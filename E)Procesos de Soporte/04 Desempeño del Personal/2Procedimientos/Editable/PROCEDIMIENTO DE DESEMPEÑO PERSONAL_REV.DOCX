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AA91BB" w14:textId="77777777" w:rsidR="00E57C04" w:rsidRPr="008D776D" w:rsidRDefault="00E57C04" w:rsidP="00E57C04">
      <w:pPr>
        <w:spacing w:after="0" w:line="276" w:lineRule="auto"/>
        <w:ind w:left="720" w:hanging="360"/>
        <w:jc w:val="right"/>
        <w:rPr>
          <w:rFonts w:ascii="Arial" w:hAnsi="Arial" w:cs="Arial"/>
          <w:b/>
          <w:color w:val="000000" w:themeColor="text1"/>
          <w:sz w:val="40"/>
          <w:szCs w:val="40"/>
        </w:rPr>
      </w:pPr>
      <w:bookmarkStart w:id="0" w:name="_GoBack"/>
      <w:bookmarkEnd w:id="0"/>
      <w:r w:rsidRPr="008D776D">
        <w:rPr>
          <w:rFonts w:ascii="Arial" w:hAnsi="Arial" w:cs="Arial"/>
          <w:b/>
          <w:color w:val="000000" w:themeColor="text1"/>
          <w:sz w:val="40"/>
          <w:szCs w:val="40"/>
        </w:rPr>
        <w:t>Procedimiento de Desempeño de</w:t>
      </w:r>
      <w:r w:rsidR="001A2E41" w:rsidRPr="008D776D">
        <w:rPr>
          <w:rFonts w:ascii="Arial" w:hAnsi="Arial" w:cs="Arial"/>
          <w:b/>
          <w:color w:val="000000" w:themeColor="text1"/>
          <w:sz w:val="40"/>
          <w:szCs w:val="40"/>
        </w:rPr>
        <w:t>l</w:t>
      </w:r>
      <w:r w:rsidRPr="008D776D">
        <w:rPr>
          <w:rFonts w:ascii="Arial" w:hAnsi="Arial" w:cs="Arial"/>
          <w:b/>
          <w:color w:val="000000" w:themeColor="text1"/>
          <w:sz w:val="40"/>
          <w:szCs w:val="40"/>
        </w:rPr>
        <w:t xml:space="preserve"> Personal</w:t>
      </w:r>
    </w:p>
    <w:p w14:paraId="2AA5558D" w14:textId="77777777" w:rsidR="00E57C04" w:rsidRPr="008D776D" w:rsidRDefault="00E57C04" w:rsidP="00611A60">
      <w:pPr>
        <w:spacing w:after="0" w:line="276" w:lineRule="auto"/>
        <w:rPr>
          <w:rFonts w:ascii="Arial" w:hAnsi="Arial" w:cs="Arial"/>
          <w:b/>
          <w:color w:val="000000" w:themeColor="text1"/>
          <w:sz w:val="40"/>
          <w:szCs w:val="40"/>
        </w:rPr>
      </w:pPr>
    </w:p>
    <w:p w14:paraId="23CFD8EB" w14:textId="77777777" w:rsidR="00E57C04" w:rsidRPr="008D776D" w:rsidRDefault="00E57C04" w:rsidP="00E57C04">
      <w:pPr>
        <w:spacing w:after="0" w:line="276" w:lineRule="auto"/>
        <w:ind w:left="720" w:hanging="360"/>
        <w:rPr>
          <w:rFonts w:ascii="Arial" w:hAnsi="Arial" w:cs="Arial"/>
          <w:b/>
          <w:color w:val="000000" w:themeColor="text1"/>
          <w:sz w:val="40"/>
          <w:szCs w:val="40"/>
        </w:rPr>
      </w:pPr>
      <w:bookmarkStart w:id="1" w:name="_30j0zll" w:colFirst="0" w:colLast="0"/>
      <w:bookmarkEnd w:id="1"/>
      <w:r w:rsidRPr="008D776D">
        <w:rPr>
          <w:rFonts w:ascii="Arial" w:hAnsi="Arial" w:cs="Arial"/>
          <w:b/>
          <w:noProof/>
          <w:color w:val="000000" w:themeColor="text1"/>
          <w:sz w:val="40"/>
          <w:szCs w:val="40"/>
          <w:lang w:val="es-MX" w:eastAsia="es-MX"/>
        </w:rPr>
        <w:drawing>
          <wp:anchor distT="0" distB="0" distL="114300" distR="114300" simplePos="0" relativeHeight="251694080" behindDoc="0" locked="0" layoutInCell="1" allowOverlap="1" wp14:anchorId="6A8C2B49" wp14:editId="1E657D97">
            <wp:simplePos x="3093057" y="2878372"/>
            <wp:positionH relativeFrom="column">
              <wp:align>right</wp:align>
            </wp:positionH>
            <wp:positionV relativeFrom="paragraph">
              <wp:align>top</wp:align>
            </wp:positionV>
            <wp:extent cx="3600635" cy="1143059"/>
            <wp:effectExtent l="0" t="0" r="0" b="0"/>
            <wp:wrapSquare wrapText="bothSides"/>
            <wp:docPr id="1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extLst>
                        <a:ext uri="{28A0092B-C50C-407E-A947-70E740481C1C}">
                          <a14:useLocalDpi xmlns:a14="http://schemas.microsoft.com/office/drawing/2010/main" val="0"/>
                        </a:ext>
                      </a:extLst>
                    </a:blip>
                    <a:srcRect/>
                    <a:stretch>
                      <a:fillRect/>
                    </a:stretch>
                  </pic:blipFill>
                  <pic:spPr>
                    <a:xfrm>
                      <a:off x="0" y="0"/>
                      <a:ext cx="3600635" cy="1143059"/>
                    </a:xfrm>
                    <a:prstGeom prst="rect">
                      <a:avLst/>
                    </a:prstGeom>
                    <a:ln/>
                  </pic:spPr>
                </pic:pic>
              </a:graphicData>
            </a:graphic>
          </wp:anchor>
        </w:drawing>
      </w:r>
    </w:p>
    <w:p w14:paraId="77C1746A" w14:textId="77777777" w:rsidR="00E57C04" w:rsidRPr="008D776D" w:rsidRDefault="00E57C04" w:rsidP="00611A60">
      <w:pPr>
        <w:tabs>
          <w:tab w:val="center" w:pos="1674"/>
        </w:tabs>
        <w:spacing w:after="0" w:line="276" w:lineRule="auto"/>
        <w:ind w:left="720" w:hanging="360"/>
        <w:rPr>
          <w:rFonts w:ascii="Arial" w:hAnsi="Arial" w:cs="Arial"/>
          <w:b/>
          <w:color w:val="000000" w:themeColor="text1"/>
          <w:sz w:val="40"/>
          <w:szCs w:val="40"/>
        </w:rPr>
      </w:pPr>
      <w:r w:rsidRPr="008D776D">
        <w:rPr>
          <w:rFonts w:ascii="Arial" w:hAnsi="Arial" w:cs="Arial"/>
          <w:b/>
          <w:color w:val="000000" w:themeColor="text1"/>
          <w:sz w:val="40"/>
          <w:szCs w:val="40"/>
        </w:rPr>
        <w:br w:type="textWrapping" w:clear="all"/>
      </w:r>
    </w:p>
    <w:p w14:paraId="539C022D" w14:textId="77777777" w:rsidR="00E57C04" w:rsidRPr="008D776D" w:rsidRDefault="00E57C04" w:rsidP="00E57C04">
      <w:pPr>
        <w:tabs>
          <w:tab w:val="center" w:pos="1674"/>
        </w:tabs>
        <w:spacing w:after="0" w:line="276" w:lineRule="auto"/>
        <w:ind w:left="720" w:hanging="360"/>
        <w:rPr>
          <w:rFonts w:ascii="Arial" w:hAnsi="Arial" w:cs="Arial"/>
          <w:b/>
          <w:color w:val="000000" w:themeColor="text1"/>
          <w:sz w:val="40"/>
          <w:szCs w:val="40"/>
        </w:rPr>
      </w:pPr>
    </w:p>
    <w:p w14:paraId="230C5DBA" w14:textId="77777777" w:rsidR="00E57C04" w:rsidRPr="008D776D" w:rsidRDefault="00E57C04" w:rsidP="00E57C04">
      <w:pPr>
        <w:spacing w:after="0" w:line="360" w:lineRule="auto"/>
        <w:ind w:left="720" w:hanging="360"/>
        <w:jc w:val="right"/>
        <w:rPr>
          <w:rFonts w:ascii="Arial" w:hAnsi="Arial" w:cs="Arial"/>
          <w:color w:val="000000" w:themeColor="text1"/>
          <w:sz w:val="28"/>
          <w:szCs w:val="28"/>
        </w:rPr>
      </w:pPr>
      <w:r w:rsidRPr="008D776D">
        <w:rPr>
          <w:rFonts w:ascii="Arial" w:hAnsi="Arial" w:cs="Arial"/>
          <w:color w:val="000000" w:themeColor="text1"/>
          <w:sz w:val="28"/>
          <w:szCs w:val="28"/>
        </w:rPr>
        <w:t>INSTITUTO NACIONAL ELECTORAL</w:t>
      </w:r>
    </w:p>
    <w:p w14:paraId="2C747932" w14:textId="77777777" w:rsidR="00E57C04" w:rsidRPr="008D776D" w:rsidRDefault="00E57C04" w:rsidP="00E57C04">
      <w:pPr>
        <w:spacing w:after="0" w:line="360" w:lineRule="auto"/>
        <w:ind w:left="720" w:hanging="360"/>
        <w:jc w:val="right"/>
        <w:rPr>
          <w:rFonts w:ascii="Arial" w:hAnsi="Arial" w:cs="Arial"/>
          <w:color w:val="000000" w:themeColor="text1"/>
          <w:sz w:val="28"/>
          <w:szCs w:val="28"/>
        </w:rPr>
      </w:pPr>
      <w:r w:rsidRPr="008D776D">
        <w:rPr>
          <w:rFonts w:ascii="Arial" w:hAnsi="Arial" w:cs="Arial"/>
          <w:color w:val="000000" w:themeColor="text1"/>
          <w:sz w:val="28"/>
          <w:szCs w:val="28"/>
        </w:rPr>
        <w:t>DIRECCIÓN EJECUTIVA DEL REGISTRO FEDERAL DE ELECTORES</w:t>
      </w:r>
    </w:p>
    <w:p w14:paraId="0B5A37BA" w14:textId="77777777" w:rsidR="00E57C04" w:rsidRPr="008D776D" w:rsidRDefault="00E57C04" w:rsidP="001A2E41">
      <w:pPr>
        <w:spacing w:after="0" w:line="360" w:lineRule="auto"/>
        <w:ind w:left="720" w:hanging="360"/>
        <w:jc w:val="right"/>
        <w:rPr>
          <w:rFonts w:ascii="Arial" w:hAnsi="Arial" w:cs="Arial"/>
          <w:color w:val="000000" w:themeColor="text1"/>
          <w:sz w:val="28"/>
          <w:szCs w:val="28"/>
        </w:rPr>
      </w:pPr>
      <w:r w:rsidRPr="008D776D">
        <w:rPr>
          <w:rFonts w:ascii="Arial" w:hAnsi="Arial" w:cs="Arial"/>
          <w:color w:val="000000" w:themeColor="text1"/>
          <w:sz w:val="28"/>
          <w:szCs w:val="28"/>
        </w:rPr>
        <w:t xml:space="preserve">JUNTA LOCAL EJECUTIVA EN </w:t>
      </w:r>
      <w:r w:rsidR="00C928C6" w:rsidRPr="008D776D">
        <w:rPr>
          <w:rFonts w:ascii="Arial" w:hAnsi="Arial" w:cs="Arial"/>
          <w:color w:val="000000" w:themeColor="text1"/>
          <w:sz w:val="28"/>
          <w:szCs w:val="28"/>
        </w:rPr>
        <w:t>PUEBLA</w:t>
      </w:r>
      <w:r w:rsidR="0028222F" w:rsidRPr="008D776D">
        <w:rPr>
          <w:rFonts w:ascii="Arial" w:hAnsi="Arial" w:cs="Arial"/>
          <w:color w:val="FF0000"/>
          <w:sz w:val="28"/>
          <w:szCs w:val="28"/>
        </w:rPr>
        <w:t xml:space="preserve"> </w:t>
      </w:r>
      <w:r w:rsidRPr="008D776D">
        <w:rPr>
          <w:rFonts w:ascii="Arial" w:hAnsi="Arial" w:cs="Arial"/>
          <w:color w:val="000000" w:themeColor="text1"/>
          <w:sz w:val="28"/>
          <w:szCs w:val="28"/>
        </w:rPr>
        <w:t>Y MAC’S</w:t>
      </w:r>
    </w:p>
    <w:p w14:paraId="1F1895C4" w14:textId="77777777" w:rsidR="00B166EA" w:rsidRPr="008D776D" w:rsidRDefault="00B166EA" w:rsidP="001A2E41">
      <w:pPr>
        <w:spacing w:after="0" w:line="360" w:lineRule="auto"/>
        <w:ind w:left="720" w:hanging="360"/>
        <w:jc w:val="right"/>
        <w:rPr>
          <w:rFonts w:ascii="Arial" w:hAnsi="Arial" w:cs="Arial"/>
          <w:color w:val="000000" w:themeColor="text1"/>
          <w:sz w:val="28"/>
          <w:szCs w:val="28"/>
        </w:rPr>
      </w:pPr>
    </w:p>
    <w:tbl>
      <w:tblPr>
        <w:tblW w:w="5000" w:type="pct"/>
        <w:tblBorders>
          <w:top w:val="nil"/>
          <w:left w:val="nil"/>
          <w:bottom w:val="nil"/>
          <w:right w:val="nil"/>
          <w:insideH w:val="nil"/>
          <w:insideV w:val="nil"/>
        </w:tblBorders>
        <w:tblLook w:val="0600" w:firstRow="0" w:lastRow="0" w:firstColumn="0" w:lastColumn="0" w:noHBand="1" w:noVBand="1"/>
      </w:tblPr>
      <w:tblGrid>
        <w:gridCol w:w="1723"/>
        <w:gridCol w:w="1312"/>
        <w:gridCol w:w="3387"/>
        <w:gridCol w:w="2062"/>
      </w:tblGrid>
      <w:tr w:rsidR="00C928C6" w:rsidRPr="008D776D" w14:paraId="76438B08" w14:textId="77777777" w:rsidTr="00B06EE3">
        <w:trPr>
          <w:trHeight w:val="320"/>
        </w:trPr>
        <w:tc>
          <w:tcPr>
            <w:tcW w:w="5000" w:type="pct"/>
            <w:gridSpan w:val="4"/>
            <w:tcBorders>
              <w:top w:val="single" w:sz="8" w:space="0" w:color="000000"/>
              <w:left w:val="single" w:sz="8" w:space="0" w:color="000000"/>
              <w:bottom w:val="single" w:sz="8" w:space="0" w:color="000000"/>
              <w:right w:val="single" w:sz="8" w:space="0" w:color="000000"/>
            </w:tcBorders>
            <w:shd w:val="clear" w:color="auto" w:fill="950054"/>
            <w:tcMar>
              <w:top w:w="100" w:type="dxa"/>
              <w:left w:w="100" w:type="dxa"/>
              <w:bottom w:w="100" w:type="dxa"/>
              <w:right w:w="100" w:type="dxa"/>
            </w:tcMar>
            <w:vAlign w:val="center"/>
          </w:tcPr>
          <w:p w14:paraId="0D3646B7" w14:textId="77777777" w:rsidR="00C928C6" w:rsidRPr="008D776D" w:rsidRDefault="00C928C6" w:rsidP="00C928C6">
            <w:pPr>
              <w:spacing w:after="0" w:line="240" w:lineRule="auto"/>
              <w:ind w:left="280"/>
              <w:jc w:val="center"/>
              <w:rPr>
                <w:rFonts w:ascii="Arial" w:eastAsia="Arial" w:hAnsi="Arial" w:cs="Arial"/>
                <w:b/>
                <w:color w:val="auto"/>
                <w:sz w:val="20"/>
                <w:szCs w:val="20"/>
                <w:lang w:eastAsia="es-MX"/>
              </w:rPr>
            </w:pPr>
            <w:r w:rsidRPr="008D776D">
              <w:rPr>
                <w:rFonts w:ascii="Arial" w:eastAsia="Arial" w:hAnsi="Arial" w:cs="Arial"/>
                <w:b/>
                <w:color w:val="auto"/>
                <w:sz w:val="20"/>
                <w:szCs w:val="20"/>
                <w:shd w:val="clear" w:color="auto" w:fill="950054"/>
                <w:lang w:eastAsia="es-MX"/>
              </w:rPr>
              <w:t>TABLA DE RESPONSABLES</w:t>
            </w:r>
            <w:r w:rsidRPr="008D776D">
              <w:rPr>
                <w:rFonts w:ascii="Arial" w:eastAsia="Calibri" w:hAnsi="Arial" w:cs="Arial"/>
                <w:noProof/>
                <w:color w:val="auto"/>
                <w:sz w:val="20"/>
                <w:szCs w:val="20"/>
                <w:lang w:val="es-MX" w:eastAsia="es-MX"/>
              </w:rPr>
              <mc:AlternateContent>
                <mc:Choice Requires="wps">
                  <w:drawing>
                    <wp:anchor distT="0" distB="0" distL="114300" distR="114300" simplePos="0" relativeHeight="251727872" behindDoc="0" locked="0" layoutInCell="1" hidden="0" allowOverlap="1" wp14:anchorId="368FDD2D" wp14:editId="4824E096">
                      <wp:simplePos x="0" y="0"/>
                      <wp:positionH relativeFrom="column">
                        <wp:posOffset>495300</wp:posOffset>
                      </wp:positionH>
                      <wp:positionV relativeFrom="paragraph">
                        <wp:posOffset>8547100</wp:posOffset>
                      </wp:positionV>
                      <wp:extent cx="6886575" cy="294640"/>
                      <wp:effectExtent l="0" t="0" r="0" b="0"/>
                      <wp:wrapNone/>
                      <wp:docPr id="51" name="Rectángulo 51"/>
                      <wp:cNvGraphicFramePr/>
                      <a:graphic xmlns:a="http://schemas.openxmlformats.org/drawingml/2006/main">
                        <a:graphicData uri="http://schemas.microsoft.com/office/word/2010/wordprocessingShape">
                          <wps:wsp>
                            <wps:cNvSpPr/>
                            <wps:spPr>
                              <a:xfrm>
                                <a:off x="1917144" y="3647052"/>
                                <a:ext cx="6857712" cy="265896"/>
                              </a:xfrm>
                              <a:prstGeom prst="rect">
                                <a:avLst/>
                              </a:prstGeom>
                              <a:solidFill>
                                <a:srgbClr val="950054"/>
                              </a:solidFill>
                              <a:ln>
                                <a:noFill/>
                              </a:ln>
                            </wps:spPr>
                            <wps:txbx>
                              <w:txbxContent>
                                <w:p w14:paraId="79869380" w14:textId="77777777" w:rsidR="00B06EE3" w:rsidRDefault="00B06EE3" w:rsidP="00C928C6">
                                  <w:pPr>
                                    <w:textDirection w:val="btLr"/>
                                  </w:pPr>
                                </w:p>
                              </w:txbxContent>
                            </wps:txbx>
                            <wps:bodyPr spcFirstLastPara="1" wrap="square" lIns="91425" tIns="91425" rIns="91425" bIns="91425" anchor="ctr" anchorCtr="0"/>
                          </wps:wsp>
                        </a:graphicData>
                      </a:graphic>
                    </wp:anchor>
                  </w:drawing>
                </mc:Choice>
                <mc:Fallback>
                  <w:pict>
                    <v:rect w14:anchorId="368FDD2D" id="Rectángulo 51" o:spid="_x0000_s1026" style="position:absolute;left:0;text-align:left;margin-left:39pt;margin-top:673pt;width:542.25pt;height:23.2pt;z-index:25172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" fillcolor="#950054" stroked="f">
                      <v:textbox inset="2.53958mm,2.53958mm,2.53958mm,2.53958mm">
                        <w:txbxContent>
                          <w:p w14:paraId="79869380" w14:textId="77777777" w:rsidR="00B06EE3" w:rsidRDefault="00B06EE3" w:rsidP="00C928C6">
                            <w:pPr>
                              <w:textDirection w:val="btLr"/>
                            </w:pPr>
                          </w:p>
                        </w:txbxContent>
                      </v:textbox>
                    </v:rect>
                  </w:pict>
                </mc:Fallback>
              </mc:AlternateContent>
            </w:r>
            <w:r w:rsidRPr="008D776D">
              <w:rPr>
                <w:rFonts w:ascii="Arial" w:eastAsia="Calibri" w:hAnsi="Arial" w:cs="Arial"/>
                <w:noProof/>
                <w:color w:val="auto"/>
                <w:sz w:val="20"/>
                <w:szCs w:val="20"/>
                <w:lang w:val="es-MX" w:eastAsia="es-MX"/>
              </w:rPr>
              <mc:AlternateContent>
                <mc:Choice Requires="wps">
                  <w:drawing>
                    <wp:anchor distT="0" distB="0" distL="114300" distR="114300" simplePos="0" relativeHeight="251728896" behindDoc="0" locked="0" layoutInCell="1" hidden="0" allowOverlap="1" wp14:anchorId="49C8C125" wp14:editId="35A67C70">
                      <wp:simplePos x="0" y="0"/>
                      <wp:positionH relativeFrom="column">
                        <wp:posOffset>495300</wp:posOffset>
                      </wp:positionH>
                      <wp:positionV relativeFrom="paragraph">
                        <wp:posOffset>8547100</wp:posOffset>
                      </wp:positionV>
                      <wp:extent cx="6886575" cy="294640"/>
                      <wp:effectExtent l="0" t="0" r="0" b="0"/>
                      <wp:wrapNone/>
                      <wp:docPr id="52" name="Rectángulo 52"/>
                      <wp:cNvGraphicFramePr/>
                      <a:graphic xmlns:a="http://schemas.openxmlformats.org/drawingml/2006/main">
                        <a:graphicData uri="http://schemas.microsoft.com/office/word/2010/wordprocessingShape">
                          <wps:wsp>
                            <wps:cNvSpPr/>
                            <wps:spPr>
                              <a:xfrm>
                                <a:off x="1917144" y="3647052"/>
                                <a:ext cx="6857712" cy="265896"/>
                              </a:xfrm>
                              <a:prstGeom prst="rect">
                                <a:avLst/>
                              </a:prstGeom>
                              <a:solidFill>
                                <a:srgbClr val="950054"/>
                              </a:solidFill>
                              <a:ln>
                                <a:noFill/>
                              </a:ln>
                            </wps:spPr>
                            <wps:txbx>
                              <w:txbxContent>
                                <w:p w14:paraId="2E13B531" w14:textId="77777777" w:rsidR="00B06EE3" w:rsidRDefault="00B06EE3" w:rsidP="00C928C6">
                                  <w:pPr>
                                    <w:textDirection w:val="btLr"/>
                                  </w:pPr>
                                </w:p>
                              </w:txbxContent>
                            </wps:txbx>
                            <wps:bodyPr spcFirstLastPara="1" wrap="square" lIns="91425" tIns="91425" rIns="91425" bIns="91425" anchor="ctr" anchorCtr="0"/>
                          </wps:wsp>
                        </a:graphicData>
                      </a:graphic>
                    </wp:anchor>
                  </w:drawing>
                </mc:Choice>
                <mc:Fallback>
                  <w:pict>
                    <v:rect w14:anchorId="49C8C125" id="Rectángulo 52" o:spid="_x0000_s1027" style="position:absolute;left:0;text-align:left;margin-left:39pt;margin-top:673pt;width:542.25pt;height:23.2pt;z-index:251728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" fillcolor="#950054" stroked="f">
                      <v:textbox inset="2.53958mm,2.53958mm,2.53958mm,2.53958mm">
                        <w:txbxContent>
                          <w:p w14:paraId="2E13B531" w14:textId="77777777" w:rsidR="00B06EE3" w:rsidRDefault="00B06EE3" w:rsidP="00C928C6">
                            <w:pPr>
                              <w:textDirection w:val="btLr"/>
                            </w:pPr>
                          </w:p>
                        </w:txbxContent>
                      </v:textbox>
                    </v:rect>
                  </w:pict>
                </mc:Fallback>
              </mc:AlternateContent>
            </w:r>
            <w:r w:rsidRPr="008D776D">
              <w:rPr>
                <w:rFonts w:ascii="Arial" w:eastAsia="Calibri" w:hAnsi="Arial" w:cs="Arial"/>
                <w:noProof/>
                <w:color w:val="auto"/>
                <w:sz w:val="20"/>
                <w:szCs w:val="20"/>
                <w:lang w:val="es-MX" w:eastAsia="es-MX"/>
              </w:rPr>
              <mc:AlternateContent>
                <mc:Choice Requires="wps">
                  <w:drawing>
                    <wp:anchor distT="0" distB="0" distL="114300" distR="114300" simplePos="0" relativeHeight="251729920" behindDoc="0" locked="0" layoutInCell="1" hidden="0" allowOverlap="1" wp14:anchorId="4F009FEA" wp14:editId="6603BBEE">
                      <wp:simplePos x="0" y="0"/>
                      <wp:positionH relativeFrom="column">
                        <wp:posOffset>495300</wp:posOffset>
                      </wp:positionH>
                      <wp:positionV relativeFrom="paragraph">
                        <wp:posOffset>8547100</wp:posOffset>
                      </wp:positionV>
                      <wp:extent cx="6886575" cy="294640"/>
                      <wp:effectExtent l="0" t="0" r="0" b="0"/>
                      <wp:wrapNone/>
                      <wp:docPr id="53" name="Rectángulo 53"/>
                      <wp:cNvGraphicFramePr/>
                      <a:graphic xmlns:a="http://schemas.openxmlformats.org/drawingml/2006/main">
                        <a:graphicData uri="http://schemas.microsoft.com/office/word/2010/wordprocessingShape">
                          <wps:wsp>
                            <wps:cNvSpPr/>
                            <wps:spPr>
                              <a:xfrm>
                                <a:off x="1917144" y="3647052"/>
                                <a:ext cx="6857712" cy="265896"/>
                              </a:xfrm>
                              <a:prstGeom prst="rect">
                                <a:avLst/>
                              </a:prstGeom>
                              <a:solidFill>
                                <a:srgbClr val="950054"/>
                              </a:solidFill>
                              <a:ln>
                                <a:noFill/>
                              </a:ln>
                            </wps:spPr>
                            <wps:txbx>
                              <w:txbxContent>
                                <w:p w14:paraId="341243D0" w14:textId="77777777" w:rsidR="00B06EE3" w:rsidRDefault="00B06EE3" w:rsidP="00C928C6">
                                  <w:pPr>
                                    <w:textDirection w:val="btLr"/>
                                  </w:pPr>
                                </w:p>
                              </w:txbxContent>
                            </wps:txbx>
                            <wps:bodyPr spcFirstLastPara="1" wrap="square" lIns="91425" tIns="91425" rIns="91425" bIns="91425" anchor="ctr" anchorCtr="0"/>
                          </wps:wsp>
                        </a:graphicData>
                      </a:graphic>
                    </wp:anchor>
                  </w:drawing>
                </mc:Choice>
                <mc:Fallback>
                  <w:pict>
                    <v:rect w14:anchorId="4F009FEA" id="Rectángulo 53" o:spid="_x0000_s1028" style="position:absolute;left:0;text-align:left;margin-left:39pt;margin-top:673pt;width:542.25pt;height:23.2pt;z-index:251729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" fillcolor="#950054" stroked="f">
                      <v:textbox inset="2.53958mm,2.53958mm,2.53958mm,2.53958mm">
                        <w:txbxContent>
                          <w:p w14:paraId="341243D0" w14:textId="77777777" w:rsidR="00B06EE3" w:rsidRDefault="00B06EE3" w:rsidP="00C928C6">
                            <w:pPr>
                              <w:textDirection w:val="btLr"/>
                            </w:pPr>
                          </w:p>
                        </w:txbxContent>
                      </v:textbox>
                    </v:rect>
                  </w:pict>
                </mc:Fallback>
              </mc:AlternateContent>
            </w:r>
            <w:r w:rsidRPr="008D776D">
              <w:rPr>
                <w:rFonts w:ascii="Arial" w:eastAsia="Calibri" w:hAnsi="Arial" w:cs="Arial"/>
                <w:noProof/>
                <w:color w:val="auto"/>
                <w:sz w:val="20"/>
                <w:szCs w:val="20"/>
                <w:lang w:val="es-MX" w:eastAsia="es-MX"/>
              </w:rPr>
              <mc:AlternateContent>
                <mc:Choice Requires="wps">
                  <w:drawing>
                    <wp:anchor distT="0" distB="0" distL="114300" distR="114300" simplePos="0" relativeHeight="251730944" behindDoc="0" locked="0" layoutInCell="1" hidden="0" allowOverlap="1" wp14:anchorId="384D9731" wp14:editId="13AE04B3">
                      <wp:simplePos x="0" y="0"/>
                      <wp:positionH relativeFrom="column">
                        <wp:posOffset>495300</wp:posOffset>
                      </wp:positionH>
                      <wp:positionV relativeFrom="paragraph">
                        <wp:posOffset>8547100</wp:posOffset>
                      </wp:positionV>
                      <wp:extent cx="6886575" cy="294640"/>
                      <wp:effectExtent l="0" t="0" r="0" b="0"/>
                      <wp:wrapNone/>
                      <wp:docPr id="54" name="Rectángulo 54"/>
                      <wp:cNvGraphicFramePr/>
                      <a:graphic xmlns:a="http://schemas.openxmlformats.org/drawingml/2006/main">
                        <a:graphicData uri="http://schemas.microsoft.com/office/word/2010/wordprocessingShape">
                          <wps:wsp>
                            <wps:cNvSpPr/>
                            <wps:spPr>
                              <a:xfrm>
                                <a:off x="1917144" y="3647052"/>
                                <a:ext cx="6857712" cy="265896"/>
                              </a:xfrm>
                              <a:prstGeom prst="rect">
                                <a:avLst/>
                              </a:prstGeom>
                              <a:solidFill>
                                <a:srgbClr val="950054"/>
                              </a:solidFill>
                              <a:ln>
                                <a:noFill/>
                              </a:ln>
                            </wps:spPr>
                            <wps:txbx>
                              <w:txbxContent>
                                <w:p w14:paraId="5E0A4890" w14:textId="77777777" w:rsidR="00B06EE3" w:rsidRDefault="00B06EE3" w:rsidP="00C928C6">
                                  <w:pPr>
                                    <w:textDirection w:val="btLr"/>
                                  </w:pPr>
                                </w:p>
                              </w:txbxContent>
                            </wps:txbx>
                            <wps:bodyPr spcFirstLastPara="1" wrap="square" lIns="91425" tIns="91425" rIns="91425" bIns="91425" anchor="ctr" anchorCtr="0"/>
                          </wps:wsp>
                        </a:graphicData>
                      </a:graphic>
                    </wp:anchor>
                  </w:drawing>
                </mc:Choice>
                <mc:Fallback>
                  <w:pict>
                    <v:rect w14:anchorId="384D9731" id="Rectángulo 54" o:spid="_x0000_s1029" style="position:absolute;left:0;text-align:left;margin-left:39pt;margin-top:673pt;width:542.25pt;height:23.2pt;z-index:251730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" fillcolor="#950054" stroked="f">
                      <v:textbox inset="2.53958mm,2.53958mm,2.53958mm,2.53958mm">
                        <w:txbxContent>
                          <w:p w14:paraId="5E0A4890" w14:textId="77777777" w:rsidR="00B06EE3" w:rsidRDefault="00B06EE3" w:rsidP="00C928C6">
                            <w:pPr>
                              <w:textDirection w:val="btLr"/>
                            </w:pPr>
                          </w:p>
                        </w:txbxContent>
                      </v:textbox>
                    </v:rect>
                  </w:pict>
                </mc:Fallback>
              </mc:AlternateContent>
            </w:r>
            <w:r w:rsidRPr="008D776D">
              <w:rPr>
                <w:rFonts w:ascii="Arial" w:eastAsia="Calibri" w:hAnsi="Arial" w:cs="Arial"/>
                <w:noProof/>
                <w:color w:val="auto"/>
                <w:sz w:val="20"/>
                <w:szCs w:val="20"/>
                <w:lang w:val="es-MX" w:eastAsia="es-MX"/>
              </w:rPr>
              <mc:AlternateContent>
                <mc:Choice Requires="wps">
                  <w:drawing>
                    <wp:anchor distT="0" distB="0" distL="114300" distR="114300" simplePos="0" relativeHeight="251731968" behindDoc="0" locked="0" layoutInCell="1" hidden="0" allowOverlap="1" wp14:anchorId="15F70EF6" wp14:editId="4205B53B">
                      <wp:simplePos x="0" y="0"/>
                      <wp:positionH relativeFrom="column">
                        <wp:posOffset>495300</wp:posOffset>
                      </wp:positionH>
                      <wp:positionV relativeFrom="paragraph">
                        <wp:posOffset>8547100</wp:posOffset>
                      </wp:positionV>
                      <wp:extent cx="6886575" cy="294640"/>
                      <wp:effectExtent l="0" t="0" r="0" b="0"/>
                      <wp:wrapNone/>
                      <wp:docPr id="55" name="Rectángulo 55"/>
                      <wp:cNvGraphicFramePr/>
                      <a:graphic xmlns:a="http://schemas.openxmlformats.org/drawingml/2006/main">
                        <a:graphicData uri="http://schemas.microsoft.com/office/word/2010/wordprocessingShape">
                          <wps:wsp>
                            <wps:cNvSpPr/>
                            <wps:spPr>
                              <a:xfrm>
                                <a:off x="1917144" y="3647052"/>
                                <a:ext cx="6857712" cy="265896"/>
                              </a:xfrm>
                              <a:prstGeom prst="rect">
                                <a:avLst/>
                              </a:prstGeom>
                              <a:solidFill>
                                <a:srgbClr val="950054"/>
                              </a:solidFill>
                              <a:ln>
                                <a:noFill/>
                              </a:ln>
                            </wps:spPr>
                            <wps:txbx>
                              <w:txbxContent>
                                <w:p w14:paraId="397378B6" w14:textId="77777777" w:rsidR="00B06EE3" w:rsidRDefault="00B06EE3" w:rsidP="00C928C6">
                                  <w:pPr>
                                    <w:textDirection w:val="btLr"/>
                                  </w:pPr>
                                </w:p>
                              </w:txbxContent>
                            </wps:txbx>
                            <wps:bodyPr spcFirstLastPara="1" wrap="square" lIns="91425" tIns="91425" rIns="91425" bIns="91425" anchor="ctr" anchorCtr="0"/>
                          </wps:wsp>
                        </a:graphicData>
                      </a:graphic>
                    </wp:anchor>
                  </w:drawing>
                </mc:Choice>
                <mc:Fallback>
                  <w:pict>
                    <v:rect w14:anchorId="15F70EF6" id="Rectángulo 55" o:spid="_x0000_s1030" style="position:absolute;left:0;text-align:left;margin-left:39pt;margin-top:673pt;width:542.25pt;height:23.2pt;z-index:251731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" fillcolor="#950054" stroked="f">
                      <v:textbox inset="2.53958mm,2.53958mm,2.53958mm,2.53958mm">
                        <w:txbxContent>
                          <w:p w14:paraId="397378B6" w14:textId="77777777" w:rsidR="00B06EE3" w:rsidRDefault="00B06EE3" w:rsidP="00C928C6">
                            <w:pPr>
                              <w:textDirection w:val="btLr"/>
                            </w:pPr>
                          </w:p>
                        </w:txbxContent>
                      </v:textbox>
                    </v:rect>
                  </w:pict>
                </mc:Fallback>
              </mc:AlternateContent>
            </w:r>
            <w:r w:rsidRPr="008D776D">
              <w:rPr>
                <w:rFonts w:ascii="Arial" w:eastAsia="Calibri" w:hAnsi="Arial" w:cs="Arial"/>
                <w:noProof/>
                <w:color w:val="auto"/>
                <w:sz w:val="20"/>
                <w:szCs w:val="20"/>
                <w:lang w:val="es-MX" w:eastAsia="es-MX"/>
              </w:rPr>
              <mc:AlternateContent>
                <mc:Choice Requires="wps">
                  <w:drawing>
                    <wp:anchor distT="0" distB="0" distL="114300" distR="114300" simplePos="0" relativeHeight="251732992" behindDoc="0" locked="0" layoutInCell="1" hidden="0" allowOverlap="1" wp14:anchorId="7006654F" wp14:editId="40696F7A">
                      <wp:simplePos x="0" y="0"/>
                      <wp:positionH relativeFrom="column">
                        <wp:posOffset>495300</wp:posOffset>
                      </wp:positionH>
                      <wp:positionV relativeFrom="paragraph">
                        <wp:posOffset>8547100</wp:posOffset>
                      </wp:positionV>
                      <wp:extent cx="6886575" cy="294640"/>
                      <wp:effectExtent l="0" t="0" r="0" b="0"/>
                      <wp:wrapNone/>
                      <wp:docPr id="57" name="Rectángulo 57"/>
                      <wp:cNvGraphicFramePr/>
                      <a:graphic xmlns:a="http://schemas.openxmlformats.org/drawingml/2006/main">
                        <a:graphicData uri="http://schemas.microsoft.com/office/word/2010/wordprocessingShape">
                          <wps:wsp>
                            <wps:cNvSpPr/>
                            <wps:spPr>
                              <a:xfrm>
                                <a:off x="1917144" y="3647052"/>
                                <a:ext cx="6857712" cy="265896"/>
                              </a:xfrm>
                              <a:prstGeom prst="rect">
                                <a:avLst/>
                              </a:prstGeom>
                              <a:solidFill>
                                <a:srgbClr val="950054"/>
                              </a:solidFill>
                              <a:ln>
                                <a:noFill/>
                              </a:ln>
                            </wps:spPr>
                            <wps:txbx>
                              <w:txbxContent>
                                <w:p w14:paraId="4D4A4A16" w14:textId="77777777" w:rsidR="00B06EE3" w:rsidRDefault="00B06EE3" w:rsidP="00C928C6">
                                  <w:pPr>
                                    <w:textDirection w:val="btLr"/>
                                  </w:pPr>
                                </w:p>
                              </w:txbxContent>
                            </wps:txbx>
                            <wps:bodyPr spcFirstLastPara="1" wrap="square" lIns="91425" tIns="91425" rIns="91425" bIns="91425" anchor="ctr" anchorCtr="0"/>
                          </wps:wsp>
                        </a:graphicData>
                      </a:graphic>
                    </wp:anchor>
                  </w:drawing>
                </mc:Choice>
                <mc:Fallback>
                  <w:pict>
                    <v:rect w14:anchorId="7006654F" id="Rectángulo 57" o:spid="_x0000_s1031" style="position:absolute;left:0;text-align:left;margin-left:39pt;margin-top:673pt;width:542.25pt;height:23.2pt;z-index:251732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" fillcolor="#950054" stroked="f">
                      <v:textbox inset="2.53958mm,2.53958mm,2.53958mm,2.53958mm">
                        <w:txbxContent>
                          <w:p w14:paraId="4D4A4A16" w14:textId="77777777" w:rsidR="00B06EE3" w:rsidRDefault="00B06EE3" w:rsidP="00C928C6">
                            <w:pPr>
                              <w:textDirection w:val="btLr"/>
                            </w:pPr>
                          </w:p>
                        </w:txbxContent>
                      </v:textbox>
                    </v:rect>
                  </w:pict>
                </mc:Fallback>
              </mc:AlternateContent>
            </w:r>
          </w:p>
        </w:tc>
      </w:tr>
      <w:tr w:rsidR="00C928C6" w:rsidRPr="008D776D" w14:paraId="236A2B6B" w14:textId="77777777" w:rsidTr="00B06EE3">
        <w:trPr>
          <w:trHeight w:val="280"/>
        </w:trPr>
        <w:tc>
          <w:tcPr>
            <w:tcW w:w="977" w:type="pct"/>
            <w:tcBorders>
              <w:top w:val="nil"/>
              <w:left w:val="single" w:sz="8" w:space="0" w:color="000000"/>
              <w:bottom w:val="single" w:sz="8" w:space="0" w:color="000000"/>
              <w:right w:val="single" w:sz="8" w:space="0" w:color="000000"/>
            </w:tcBorders>
            <w:shd w:val="clear" w:color="auto" w:fill="950054"/>
            <w:tcMar>
              <w:top w:w="100" w:type="dxa"/>
              <w:left w:w="100" w:type="dxa"/>
              <w:bottom w:w="100" w:type="dxa"/>
              <w:right w:w="100" w:type="dxa"/>
            </w:tcMar>
            <w:vAlign w:val="center"/>
          </w:tcPr>
          <w:p w14:paraId="1839A6B9" w14:textId="77777777" w:rsidR="00C928C6" w:rsidRPr="008D776D" w:rsidRDefault="00C928C6" w:rsidP="00C928C6">
            <w:pPr>
              <w:spacing w:after="0" w:line="240" w:lineRule="auto"/>
              <w:jc w:val="center"/>
              <w:rPr>
                <w:rFonts w:ascii="Arial" w:eastAsia="Arial" w:hAnsi="Arial" w:cs="Arial"/>
                <w:b/>
                <w:color w:val="auto"/>
                <w:sz w:val="20"/>
                <w:szCs w:val="20"/>
                <w:lang w:eastAsia="es-MX"/>
              </w:rPr>
            </w:pPr>
            <w:r w:rsidRPr="008D776D">
              <w:rPr>
                <w:rFonts w:ascii="Arial" w:eastAsia="Arial" w:hAnsi="Arial" w:cs="Arial"/>
                <w:b/>
                <w:color w:val="auto"/>
                <w:sz w:val="20"/>
                <w:szCs w:val="20"/>
                <w:lang w:eastAsia="es-MX"/>
              </w:rPr>
              <w:t>RESPONSABLE</w:t>
            </w:r>
          </w:p>
        </w:tc>
        <w:tc>
          <w:tcPr>
            <w:tcW w:w="786" w:type="pct"/>
            <w:tcBorders>
              <w:top w:val="nil"/>
              <w:left w:val="single" w:sz="8" w:space="0" w:color="000000"/>
              <w:bottom w:val="single" w:sz="8" w:space="0" w:color="000000"/>
              <w:right w:val="single" w:sz="8" w:space="0" w:color="000000"/>
            </w:tcBorders>
            <w:shd w:val="clear" w:color="auto" w:fill="950054"/>
            <w:tcMar>
              <w:top w:w="100" w:type="dxa"/>
              <w:left w:w="100" w:type="dxa"/>
              <w:bottom w:w="100" w:type="dxa"/>
              <w:right w:w="100" w:type="dxa"/>
            </w:tcMar>
            <w:vAlign w:val="center"/>
          </w:tcPr>
          <w:p w14:paraId="76BDC193" w14:textId="77777777" w:rsidR="00C928C6" w:rsidRPr="008D776D" w:rsidRDefault="00C928C6" w:rsidP="00C928C6">
            <w:pPr>
              <w:spacing w:after="0" w:line="240" w:lineRule="auto"/>
              <w:jc w:val="center"/>
              <w:rPr>
                <w:rFonts w:ascii="Arial" w:eastAsia="Arial" w:hAnsi="Arial" w:cs="Arial"/>
                <w:b/>
                <w:color w:val="auto"/>
                <w:sz w:val="20"/>
                <w:szCs w:val="20"/>
                <w:lang w:eastAsia="es-MX"/>
              </w:rPr>
            </w:pPr>
            <w:r w:rsidRPr="008D776D">
              <w:rPr>
                <w:rFonts w:ascii="Arial" w:eastAsia="Arial" w:hAnsi="Arial" w:cs="Arial"/>
                <w:b/>
                <w:color w:val="auto"/>
                <w:sz w:val="20"/>
                <w:szCs w:val="20"/>
                <w:lang w:eastAsia="es-MX"/>
              </w:rPr>
              <w:t>ROL</w:t>
            </w:r>
          </w:p>
        </w:tc>
        <w:tc>
          <w:tcPr>
            <w:tcW w:w="2009" w:type="pct"/>
            <w:tcBorders>
              <w:top w:val="nil"/>
              <w:left w:val="nil"/>
              <w:bottom w:val="single" w:sz="8" w:space="0" w:color="000000"/>
              <w:right w:val="single" w:sz="8" w:space="0" w:color="000000"/>
            </w:tcBorders>
            <w:shd w:val="clear" w:color="auto" w:fill="950054"/>
            <w:tcMar>
              <w:top w:w="100" w:type="dxa"/>
              <w:left w:w="100" w:type="dxa"/>
              <w:bottom w:w="100" w:type="dxa"/>
              <w:right w:w="100" w:type="dxa"/>
            </w:tcMar>
            <w:vAlign w:val="center"/>
          </w:tcPr>
          <w:p w14:paraId="68B81159" w14:textId="77777777" w:rsidR="00C928C6" w:rsidRPr="008D776D" w:rsidRDefault="00C928C6" w:rsidP="00C928C6">
            <w:pPr>
              <w:spacing w:after="0" w:line="240" w:lineRule="auto"/>
              <w:jc w:val="center"/>
              <w:rPr>
                <w:rFonts w:ascii="Arial" w:eastAsia="Arial" w:hAnsi="Arial" w:cs="Arial"/>
                <w:b/>
                <w:color w:val="auto"/>
                <w:sz w:val="20"/>
                <w:szCs w:val="20"/>
                <w:lang w:eastAsia="es-MX"/>
              </w:rPr>
            </w:pPr>
            <w:r w:rsidRPr="008D776D">
              <w:rPr>
                <w:rFonts w:ascii="Arial" w:eastAsia="Arial" w:hAnsi="Arial" w:cs="Arial"/>
                <w:b/>
                <w:color w:val="auto"/>
                <w:sz w:val="20"/>
                <w:szCs w:val="20"/>
                <w:lang w:eastAsia="es-MX"/>
              </w:rPr>
              <w:t>NOMBRE</w:t>
            </w:r>
          </w:p>
        </w:tc>
        <w:tc>
          <w:tcPr>
            <w:tcW w:w="1228" w:type="pct"/>
            <w:tcBorders>
              <w:top w:val="nil"/>
              <w:left w:val="nil"/>
              <w:bottom w:val="single" w:sz="8" w:space="0" w:color="000000"/>
              <w:right w:val="single" w:sz="8" w:space="0" w:color="000000"/>
            </w:tcBorders>
            <w:shd w:val="clear" w:color="auto" w:fill="950054"/>
            <w:tcMar>
              <w:top w:w="100" w:type="dxa"/>
              <w:left w:w="100" w:type="dxa"/>
              <w:bottom w:w="100" w:type="dxa"/>
              <w:right w:w="100" w:type="dxa"/>
            </w:tcMar>
            <w:vAlign w:val="center"/>
          </w:tcPr>
          <w:p w14:paraId="787E615D" w14:textId="77777777" w:rsidR="00C928C6" w:rsidRPr="008D776D" w:rsidRDefault="00C928C6" w:rsidP="00C928C6">
            <w:pPr>
              <w:spacing w:after="0" w:line="240" w:lineRule="auto"/>
              <w:jc w:val="center"/>
              <w:rPr>
                <w:rFonts w:ascii="Arial" w:eastAsia="Arial" w:hAnsi="Arial" w:cs="Arial"/>
                <w:b/>
                <w:color w:val="auto"/>
                <w:sz w:val="20"/>
                <w:szCs w:val="20"/>
                <w:lang w:eastAsia="es-MX"/>
              </w:rPr>
            </w:pPr>
            <w:r w:rsidRPr="008D776D">
              <w:rPr>
                <w:rFonts w:ascii="Arial" w:eastAsia="Arial" w:hAnsi="Arial" w:cs="Arial"/>
                <w:b/>
                <w:color w:val="auto"/>
                <w:sz w:val="20"/>
                <w:szCs w:val="20"/>
                <w:lang w:eastAsia="es-MX"/>
              </w:rPr>
              <w:t>FIRMA</w:t>
            </w:r>
          </w:p>
        </w:tc>
      </w:tr>
      <w:tr w:rsidR="00C928C6" w:rsidRPr="008D776D" w14:paraId="5DA70A95" w14:textId="77777777" w:rsidTr="00B06EE3">
        <w:trPr>
          <w:trHeight w:val="280"/>
        </w:trPr>
        <w:tc>
          <w:tcPr>
            <w:tcW w:w="977" w:type="pct"/>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3B105A73" w14:textId="77777777" w:rsidR="00C928C6" w:rsidRPr="008D776D" w:rsidRDefault="00C928C6" w:rsidP="00C928C6">
            <w:pPr>
              <w:spacing w:after="0" w:line="240" w:lineRule="auto"/>
              <w:jc w:val="center"/>
              <w:rPr>
                <w:rFonts w:ascii="Arial" w:eastAsia="Arial" w:hAnsi="Arial" w:cs="Arial"/>
                <w:color w:val="auto"/>
                <w:sz w:val="20"/>
                <w:szCs w:val="20"/>
                <w:lang w:eastAsia="es-MX"/>
              </w:rPr>
            </w:pPr>
            <w:r w:rsidRPr="008D776D">
              <w:rPr>
                <w:rFonts w:ascii="Arial" w:eastAsia="Arial" w:hAnsi="Arial" w:cs="Arial"/>
                <w:color w:val="auto"/>
                <w:sz w:val="20"/>
                <w:szCs w:val="20"/>
                <w:lang w:eastAsia="es-MX"/>
              </w:rPr>
              <w:t>Elaboración:</w:t>
            </w:r>
          </w:p>
        </w:tc>
        <w:tc>
          <w:tcPr>
            <w:tcW w:w="786" w:type="pct"/>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7D6AB88D" w14:textId="77777777" w:rsidR="00C928C6" w:rsidRPr="008D776D" w:rsidRDefault="00C928C6" w:rsidP="00C928C6">
            <w:pPr>
              <w:spacing w:after="0" w:line="240" w:lineRule="auto"/>
              <w:jc w:val="center"/>
              <w:rPr>
                <w:rFonts w:ascii="Arial" w:eastAsia="Arial" w:hAnsi="Arial" w:cs="Arial"/>
                <w:color w:val="auto"/>
                <w:sz w:val="20"/>
                <w:szCs w:val="20"/>
                <w:lang w:eastAsia="es-MX"/>
              </w:rPr>
            </w:pPr>
            <w:r w:rsidRPr="008D776D">
              <w:rPr>
                <w:rFonts w:ascii="Arial" w:eastAsia="Arial" w:hAnsi="Arial" w:cs="Arial"/>
                <w:color w:val="auto"/>
                <w:sz w:val="20"/>
                <w:szCs w:val="20"/>
                <w:lang w:eastAsia="es-MX"/>
              </w:rPr>
              <w:t>Coordinador de Calidad</w:t>
            </w:r>
          </w:p>
        </w:tc>
        <w:tc>
          <w:tcPr>
            <w:tcW w:w="2009" w:type="pct"/>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14:paraId="02370412" w14:textId="77777777" w:rsidR="00C928C6" w:rsidRPr="008D776D" w:rsidRDefault="00C928C6" w:rsidP="00C928C6">
            <w:pPr>
              <w:numPr>
                <w:ilvl w:val="0"/>
                <w:numId w:val="40"/>
              </w:numPr>
              <w:autoSpaceDE w:val="0"/>
              <w:autoSpaceDN w:val="0"/>
              <w:spacing w:after="0" w:line="240" w:lineRule="auto"/>
              <w:ind w:left="312" w:hanging="215"/>
              <w:contextualSpacing/>
              <w:rPr>
                <w:rFonts w:ascii="Arial" w:eastAsia="Arial" w:hAnsi="Arial" w:cs="Arial"/>
                <w:color w:val="auto"/>
                <w:sz w:val="20"/>
                <w:szCs w:val="20"/>
                <w:lang w:eastAsia="es-MX"/>
              </w:rPr>
            </w:pPr>
            <w:r w:rsidRPr="008D776D">
              <w:rPr>
                <w:rFonts w:ascii="Arial" w:eastAsia="Arial" w:hAnsi="Arial" w:cs="Arial"/>
                <w:color w:val="auto"/>
                <w:sz w:val="20"/>
                <w:szCs w:val="20"/>
                <w:lang w:eastAsia="es-MX"/>
              </w:rPr>
              <w:t>L.A.P. Claudia Cardona Ramírez</w:t>
            </w:r>
          </w:p>
          <w:p w14:paraId="13A3C9FC" w14:textId="77777777" w:rsidR="00C928C6" w:rsidRPr="008D776D" w:rsidRDefault="00C928C6" w:rsidP="00C928C6">
            <w:pPr>
              <w:numPr>
                <w:ilvl w:val="0"/>
                <w:numId w:val="40"/>
              </w:numPr>
              <w:autoSpaceDE w:val="0"/>
              <w:autoSpaceDN w:val="0"/>
              <w:spacing w:after="0" w:line="240" w:lineRule="auto"/>
              <w:ind w:left="312" w:hanging="215"/>
              <w:contextualSpacing/>
              <w:rPr>
                <w:rFonts w:ascii="Arial" w:eastAsia="Arial" w:hAnsi="Arial" w:cs="Arial"/>
                <w:color w:val="auto"/>
                <w:sz w:val="20"/>
                <w:szCs w:val="20"/>
                <w:lang w:eastAsia="es-MX"/>
              </w:rPr>
            </w:pPr>
            <w:r w:rsidRPr="008D776D">
              <w:rPr>
                <w:rFonts w:ascii="Arial" w:eastAsia="Arial" w:hAnsi="Arial" w:cs="Arial"/>
                <w:color w:val="auto"/>
                <w:sz w:val="20"/>
                <w:szCs w:val="20"/>
                <w:lang w:eastAsia="es-MX"/>
              </w:rPr>
              <w:t>Ing. Julio César Fernández Hernández</w:t>
            </w:r>
          </w:p>
          <w:p w14:paraId="0D8878CE" w14:textId="77777777" w:rsidR="00C928C6" w:rsidRPr="008D776D" w:rsidRDefault="00C928C6" w:rsidP="00C928C6">
            <w:pPr>
              <w:numPr>
                <w:ilvl w:val="0"/>
                <w:numId w:val="40"/>
              </w:numPr>
              <w:autoSpaceDE w:val="0"/>
              <w:autoSpaceDN w:val="0"/>
              <w:spacing w:after="0" w:line="240" w:lineRule="auto"/>
              <w:ind w:left="290" w:hanging="215"/>
              <w:contextualSpacing/>
              <w:rPr>
                <w:rFonts w:ascii="Arial" w:eastAsia="Arial" w:hAnsi="Arial" w:cs="Arial"/>
                <w:color w:val="auto"/>
                <w:sz w:val="20"/>
                <w:szCs w:val="20"/>
                <w:lang w:val="es-ES_tradnl" w:eastAsia="es-ES"/>
              </w:rPr>
            </w:pPr>
            <w:r w:rsidRPr="008D776D">
              <w:rPr>
                <w:rFonts w:ascii="Arial" w:eastAsia="Arial" w:hAnsi="Arial" w:cs="Arial"/>
                <w:color w:val="auto"/>
                <w:sz w:val="20"/>
                <w:szCs w:val="20"/>
                <w:lang w:val="es-ES_tradnl" w:eastAsia="es-ES"/>
              </w:rPr>
              <w:t>C. Jorge Alfonso Olvera Águila</w:t>
            </w:r>
          </w:p>
        </w:tc>
        <w:tc>
          <w:tcPr>
            <w:tcW w:w="1228" w:type="pct"/>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14:paraId="478F406A" w14:textId="77777777" w:rsidR="00C928C6" w:rsidRPr="008D776D" w:rsidRDefault="00C928C6" w:rsidP="00C928C6">
            <w:pPr>
              <w:spacing w:after="0" w:line="240" w:lineRule="auto"/>
              <w:ind w:left="280"/>
              <w:rPr>
                <w:rFonts w:ascii="Arial" w:eastAsia="Arial" w:hAnsi="Arial" w:cs="Arial"/>
                <w:color w:val="auto"/>
                <w:sz w:val="20"/>
                <w:szCs w:val="20"/>
                <w:lang w:eastAsia="es-MX"/>
              </w:rPr>
            </w:pPr>
            <w:r w:rsidRPr="008D776D">
              <w:rPr>
                <w:rFonts w:ascii="Arial" w:eastAsia="Arial" w:hAnsi="Arial" w:cs="Arial"/>
                <w:color w:val="auto"/>
                <w:sz w:val="20"/>
                <w:szCs w:val="20"/>
                <w:lang w:eastAsia="es-MX"/>
              </w:rPr>
              <w:t xml:space="preserve"> </w:t>
            </w:r>
          </w:p>
        </w:tc>
      </w:tr>
      <w:tr w:rsidR="00C928C6" w:rsidRPr="008D776D" w14:paraId="79EF1883" w14:textId="77777777" w:rsidTr="00B06EE3">
        <w:trPr>
          <w:trHeight w:val="280"/>
        </w:trPr>
        <w:tc>
          <w:tcPr>
            <w:tcW w:w="977" w:type="pct"/>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6C4DDB6E" w14:textId="77777777" w:rsidR="00C928C6" w:rsidRPr="008D776D" w:rsidRDefault="00C928C6" w:rsidP="00C928C6">
            <w:pPr>
              <w:spacing w:after="0" w:line="240" w:lineRule="auto"/>
              <w:jc w:val="center"/>
              <w:rPr>
                <w:rFonts w:ascii="Arial" w:eastAsia="Arial" w:hAnsi="Arial" w:cs="Arial"/>
                <w:color w:val="auto"/>
                <w:sz w:val="20"/>
                <w:szCs w:val="20"/>
                <w:lang w:eastAsia="es-MX"/>
              </w:rPr>
            </w:pPr>
            <w:r w:rsidRPr="008D776D">
              <w:rPr>
                <w:rFonts w:ascii="Arial" w:eastAsia="Arial" w:hAnsi="Arial" w:cs="Arial"/>
                <w:color w:val="auto"/>
                <w:sz w:val="20"/>
                <w:szCs w:val="20"/>
                <w:lang w:eastAsia="es-MX"/>
              </w:rPr>
              <w:t>Revisión:</w:t>
            </w:r>
          </w:p>
        </w:tc>
        <w:tc>
          <w:tcPr>
            <w:tcW w:w="786" w:type="pct"/>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1E7FAFC" w14:textId="77777777" w:rsidR="00C928C6" w:rsidRPr="008D776D" w:rsidRDefault="00C928C6" w:rsidP="00C928C6">
            <w:pPr>
              <w:spacing w:after="0" w:line="240" w:lineRule="auto"/>
              <w:jc w:val="center"/>
              <w:rPr>
                <w:rFonts w:ascii="Arial" w:eastAsia="Arial" w:hAnsi="Arial" w:cs="Arial"/>
                <w:color w:val="auto"/>
                <w:sz w:val="20"/>
                <w:szCs w:val="20"/>
                <w:lang w:eastAsia="es-MX"/>
              </w:rPr>
            </w:pPr>
            <w:r w:rsidRPr="008D776D">
              <w:rPr>
                <w:rFonts w:ascii="Arial" w:eastAsia="Arial" w:hAnsi="Arial" w:cs="Arial"/>
                <w:color w:val="auto"/>
                <w:sz w:val="20"/>
                <w:szCs w:val="20"/>
                <w:lang w:eastAsia="es-MX"/>
              </w:rPr>
              <w:t>Alta Dirección</w:t>
            </w:r>
          </w:p>
        </w:tc>
        <w:tc>
          <w:tcPr>
            <w:tcW w:w="2009" w:type="pct"/>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14:paraId="3B9437F1" w14:textId="77777777" w:rsidR="00C928C6" w:rsidRPr="008D776D" w:rsidRDefault="00C928C6" w:rsidP="00C928C6">
            <w:pPr>
              <w:numPr>
                <w:ilvl w:val="0"/>
                <w:numId w:val="40"/>
              </w:numPr>
              <w:autoSpaceDE w:val="0"/>
              <w:autoSpaceDN w:val="0"/>
              <w:spacing w:after="0" w:line="240" w:lineRule="auto"/>
              <w:ind w:left="290" w:hanging="215"/>
              <w:contextualSpacing/>
              <w:rPr>
                <w:rFonts w:ascii="Arial" w:eastAsia="Arial" w:hAnsi="Arial" w:cs="Arial"/>
                <w:color w:val="auto"/>
                <w:sz w:val="20"/>
                <w:szCs w:val="20"/>
                <w:lang w:eastAsia="es-MX"/>
              </w:rPr>
            </w:pPr>
            <w:r w:rsidRPr="008D776D">
              <w:rPr>
                <w:rFonts w:ascii="Arial" w:eastAsia="Arial" w:hAnsi="Arial" w:cs="Arial"/>
                <w:color w:val="auto"/>
                <w:sz w:val="20"/>
                <w:szCs w:val="20"/>
                <w:lang w:val="es-ES_tradnl" w:eastAsia="es-ES"/>
              </w:rPr>
              <w:t>Mtro. Carlos Alberto Montero Catalán</w:t>
            </w:r>
          </w:p>
        </w:tc>
        <w:tc>
          <w:tcPr>
            <w:tcW w:w="1228" w:type="pct"/>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14:paraId="4032DA57" w14:textId="77777777" w:rsidR="00C928C6" w:rsidRPr="008D776D" w:rsidRDefault="00C928C6" w:rsidP="00C928C6">
            <w:pPr>
              <w:spacing w:after="0" w:line="240" w:lineRule="auto"/>
              <w:ind w:left="280"/>
              <w:rPr>
                <w:rFonts w:ascii="Arial" w:eastAsia="Arial" w:hAnsi="Arial" w:cs="Arial"/>
                <w:color w:val="auto"/>
                <w:sz w:val="20"/>
                <w:szCs w:val="20"/>
                <w:lang w:eastAsia="es-MX"/>
              </w:rPr>
            </w:pPr>
            <w:r w:rsidRPr="008D776D">
              <w:rPr>
                <w:rFonts w:ascii="Arial" w:eastAsia="Arial" w:hAnsi="Arial" w:cs="Arial"/>
                <w:color w:val="auto"/>
                <w:sz w:val="20"/>
                <w:szCs w:val="20"/>
                <w:lang w:eastAsia="es-MX"/>
              </w:rPr>
              <w:t xml:space="preserve"> </w:t>
            </w:r>
          </w:p>
        </w:tc>
      </w:tr>
      <w:tr w:rsidR="00C928C6" w:rsidRPr="008D776D" w14:paraId="71B272BB" w14:textId="77777777" w:rsidTr="00B06EE3">
        <w:trPr>
          <w:trHeight w:val="280"/>
        </w:trPr>
        <w:tc>
          <w:tcPr>
            <w:tcW w:w="977" w:type="pct"/>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648C62C8" w14:textId="77777777" w:rsidR="00C928C6" w:rsidRPr="008D776D" w:rsidRDefault="00C928C6" w:rsidP="00C928C6">
            <w:pPr>
              <w:spacing w:after="0" w:line="240" w:lineRule="auto"/>
              <w:jc w:val="center"/>
              <w:rPr>
                <w:rFonts w:ascii="Arial" w:eastAsia="Arial" w:hAnsi="Arial" w:cs="Arial"/>
                <w:color w:val="auto"/>
                <w:sz w:val="20"/>
                <w:szCs w:val="20"/>
                <w:lang w:eastAsia="es-MX"/>
              </w:rPr>
            </w:pPr>
            <w:r w:rsidRPr="008D776D">
              <w:rPr>
                <w:rFonts w:ascii="Arial" w:eastAsia="Arial" w:hAnsi="Arial" w:cs="Arial"/>
                <w:color w:val="auto"/>
                <w:sz w:val="20"/>
                <w:szCs w:val="20"/>
                <w:lang w:eastAsia="es-MX"/>
              </w:rPr>
              <w:t>Aprobación:</w:t>
            </w:r>
          </w:p>
        </w:tc>
        <w:tc>
          <w:tcPr>
            <w:tcW w:w="786" w:type="pct"/>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78B682F8" w14:textId="77777777" w:rsidR="00C928C6" w:rsidRPr="008D776D" w:rsidRDefault="00C928C6" w:rsidP="00C928C6">
            <w:pPr>
              <w:spacing w:after="0" w:line="240" w:lineRule="auto"/>
              <w:jc w:val="center"/>
              <w:rPr>
                <w:rFonts w:ascii="Arial" w:eastAsia="Arial" w:hAnsi="Arial" w:cs="Arial"/>
                <w:color w:val="auto"/>
                <w:sz w:val="20"/>
                <w:szCs w:val="20"/>
                <w:lang w:eastAsia="es-MX"/>
              </w:rPr>
            </w:pPr>
            <w:r w:rsidRPr="008D776D">
              <w:rPr>
                <w:rFonts w:ascii="Arial" w:eastAsia="Arial" w:hAnsi="Arial" w:cs="Arial"/>
                <w:color w:val="auto"/>
                <w:sz w:val="20"/>
                <w:szCs w:val="20"/>
                <w:lang w:eastAsia="es-MX"/>
              </w:rPr>
              <w:t>Alta Dirección</w:t>
            </w:r>
          </w:p>
        </w:tc>
        <w:tc>
          <w:tcPr>
            <w:tcW w:w="2009" w:type="pct"/>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14:paraId="0CCB6F04" w14:textId="77777777" w:rsidR="00C928C6" w:rsidRPr="008D776D" w:rsidRDefault="00C928C6" w:rsidP="00C928C6">
            <w:pPr>
              <w:numPr>
                <w:ilvl w:val="0"/>
                <w:numId w:val="40"/>
              </w:numPr>
              <w:autoSpaceDE w:val="0"/>
              <w:autoSpaceDN w:val="0"/>
              <w:spacing w:after="0" w:line="240" w:lineRule="auto"/>
              <w:ind w:left="312" w:hanging="218"/>
              <w:contextualSpacing/>
              <w:rPr>
                <w:rFonts w:ascii="Arial" w:eastAsia="Arial" w:hAnsi="Arial" w:cs="Arial"/>
                <w:color w:val="auto"/>
                <w:sz w:val="20"/>
                <w:szCs w:val="20"/>
                <w:lang w:eastAsia="es-MX"/>
              </w:rPr>
            </w:pPr>
            <w:r w:rsidRPr="008D776D">
              <w:rPr>
                <w:rFonts w:ascii="Arial" w:eastAsia="Arial" w:hAnsi="Arial" w:cs="Arial"/>
                <w:color w:val="auto"/>
                <w:sz w:val="20"/>
                <w:szCs w:val="20"/>
                <w:lang w:eastAsia="es-MX"/>
              </w:rPr>
              <w:t>Dr. Marcos Rodríguez del Castillo</w:t>
            </w:r>
          </w:p>
          <w:p w14:paraId="736E96EF" w14:textId="77777777" w:rsidR="00C928C6" w:rsidRPr="008D776D" w:rsidRDefault="00C928C6" w:rsidP="00C928C6">
            <w:pPr>
              <w:numPr>
                <w:ilvl w:val="0"/>
                <w:numId w:val="40"/>
              </w:numPr>
              <w:autoSpaceDE w:val="0"/>
              <w:autoSpaceDN w:val="0"/>
              <w:spacing w:after="0" w:line="240" w:lineRule="auto"/>
              <w:ind w:left="312" w:hanging="218"/>
              <w:contextualSpacing/>
              <w:rPr>
                <w:rFonts w:ascii="Arial" w:eastAsia="Arial" w:hAnsi="Arial" w:cs="Arial"/>
                <w:color w:val="auto"/>
                <w:sz w:val="20"/>
                <w:szCs w:val="20"/>
                <w:lang w:eastAsia="es-MX"/>
              </w:rPr>
            </w:pPr>
            <w:r w:rsidRPr="008D776D">
              <w:rPr>
                <w:rFonts w:ascii="Arial" w:eastAsia="Arial" w:hAnsi="Arial" w:cs="Arial"/>
                <w:color w:val="auto"/>
                <w:sz w:val="20"/>
                <w:szCs w:val="20"/>
                <w:lang w:eastAsia="es-MX"/>
              </w:rPr>
              <w:t>Lic. Marcelo Pineda Pineda</w:t>
            </w:r>
          </w:p>
          <w:p w14:paraId="74A14EA6" w14:textId="77777777" w:rsidR="00C928C6" w:rsidRPr="008D776D" w:rsidRDefault="00C928C6" w:rsidP="00C928C6">
            <w:pPr>
              <w:numPr>
                <w:ilvl w:val="0"/>
                <w:numId w:val="40"/>
              </w:numPr>
              <w:autoSpaceDE w:val="0"/>
              <w:autoSpaceDN w:val="0"/>
              <w:spacing w:after="0" w:line="240" w:lineRule="auto"/>
              <w:ind w:left="312" w:hanging="218"/>
              <w:contextualSpacing/>
              <w:rPr>
                <w:rFonts w:ascii="Arial" w:eastAsia="Arial" w:hAnsi="Arial" w:cs="Arial"/>
                <w:color w:val="auto"/>
                <w:sz w:val="20"/>
                <w:szCs w:val="20"/>
                <w:lang w:val="es-ES_tradnl" w:eastAsia="es-ES"/>
              </w:rPr>
            </w:pPr>
            <w:r w:rsidRPr="008D776D">
              <w:rPr>
                <w:rFonts w:ascii="Arial" w:eastAsia="Arial" w:hAnsi="Arial" w:cs="Arial"/>
                <w:color w:val="auto"/>
                <w:sz w:val="20"/>
                <w:szCs w:val="20"/>
                <w:lang w:val="es-ES_tradnl" w:eastAsia="es-ES"/>
              </w:rPr>
              <w:t>C. Laura Luisa Osorno Amero</w:t>
            </w:r>
          </w:p>
        </w:tc>
        <w:tc>
          <w:tcPr>
            <w:tcW w:w="1228" w:type="pct"/>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14:paraId="6B533202" w14:textId="77777777" w:rsidR="00C928C6" w:rsidRPr="008D776D" w:rsidRDefault="00C928C6" w:rsidP="00C928C6">
            <w:pPr>
              <w:spacing w:after="0" w:line="240" w:lineRule="auto"/>
              <w:ind w:left="280"/>
              <w:rPr>
                <w:rFonts w:ascii="Arial" w:eastAsia="Arial" w:hAnsi="Arial" w:cs="Arial"/>
                <w:color w:val="auto"/>
                <w:sz w:val="20"/>
                <w:szCs w:val="20"/>
                <w:lang w:eastAsia="es-MX"/>
              </w:rPr>
            </w:pPr>
            <w:r w:rsidRPr="008D776D">
              <w:rPr>
                <w:rFonts w:ascii="Arial" w:eastAsia="Arial" w:hAnsi="Arial" w:cs="Arial"/>
                <w:color w:val="auto"/>
                <w:sz w:val="20"/>
                <w:szCs w:val="20"/>
                <w:lang w:eastAsia="es-MX"/>
              </w:rPr>
              <w:t xml:space="preserve"> </w:t>
            </w:r>
          </w:p>
        </w:tc>
      </w:tr>
    </w:tbl>
    <w:p w14:paraId="65E86173" w14:textId="77777777" w:rsidR="00E57C04" w:rsidRPr="008D776D" w:rsidRDefault="00E57C04" w:rsidP="00E57C04">
      <w:pPr>
        <w:spacing w:after="0"/>
        <w:rPr>
          <w:rFonts w:ascii="Arial" w:hAnsi="Arial" w:cs="Arial"/>
          <w:color w:val="000000" w:themeColor="text1"/>
        </w:rPr>
      </w:pPr>
      <w:r w:rsidRPr="008D776D">
        <w:rPr>
          <w:rFonts w:ascii="Arial" w:hAnsi="Arial" w:cs="Arial"/>
          <w:b/>
          <w:color w:val="000000" w:themeColor="text1"/>
        </w:rPr>
        <w:br w:type="page"/>
      </w:r>
    </w:p>
    <w:p w14:paraId="1EEF59D0" w14:textId="4765D3C0" w:rsidR="000E13C2" w:rsidRPr="008D776D" w:rsidRDefault="000E13C2" w:rsidP="000E13C2">
      <w:pPr>
        <w:pStyle w:val="Textoindependiente"/>
        <w:widowControl w:val="0"/>
        <w:numPr>
          <w:ilvl w:val="0"/>
          <w:numId w:val="31"/>
        </w:numPr>
        <w:autoSpaceDE w:val="0"/>
        <w:autoSpaceDN w:val="0"/>
        <w:spacing w:after="0" w:line="240" w:lineRule="auto"/>
        <w:ind w:left="0" w:firstLine="0"/>
        <w:rPr>
          <w:rFonts w:ascii="Arial" w:hAnsi="Arial" w:cs="Arial"/>
          <w:b/>
          <w:color w:val="000000" w:themeColor="text1"/>
        </w:rPr>
      </w:pPr>
      <w:r w:rsidRPr="008D776D">
        <w:rPr>
          <w:rFonts w:ascii="Arial" w:hAnsi="Arial" w:cs="Arial"/>
          <w:b/>
          <w:color w:val="000000" w:themeColor="text1"/>
        </w:rPr>
        <w:lastRenderedPageBreak/>
        <w:t>OBJETIVO</w:t>
      </w:r>
      <w:r w:rsidR="00EB520A" w:rsidRPr="008D776D">
        <w:rPr>
          <w:rFonts w:ascii="Arial" w:hAnsi="Arial" w:cs="Arial"/>
          <w:b/>
          <w:color w:val="000000" w:themeColor="text1"/>
        </w:rPr>
        <w:t>.</w:t>
      </w:r>
    </w:p>
    <w:p w14:paraId="5F553CA7" w14:textId="77777777" w:rsidR="000E13C2" w:rsidRPr="008D776D" w:rsidRDefault="000E13C2" w:rsidP="000E13C2">
      <w:pPr>
        <w:pStyle w:val="Textoindependiente"/>
        <w:spacing w:after="0" w:line="240" w:lineRule="auto"/>
        <w:rPr>
          <w:rFonts w:ascii="Arial" w:hAnsi="Arial" w:cs="Arial"/>
          <w:color w:val="000000" w:themeColor="text1"/>
          <w:sz w:val="20"/>
          <w:szCs w:val="20"/>
        </w:rPr>
      </w:pPr>
    </w:p>
    <w:p w14:paraId="6404C66E" w14:textId="3916293A" w:rsidR="000E13C2" w:rsidRPr="00B5416A" w:rsidRDefault="000E13C2" w:rsidP="00B5416A">
      <w:pPr>
        <w:pStyle w:val="Textoindependiente"/>
        <w:spacing w:after="0" w:line="276" w:lineRule="auto"/>
        <w:jc w:val="both"/>
        <w:rPr>
          <w:rFonts w:ascii="Arial" w:hAnsi="Arial" w:cs="Arial"/>
          <w:color w:val="000000" w:themeColor="text1"/>
          <w:sz w:val="20"/>
          <w:szCs w:val="20"/>
        </w:rPr>
      </w:pPr>
      <w:r w:rsidRPr="00B5416A">
        <w:rPr>
          <w:rFonts w:ascii="Arial" w:hAnsi="Arial" w:cs="Arial"/>
          <w:color w:val="000000" w:themeColor="text1"/>
          <w:sz w:val="20"/>
          <w:szCs w:val="20"/>
        </w:rPr>
        <w:t>Eval</w:t>
      </w:r>
      <w:r w:rsidR="00D12C2D" w:rsidRPr="00B5416A">
        <w:rPr>
          <w:rFonts w:ascii="Arial" w:hAnsi="Arial" w:cs="Arial"/>
          <w:color w:val="000000" w:themeColor="text1"/>
          <w:sz w:val="20"/>
          <w:szCs w:val="20"/>
        </w:rPr>
        <w:t xml:space="preserve">uar el desempeño y determinar la continuidad </w:t>
      </w:r>
      <w:r w:rsidRPr="00B5416A">
        <w:rPr>
          <w:rFonts w:ascii="Arial" w:hAnsi="Arial" w:cs="Arial"/>
          <w:color w:val="000000" w:themeColor="text1"/>
          <w:sz w:val="20"/>
          <w:szCs w:val="20"/>
        </w:rPr>
        <w:t>de la plantilla</w:t>
      </w:r>
      <w:r w:rsidR="006F4F3C" w:rsidRPr="00B5416A">
        <w:rPr>
          <w:rFonts w:ascii="Arial" w:hAnsi="Arial" w:cs="Arial"/>
          <w:color w:val="00B050"/>
          <w:sz w:val="20"/>
          <w:szCs w:val="20"/>
        </w:rPr>
        <w:t xml:space="preserve"> </w:t>
      </w:r>
      <w:r w:rsidR="006F4F3C" w:rsidRPr="00B5416A">
        <w:rPr>
          <w:rFonts w:ascii="Arial" w:hAnsi="Arial" w:cs="Arial"/>
          <w:color w:val="000000" w:themeColor="text1"/>
          <w:sz w:val="20"/>
          <w:szCs w:val="20"/>
        </w:rPr>
        <w:t>contratada en los Módulos de Atención Ciudadana</w:t>
      </w:r>
      <w:r w:rsidR="003A52BB" w:rsidRPr="00B5416A">
        <w:rPr>
          <w:rFonts w:ascii="Arial" w:hAnsi="Arial" w:cs="Arial"/>
          <w:color w:val="000000" w:themeColor="text1"/>
          <w:sz w:val="20"/>
          <w:szCs w:val="20"/>
        </w:rPr>
        <w:t xml:space="preserve"> (MAC)</w:t>
      </w:r>
      <w:r w:rsidRPr="00B5416A">
        <w:rPr>
          <w:rFonts w:ascii="Arial" w:hAnsi="Arial" w:cs="Arial"/>
          <w:color w:val="000000" w:themeColor="text1"/>
          <w:sz w:val="20"/>
          <w:szCs w:val="20"/>
        </w:rPr>
        <w:t xml:space="preserve">, </w:t>
      </w:r>
      <w:r w:rsidRPr="00B5416A">
        <w:rPr>
          <w:rFonts w:ascii="Arial" w:hAnsi="Arial" w:cs="Arial"/>
          <w:color w:val="1F2123" w:themeColor="text2"/>
          <w:sz w:val="20"/>
          <w:szCs w:val="20"/>
        </w:rPr>
        <w:t>siendo un instrumento que permit</w:t>
      </w:r>
      <w:r w:rsidR="00F07FD4" w:rsidRPr="00B5416A">
        <w:rPr>
          <w:rFonts w:ascii="Arial" w:hAnsi="Arial" w:cs="Arial"/>
          <w:color w:val="1F2123" w:themeColor="text2"/>
          <w:sz w:val="20"/>
          <w:szCs w:val="20"/>
        </w:rPr>
        <w:t>a</w:t>
      </w:r>
      <w:r w:rsidRPr="00B5416A">
        <w:rPr>
          <w:rFonts w:ascii="Arial" w:hAnsi="Arial" w:cs="Arial"/>
          <w:color w:val="1F2123" w:themeColor="text2"/>
          <w:sz w:val="20"/>
          <w:szCs w:val="20"/>
        </w:rPr>
        <w:t xml:space="preserve"> al Vocal Distrital del Registro Federal de Electores</w:t>
      </w:r>
      <w:r w:rsidR="00E27126" w:rsidRPr="00B5416A">
        <w:rPr>
          <w:rFonts w:ascii="Arial" w:hAnsi="Arial" w:cs="Arial"/>
          <w:color w:val="1F2123" w:themeColor="text2"/>
          <w:sz w:val="20"/>
          <w:szCs w:val="20"/>
        </w:rPr>
        <w:t xml:space="preserve"> </w:t>
      </w:r>
      <w:r w:rsidRPr="00B5416A">
        <w:rPr>
          <w:rFonts w:ascii="Arial" w:hAnsi="Arial" w:cs="Arial"/>
          <w:color w:val="000000" w:themeColor="text1"/>
          <w:sz w:val="20"/>
          <w:szCs w:val="20"/>
        </w:rPr>
        <w:t xml:space="preserve">identificar las necesidades de capacitación, y en su caso, implementar acciones </w:t>
      </w:r>
      <w:r w:rsidR="00F07FD4" w:rsidRPr="00B5416A">
        <w:rPr>
          <w:rFonts w:ascii="Arial" w:hAnsi="Arial" w:cs="Arial"/>
          <w:color w:val="000000" w:themeColor="text1"/>
          <w:sz w:val="20"/>
          <w:szCs w:val="20"/>
        </w:rPr>
        <w:t xml:space="preserve">para </w:t>
      </w:r>
      <w:r w:rsidRPr="00B5416A">
        <w:rPr>
          <w:rFonts w:ascii="Arial" w:hAnsi="Arial" w:cs="Arial"/>
          <w:color w:val="000000" w:themeColor="text1"/>
          <w:sz w:val="20"/>
          <w:szCs w:val="20"/>
        </w:rPr>
        <w:t>mejorar el desempeño de los funcionarios.</w:t>
      </w:r>
    </w:p>
    <w:p w14:paraId="263D5C27" w14:textId="77777777" w:rsidR="000E13C2" w:rsidRPr="008D776D" w:rsidRDefault="000E13C2" w:rsidP="000E13C2">
      <w:pPr>
        <w:pStyle w:val="Textoindependiente"/>
        <w:spacing w:after="0" w:line="240" w:lineRule="auto"/>
        <w:jc w:val="both"/>
        <w:rPr>
          <w:rFonts w:ascii="Arial" w:hAnsi="Arial" w:cs="Arial"/>
          <w:color w:val="000000" w:themeColor="text1"/>
          <w:sz w:val="20"/>
          <w:szCs w:val="20"/>
        </w:rPr>
      </w:pPr>
    </w:p>
    <w:p w14:paraId="1B05171E" w14:textId="7A647BE1" w:rsidR="000E13C2" w:rsidRPr="008D776D" w:rsidRDefault="000E13C2" w:rsidP="000E13C2">
      <w:pPr>
        <w:pStyle w:val="Textoindependiente"/>
        <w:widowControl w:val="0"/>
        <w:numPr>
          <w:ilvl w:val="0"/>
          <w:numId w:val="31"/>
        </w:numPr>
        <w:autoSpaceDE w:val="0"/>
        <w:autoSpaceDN w:val="0"/>
        <w:spacing w:before="10" w:after="0" w:line="240" w:lineRule="auto"/>
        <w:ind w:left="0" w:firstLine="0"/>
        <w:jc w:val="both"/>
        <w:rPr>
          <w:rFonts w:ascii="Arial" w:hAnsi="Arial" w:cs="Arial"/>
          <w:b/>
          <w:color w:val="000000" w:themeColor="text1"/>
        </w:rPr>
      </w:pPr>
      <w:r w:rsidRPr="008D776D">
        <w:rPr>
          <w:rFonts w:ascii="Arial" w:hAnsi="Arial" w:cs="Arial"/>
          <w:b/>
          <w:color w:val="000000" w:themeColor="text1"/>
        </w:rPr>
        <w:t>ALCANCE</w:t>
      </w:r>
      <w:r w:rsidR="00EB520A" w:rsidRPr="008D776D">
        <w:rPr>
          <w:rFonts w:ascii="Arial" w:hAnsi="Arial" w:cs="Arial"/>
          <w:b/>
          <w:color w:val="000000" w:themeColor="text1"/>
        </w:rPr>
        <w:t>.</w:t>
      </w:r>
    </w:p>
    <w:p w14:paraId="2D54904C" w14:textId="77777777" w:rsidR="000E13C2" w:rsidRPr="008D776D" w:rsidRDefault="000E13C2" w:rsidP="000E13C2">
      <w:pPr>
        <w:pStyle w:val="Textoindependiente"/>
        <w:spacing w:after="0" w:line="240" w:lineRule="auto"/>
        <w:jc w:val="both"/>
        <w:rPr>
          <w:rFonts w:ascii="Arial" w:hAnsi="Arial" w:cs="Arial"/>
          <w:color w:val="000000" w:themeColor="text1"/>
          <w:sz w:val="20"/>
          <w:szCs w:val="20"/>
        </w:rPr>
      </w:pPr>
    </w:p>
    <w:p w14:paraId="20308881" w14:textId="6145DAED" w:rsidR="000E13C2" w:rsidRPr="00B5416A" w:rsidRDefault="002426DD" w:rsidP="00B5416A">
      <w:pPr>
        <w:pStyle w:val="Textoindependiente"/>
        <w:spacing w:after="0" w:line="276" w:lineRule="auto"/>
        <w:ind w:right="153"/>
        <w:jc w:val="both"/>
        <w:rPr>
          <w:rFonts w:ascii="Arial" w:hAnsi="Arial" w:cs="Arial"/>
          <w:color w:val="000000" w:themeColor="text1"/>
          <w:sz w:val="20"/>
          <w:szCs w:val="20"/>
        </w:rPr>
      </w:pPr>
      <w:r w:rsidRPr="00B5416A">
        <w:rPr>
          <w:rFonts w:ascii="Arial" w:hAnsi="Arial" w:cs="Arial"/>
          <w:color w:val="000000" w:themeColor="text1"/>
          <w:sz w:val="20"/>
          <w:szCs w:val="20"/>
        </w:rPr>
        <w:t>Este procedimiento se aplica para d</w:t>
      </w:r>
      <w:r w:rsidR="001A2E41" w:rsidRPr="00B5416A">
        <w:rPr>
          <w:rFonts w:ascii="Arial" w:hAnsi="Arial" w:cs="Arial"/>
          <w:color w:val="000000" w:themeColor="text1"/>
          <w:sz w:val="20"/>
          <w:szCs w:val="20"/>
        </w:rPr>
        <w:t>efinir los criterios que permiten dar co</w:t>
      </w:r>
      <w:r w:rsidR="004A6363" w:rsidRPr="00B5416A">
        <w:rPr>
          <w:rFonts w:ascii="Arial" w:hAnsi="Arial" w:cs="Arial"/>
          <w:color w:val="000000" w:themeColor="text1"/>
          <w:sz w:val="20"/>
          <w:szCs w:val="20"/>
        </w:rPr>
        <w:t>ntinuidad y renovación a la relación contractual</w:t>
      </w:r>
      <w:r w:rsidR="004A6363" w:rsidRPr="00B5416A">
        <w:rPr>
          <w:rFonts w:ascii="Arial" w:hAnsi="Arial" w:cs="Arial"/>
          <w:color w:val="FF0000"/>
          <w:sz w:val="20"/>
          <w:szCs w:val="20"/>
        </w:rPr>
        <w:t xml:space="preserve"> </w:t>
      </w:r>
      <w:r w:rsidR="001A2E41" w:rsidRPr="00B5416A">
        <w:rPr>
          <w:rFonts w:ascii="Arial" w:hAnsi="Arial" w:cs="Arial"/>
          <w:color w:val="000000" w:themeColor="text1"/>
          <w:sz w:val="20"/>
          <w:szCs w:val="20"/>
        </w:rPr>
        <w:t>del personal bajo el régimen de Honorarios Permanentes</w:t>
      </w:r>
      <w:r w:rsidR="00EB520A" w:rsidRPr="00B5416A">
        <w:rPr>
          <w:rFonts w:ascii="Arial" w:hAnsi="Arial" w:cs="Arial"/>
          <w:color w:val="000000" w:themeColor="text1"/>
          <w:sz w:val="20"/>
          <w:szCs w:val="20"/>
        </w:rPr>
        <w:t>,</w:t>
      </w:r>
      <w:r w:rsidR="00880F1E" w:rsidRPr="00B5416A">
        <w:rPr>
          <w:rFonts w:ascii="Arial" w:hAnsi="Arial" w:cs="Arial"/>
          <w:color w:val="000000" w:themeColor="text1"/>
          <w:sz w:val="20"/>
          <w:szCs w:val="20"/>
        </w:rPr>
        <w:t xml:space="preserve"> </w:t>
      </w:r>
      <w:r w:rsidR="001A2E41" w:rsidRPr="00B5416A">
        <w:rPr>
          <w:rFonts w:ascii="Arial" w:hAnsi="Arial" w:cs="Arial"/>
          <w:color w:val="000000" w:themeColor="text1"/>
          <w:sz w:val="20"/>
          <w:szCs w:val="20"/>
        </w:rPr>
        <w:t>contratados en MAC mediante la valoración de su desempeño.</w:t>
      </w:r>
    </w:p>
    <w:p w14:paraId="00F18EFD" w14:textId="77777777" w:rsidR="000E13C2" w:rsidRPr="00B5416A" w:rsidRDefault="000E13C2" w:rsidP="000E13C2">
      <w:pPr>
        <w:pStyle w:val="Textoindependiente"/>
        <w:spacing w:after="0" w:line="240" w:lineRule="auto"/>
        <w:ind w:right="153"/>
        <w:jc w:val="both"/>
        <w:rPr>
          <w:rFonts w:ascii="Arial" w:hAnsi="Arial" w:cs="Arial"/>
          <w:color w:val="000000" w:themeColor="text1"/>
          <w:sz w:val="20"/>
          <w:szCs w:val="20"/>
        </w:rPr>
      </w:pPr>
    </w:p>
    <w:p w14:paraId="4E073662" w14:textId="77777777" w:rsidR="000E13C2" w:rsidRPr="008D776D" w:rsidRDefault="000E13C2" w:rsidP="000E13C2">
      <w:pPr>
        <w:pStyle w:val="Prrafodelista"/>
        <w:numPr>
          <w:ilvl w:val="0"/>
          <w:numId w:val="31"/>
        </w:numPr>
        <w:autoSpaceDE w:val="0"/>
        <w:autoSpaceDN w:val="0"/>
        <w:spacing w:after="0" w:line="240" w:lineRule="auto"/>
        <w:ind w:left="0" w:firstLine="0"/>
        <w:jc w:val="both"/>
        <w:rPr>
          <w:rFonts w:ascii="Arial" w:hAnsi="Arial" w:cs="Arial"/>
          <w:b/>
          <w:color w:val="000000" w:themeColor="text1"/>
        </w:rPr>
      </w:pPr>
      <w:r w:rsidRPr="008D776D">
        <w:rPr>
          <w:rFonts w:ascii="Arial" w:hAnsi="Arial" w:cs="Arial"/>
          <w:b/>
          <w:color w:val="000000" w:themeColor="text1"/>
        </w:rPr>
        <w:t>DOCUMENTOS DE REFERENCIA.</w:t>
      </w:r>
    </w:p>
    <w:p w14:paraId="05BE2978" w14:textId="77777777" w:rsidR="000E13C2" w:rsidRPr="008D776D" w:rsidRDefault="000E13C2" w:rsidP="000E13C2">
      <w:pPr>
        <w:spacing w:after="0" w:line="240" w:lineRule="auto"/>
        <w:jc w:val="both"/>
        <w:rPr>
          <w:rFonts w:ascii="Arial" w:hAnsi="Arial" w:cs="Arial"/>
          <w:color w:val="000000" w:themeColor="text1"/>
          <w:sz w:val="20"/>
          <w:szCs w:val="20"/>
        </w:rPr>
      </w:pPr>
    </w:p>
    <w:p w14:paraId="6B4993B1" w14:textId="47058478" w:rsidR="000E13C2" w:rsidRPr="00B5416A" w:rsidRDefault="000E13C2" w:rsidP="00B5416A">
      <w:pPr>
        <w:pStyle w:val="Prrafodelista"/>
        <w:numPr>
          <w:ilvl w:val="0"/>
          <w:numId w:val="32"/>
        </w:numPr>
        <w:autoSpaceDE w:val="0"/>
        <w:autoSpaceDN w:val="0"/>
        <w:spacing w:after="0" w:line="276" w:lineRule="auto"/>
        <w:jc w:val="both"/>
        <w:rPr>
          <w:rFonts w:ascii="Arial" w:hAnsi="Arial" w:cs="Arial"/>
          <w:color w:val="000000" w:themeColor="text1"/>
          <w:sz w:val="20"/>
          <w:szCs w:val="20"/>
        </w:rPr>
      </w:pPr>
      <w:r w:rsidRPr="00B5416A">
        <w:rPr>
          <w:rFonts w:ascii="Arial" w:hAnsi="Arial" w:cs="Arial"/>
          <w:b/>
          <w:color w:val="000000" w:themeColor="text1"/>
          <w:sz w:val="20"/>
          <w:szCs w:val="20"/>
        </w:rPr>
        <w:t>ISO</w:t>
      </w:r>
      <w:r w:rsidRPr="00B5416A">
        <w:rPr>
          <w:rFonts w:ascii="Arial" w:hAnsi="Arial" w:cs="Arial"/>
          <w:color w:val="000000" w:themeColor="text1"/>
          <w:sz w:val="20"/>
          <w:szCs w:val="20"/>
        </w:rPr>
        <w:t xml:space="preserve"> 9000 ISO 9000:2015 Sistemas de Gestión de la Calidad Fundamentos y Vocab</w:t>
      </w:r>
      <w:r w:rsidR="001B05C5" w:rsidRPr="00B5416A">
        <w:rPr>
          <w:rFonts w:ascii="Arial" w:hAnsi="Arial" w:cs="Arial"/>
          <w:color w:val="000000" w:themeColor="text1"/>
          <w:sz w:val="20"/>
          <w:szCs w:val="20"/>
        </w:rPr>
        <w:t>ulario</w:t>
      </w:r>
      <w:r w:rsidRPr="00B5416A">
        <w:rPr>
          <w:rFonts w:ascii="Arial" w:hAnsi="Arial" w:cs="Arial"/>
          <w:color w:val="000000" w:themeColor="text1"/>
          <w:sz w:val="20"/>
          <w:szCs w:val="20"/>
        </w:rPr>
        <w:t>.</w:t>
      </w:r>
    </w:p>
    <w:p w14:paraId="00B3E8DD" w14:textId="12397ED5" w:rsidR="000E13C2" w:rsidRPr="00B5416A" w:rsidRDefault="000E13C2" w:rsidP="00B5416A">
      <w:pPr>
        <w:pStyle w:val="Prrafodelista"/>
        <w:numPr>
          <w:ilvl w:val="0"/>
          <w:numId w:val="32"/>
        </w:numPr>
        <w:autoSpaceDE w:val="0"/>
        <w:autoSpaceDN w:val="0"/>
        <w:spacing w:after="0" w:line="276" w:lineRule="auto"/>
        <w:jc w:val="both"/>
        <w:rPr>
          <w:rFonts w:ascii="Arial" w:hAnsi="Arial" w:cs="Arial"/>
          <w:color w:val="000000" w:themeColor="text1"/>
          <w:sz w:val="20"/>
          <w:szCs w:val="20"/>
        </w:rPr>
      </w:pPr>
      <w:r w:rsidRPr="00B5416A">
        <w:rPr>
          <w:rFonts w:ascii="Arial" w:hAnsi="Arial" w:cs="Arial"/>
          <w:b/>
          <w:color w:val="000000" w:themeColor="text1"/>
          <w:sz w:val="20"/>
          <w:szCs w:val="20"/>
        </w:rPr>
        <w:t>ISO</w:t>
      </w:r>
      <w:r w:rsidRPr="00B5416A">
        <w:rPr>
          <w:rFonts w:ascii="Arial" w:hAnsi="Arial" w:cs="Arial"/>
          <w:color w:val="000000" w:themeColor="text1"/>
          <w:sz w:val="20"/>
          <w:szCs w:val="20"/>
        </w:rPr>
        <w:t xml:space="preserve"> 9001:2015 Sistemas de </w:t>
      </w:r>
      <w:r w:rsidR="00EB520A" w:rsidRPr="00B5416A">
        <w:rPr>
          <w:rFonts w:ascii="Arial" w:hAnsi="Arial" w:cs="Arial"/>
          <w:color w:val="000000" w:themeColor="text1"/>
          <w:sz w:val="20"/>
          <w:szCs w:val="20"/>
        </w:rPr>
        <w:t>G</w:t>
      </w:r>
      <w:r w:rsidRPr="00B5416A">
        <w:rPr>
          <w:rFonts w:ascii="Arial" w:hAnsi="Arial" w:cs="Arial"/>
          <w:color w:val="000000" w:themeColor="text1"/>
          <w:sz w:val="20"/>
          <w:szCs w:val="20"/>
        </w:rPr>
        <w:t xml:space="preserve">estión de la </w:t>
      </w:r>
      <w:r w:rsidR="00EB520A" w:rsidRPr="00B5416A">
        <w:rPr>
          <w:rFonts w:ascii="Arial" w:hAnsi="Arial" w:cs="Arial"/>
          <w:color w:val="000000" w:themeColor="text1"/>
          <w:sz w:val="20"/>
          <w:szCs w:val="20"/>
        </w:rPr>
        <w:t>C</w:t>
      </w:r>
      <w:r w:rsidRPr="00B5416A">
        <w:rPr>
          <w:rFonts w:ascii="Arial" w:hAnsi="Arial" w:cs="Arial"/>
          <w:color w:val="000000" w:themeColor="text1"/>
          <w:sz w:val="20"/>
          <w:szCs w:val="20"/>
        </w:rPr>
        <w:t>alidad Req</w:t>
      </w:r>
      <w:r w:rsidR="001B05C5" w:rsidRPr="00B5416A">
        <w:rPr>
          <w:rFonts w:ascii="Arial" w:hAnsi="Arial" w:cs="Arial"/>
          <w:color w:val="000000" w:themeColor="text1"/>
          <w:sz w:val="20"/>
          <w:szCs w:val="20"/>
        </w:rPr>
        <w:t>uisitos</w:t>
      </w:r>
      <w:r w:rsidRPr="00B5416A">
        <w:rPr>
          <w:rFonts w:ascii="Arial" w:hAnsi="Arial" w:cs="Arial"/>
          <w:color w:val="000000" w:themeColor="text1"/>
          <w:sz w:val="20"/>
          <w:szCs w:val="20"/>
        </w:rPr>
        <w:t>.</w:t>
      </w:r>
    </w:p>
    <w:p w14:paraId="10F907A2" w14:textId="77777777" w:rsidR="000E13C2" w:rsidRPr="00B5416A" w:rsidRDefault="000E13C2" w:rsidP="00B5416A">
      <w:pPr>
        <w:pStyle w:val="Prrafodelista"/>
        <w:numPr>
          <w:ilvl w:val="0"/>
          <w:numId w:val="32"/>
        </w:numPr>
        <w:autoSpaceDE w:val="0"/>
        <w:autoSpaceDN w:val="0"/>
        <w:spacing w:after="0" w:line="276" w:lineRule="auto"/>
        <w:jc w:val="both"/>
        <w:rPr>
          <w:rFonts w:ascii="Arial" w:hAnsi="Arial" w:cs="Arial"/>
          <w:color w:val="000000" w:themeColor="text1"/>
          <w:sz w:val="20"/>
          <w:szCs w:val="20"/>
        </w:rPr>
      </w:pPr>
      <w:r w:rsidRPr="00B5416A">
        <w:rPr>
          <w:rFonts w:ascii="Arial" w:hAnsi="Arial" w:cs="Arial"/>
          <w:color w:val="000000" w:themeColor="text1"/>
          <w:sz w:val="20"/>
          <w:szCs w:val="20"/>
        </w:rPr>
        <w:t>Manual de Gestión de</w:t>
      </w:r>
      <w:r w:rsidR="004D475B" w:rsidRPr="00B5416A">
        <w:rPr>
          <w:rFonts w:ascii="Arial" w:hAnsi="Arial" w:cs="Arial"/>
          <w:color w:val="000000" w:themeColor="text1"/>
          <w:sz w:val="20"/>
          <w:szCs w:val="20"/>
        </w:rPr>
        <w:t xml:space="preserve"> la</w:t>
      </w:r>
      <w:r w:rsidRPr="00B5416A">
        <w:rPr>
          <w:rFonts w:ascii="Arial" w:hAnsi="Arial" w:cs="Arial"/>
          <w:color w:val="000000" w:themeColor="text1"/>
          <w:sz w:val="20"/>
          <w:szCs w:val="20"/>
        </w:rPr>
        <w:t xml:space="preserve"> Calidad.</w:t>
      </w:r>
    </w:p>
    <w:p w14:paraId="3CA67ECF" w14:textId="77777777" w:rsidR="004D475B" w:rsidRPr="00B5416A" w:rsidRDefault="004D475B" w:rsidP="00B5416A">
      <w:pPr>
        <w:pStyle w:val="Prrafodelista"/>
        <w:numPr>
          <w:ilvl w:val="0"/>
          <w:numId w:val="32"/>
        </w:numPr>
        <w:autoSpaceDE w:val="0"/>
        <w:autoSpaceDN w:val="0"/>
        <w:spacing w:after="0" w:line="276" w:lineRule="auto"/>
        <w:jc w:val="both"/>
        <w:rPr>
          <w:rFonts w:ascii="Arial" w:hAnsi="Arial" w:cs="Arial"/>
          <w:color w:val="000000" w:themeColor="text1"/>
          <w:sz w:val="20"/>
          <w:szCs w:val="20"/>
        </w:rPr>
      </w:pPr>
      <w:r w:rsidRPr="00B5416A">
        <w:rPr>
          <w:rFonts w:ascii="Arial" w:hAnsi="Arial" w:cs="Arial"/>
          <w:color w:val="000000" w:themeColor="text1"/>
          <w:sz w:val="20"/>
          <w:szCs w:val="20"/>
        </w:rPr>
        <w:t>Artículo 397 del Título Quinto de los Prestadores de Servicios del Estatuto del Servicio Profesional Electoral Nacional y del Personal de la Rama Administrativa</w:t>
      </w:r>
      <w:r w:rsidR="003A52BB" w:rsidRPr="00B5416A">
        <w:rPr>
          <w:rFonts w:ascii="Arial" w:hAnsi="Arial" w:cs="Arial"/>
          <w:color w:val="000000" w:themeColor="text1"/>
          <w:sz w:val="20"/>
          <w:szCs w:val="20"/>
        </w:rPr>
        <w:t>.</w:t>
      </w:r>
    </w:p>
    <w:p w14:paraId="5A5BAFF0" w14:textId="1A89934A" w:rsidR="0030503F" w:rsidRPr="00B5416A" w:rsidRDefault="0030503F" w:rsidP="00B5416A">
      <w:pPr>
        <w:pStyle w:val="Prrafodelista"/>
        <w:numPr>
          <w:ilvl w:val="0"/>
          <w:numId w:val="32"/>
        </w:numPr>
        <w:autoSpaceDE w:val="0"/>
        <w:autoSpaceDN w:val="0"/>
        <w:spacing w:after="0" w:line="276" w:lineRule="auto"/>
        <w:jc w:val="both"/>
        <w:rPr>
          <w:rFonts w:ascii="Arial" w:hAnsi="Arial" w:cs="Arial"/>
          <w:color w:val="000000" w:themeColor="text1"/>
          <w:sz w:val="20"/>
          <w:szCs w:val="20"/>
        </w:rPr>
      </w:pPr>
      <w:r w:rsidRPr="00B5416A">
        <w:rPr>
          <w:rFonts w:ascii="Arial" w:hAnsi="Arial" w:cs="Arial"/>
          <w:color w:val="000000" w:themeColor="text1"/>
          <w:sz w:val="20"/>
          <w:szCs w:val="20"/>
        </w:rPr>
        <w:t>Cláusula DÉCIMA PRI</w:t>
      </w:r>
      <w:r w:rsidR="00880F1E" w:rsidRPr="00B5416A">
        <w:rPr>
          <w:rFonts w:ascii="Arial" w:hAnsi="Arial" w:cs="Arial"/>
          <w:color w:val="000000" w:themeColor="text1"/>
          <w:sz w:val="20"/>
          <w:szCs w:val="20"/>
        </w:rPr>
        <w:t>MERA del Contrato de Prestación de Servicios</w:t>
      </w:r>
      <w:r w:rsidRPr="00B5416A">
        <w:rPr>
          <w:rFonts w:ascii="Arial" w:hAnsi="Arial" w:cs="Arial"/>
          <w:color w:val="000000" w:themeColor="text1"/>
          <w:sz w:val="20"/>
          <w:szCs w:val="20"/>
        </w:rPr>
        <w:t>.</w:t>
      </w:r>
    </w:p>
    <w:p w14:paraId="0A797F87" w14:textId="77777777" w:rsidR="004D475B" w:rsidRPr="008D776D" w:rsidRDefault="004D475B" w:rsidP="004D475B">
      <w:pPr>
        <w:spacing w:after="0" w:line="276" w:lineRule="auto"/>
        <w:contextualSpacing/>
        <w:jc w:val="both"/>
        <w:rPr>
          <w:rFonts w:ascii="Arial" w:hAnsi="Arial" w:cs="Arial"/>
          <w:color w:val="000000" w:themeColor="text1"/>
          <w:sz w:val="20"/>
          <w:szCs w:val="20"/>
        </w:rPr>
      </w:pPr>
    </w:p>
    <w:p w14:paraId="721E22C0" w14:textId="77777777" w:rsidR="004D475B" w:rsidRPr="008D776D" w:rsidRDefault="004D475B" w:rsidP="004D475B">
      <w:pPr>
        <w:pStyle w:val="Prrafodelista"/>
        <w:widowControl w:val="0"/>
        <w:numPr>
          <w:ilvl w:val="0"/>
          <w:numId w:val="31"/>
        </w:numPr>
        <w:autoSpaceDE w:val="0"/>
        <w:autoSpaceDN w:val="0"/>
        <w:spacing w:after="0" w:line="240" w:lineRule="auto"/>
        <w:ind w:left="0" w:firstLine="0"/>
        <w:contextualSpacing w:val="0"/>
        <w:rPr>
          <w:rFonts w:ascii="Arial" w:hAnsi="Arial" w:cs="Arial"/>
          <w:b/>
          <w:color w:val="000000" w:themeColor="text1"/>
        </w:rPr>
      </w:pPr>
      <w:r w:rsidRPr="008D776D">
        <w:rPr>
          <w:rFonts w:ascii="Arial" w:hAnsi="Arial" w:cs="Arial"/>
          <w:b/>
          <w:color w:val="000000" w:themeColor="text1"/>
        </w:rPr>
        <w:t>ROLES Y RESPONSABILIDADES.</w:t>
      </w:r>
    </w:p>
    <w:p w14:paraId="09280F3F" w14:textId="77777777" w:rsidR="004D475B" w:rsidRPr="008D776D" w:rsidRDefault="004D475B" w:rsidP="0030503F">
      <w:pPr>
        <w:pStyle w:val="Prrafodelista"/>
        <w:spacing w:after="0" w:line="240" w:lineRule="auto"/>
        <w:jc w:val="both"/>
        <w:rPr>
          <w:rFonts w:ascii="Arial" w:hAnsi="Arial" w:cs="Arial"/>
          <w:color w:val="000000" w:themeColor="text1"/>
          <w:sz w:val="20"/>
          <w:szCs w:val="20"/>
        </w:rPr>
      </w:pPr>
    </w:p>
    <w:tbl>
      <w:tblPr>
        <w:tblStyle w:val="Tablaconcuadrcula"/>
        <w:tblW w:w="5000"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620"/>
        <w:gridCol w:w="1852"/>
        <w:gridCol w:w="6022"/>
      </w:tblGrid>
      <w:tr w:rsidR="004D475B" w:rsidRPr="008D776D" w14:paraId="5155F59D" w14:textId="77777777" w:rsidTr="0095093B">
        <w:trPr>
          <w:tblHeader/>
        </w:trPr>
        <w:tc>
          <w:tcPr>
            <w:tcW w:w="365" w:type="pct"/>
            <w:shd w:val="clear" w:color="auto" w:fill="950054"/>
            <w:vAlign w:val="center"/>
          </w:tcPr>
          <w:p w14:paraId="60DDA227" w14:textId="77777777" w:rsidR="004D475B" w:rsidRPr="008D776D" w:rsidRDefault="004D475B" w:rsidP="00B06EE3">
            <w:pPr>
              <w:jc w:val="center"/>
              <w:rPr>
                <w:rFonts w:ascii="Arial" w:hAnsi="Arial" w:cs="Arial"/>
                <w:b/>
                <w:bCs/>
                <w:color w:val="FFFFFF" w:themeColor="background1"/>
                <w:sz w:val="20"/>
                <w:szCs w:val="20"/>
              </w:rPr>
            </w:pPr>
            <w:r w:rsidRPr="008D776D">
              <w:rPr>
                <w:rFonts w:ascii="Arial" w:hAnsi="Arial" w:cs="Arial"/>
                <w:b/>
                <w:bCs/>
                <w:color w:val="FFFFFF" w:themeColor="background1"/>
                <w:sz w:val="20"/>
                <w:szCs w:val="20"/>
              </w:rPr>
              <w:t>No.</w:t>
            </w:r>
          </w:p>
        </w:tc>
        <w:tc>
          <w:tcPr>
            <w:tcW w:w="1090" w:type="pct"/>
            <w:shd w:val="clear" w:color="auto" w:fill="950054"/>
            <w:vAlign w:val="center"/>
          </w:tcPr>
          <w:p w14:paraId="31A289D6" w14:textId="77777777" w:rsidR="004D475B" w:rsidRPr="008D776D" w:rsidRDefault="004D475B" w:rsidP="00B06EE3">
            <w:pPr>
              <w:jc w:val="center"/>
              <w:rPr>
                <w:rFonts w:ascii="Arial" w:hAnsi="Arial" w:cs="Arial"/>
                <w:b/>
                <w:color w:val="FFFFFF" w:themeColor="background1"/>
                <w:sz w:val="20"/>
                <w:szCs w:val="20"/>
              </w:rPr>
            </w:pPr>
            <w:r w:rsidRPr="008D776D">
              <w:rPr>
                <w:rFonts w:ascii="Arial" w:hAnsi="Arial" w:cs="Arial"/>
                <w:b/>
                <w:bCs/>
                <w:color w:val="FFFFFF" w:themeColor="background1"/>
                <w:sz w:val="20"/>
                <w:szCs w:val="20"/>
              </w:rPr>
              <w:t>Rol</w:t>
            </w:r>
          </w:p>
        </w:tc>
        <w:tc>
          <w:tcPr>
            <w:tcW w:w="3545" w:type="pct"/>
            <w:shd w:val="clear" w:color="auto" w:fill="950054"/>
            <w:vAlign w:val="center"/>
          </w:tcPr>
          <w:p w14:paraId="438E9E26" w14:textId="77777777" w:rsidR="004D475B" w:rsidRPr="008D776D" w:rsidRDefault="004D475B" w:rsidP="00B06EE3">
            <w:pPr>
              <w:jc w:val="center"/>
              <w:rPr>
                <w:rFonts w:ascii="Arial" w:hAnsi="Arial" w:cs="Arial"/>
                <w:b/>
                <w:color w:val="FFFFFF" w:themeColor="background1"/>
                <w:sz w:val="20"/>
                <w:szCs w:val="20"/>
              </w:rPr>
            </w:pPr>
            <w:r w:rsidRPr="008D776D">
              <w:rPr>
                <w:rFonts w:ascii="Arial" w:hAnsi="Arial" w:cs="Arial"/>
                <w:b/>
                <w:bCs/>
                <w:color w:val="FFFFFF" w:themeColor="background1"/>
                <w:sz w:val="20"/>
                <w:szCs w:val="20"/>
              </w:rPr>
              <w:t>Responsabilidades</w:t>
            </w:r>
          </w:p>
        </w:tc>
      </w:tr>
      <w:tr w:rsidR="0095093B" w:rsidRPr="008D776D" w14:paraId="67B690AB" w14:textId="77777777" w:rsidTr="0095093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65" w:type="pct"/>
            <w:vAlign w:val="center"/>
          </w:tcPr>
          <w:p w14:paraId="69BC71C2" w14:textId="7DE87C3D" w:rsidR="0095093B" w:rsidRPr="00B5416A" w:rsidRDefault="008966D0" w:rsidP="00B5416A">
            <w:pPr>
              <w:spacing w:line="276" w:lineRule="auto"/>
              <w:rPr>
                <w:rFonts w:ascii="Arial" w:hAnsi="Arial" w:cs="Arial"/>
                <w:b/>
                <w:bCs/>
                <w:color w:val="000000" w:themeColor="text1"/>
                <w:sz w:val="20"/>
                <w:szCs w:val="20"/>
              </w:rPr>
            </w:pPr>
            <w:r w:rsidRPr="00B5416A">
              <w:rPr>
                <w:rFonts w:ascii="Arial" w:hAnsi="Arial" w:cs="Arial"/>
                <w:b/>
                <w:bCs/>
                <w:color w:val="000000" w:themeColor="text1"/>
                <w:sz w:val="20"/>
                <w:szCs w:val="20"/>
              </w:rPr>
              <w:t>4.1</w:t>
            </w:r>
          </w:p>
        </w:tc>
        <w:tc>
          <w:tcPr>
            <w:tcW w:w="1090" w:type="pct"/>
            <w:vAlign w:val="center"/>
          </w:tcPr>
          <w:p w14:paraId="7D6504A0" w14:textId="1A7BC97C" w:rsidR="0095093B" w:rsidRPr="00B5416A" w:rsidRDefault="0095093B" w:rsidP="00B5416A">
            <w:pPr>
              <w:spacing w:line="276" w:lineRule="auto"/>
              <w:rPr>
                <w:rFonts w:ascii="Arial" w:hAnsi="Arial" w:cs="Arial"/>
                <w:b/>
                <w:bCs/>
                <w:color w:val="000000" w:themeColor="text1"/>
                <w:sz w:val="20"/>
                <w:szCs w:val="20"/>
              </w:rPr>
            </w:pPr>
            <w:r w:rsidRPr="00B5416A">
              <w:rPr>
                <w:rFonts w:ascii="Arial" w:hAnsi="Arial" w:cs="Arial"/>
                <w:color w:val="000000" w:themeColor="text1"/>
                <w:sz w:val="20"/>
                <w:szCs w:val="20"/>
              </w:rPr>
              <w:t>Responsable de Módulo</w:t>
            </w:r>
          </w:p>
        </w:tc>
        <w:tc>
          <w:tcPr>
            <w:tcW w:w="3545" w:type="pct"/>
          </w:tcPr>
          <w:p w14:paraId="19ED6534" w14:textId="77777777" w:rsidR="0095093B" w:rsidRPr="00B5416A" w:rsidRDefault="0095093B" w:rsidP="00B5416A">
            <w:pPr>
              <w:pStyle w:val="Textoindependiente3"/>
              <w:numPr>
                <w:ilvl w:val="0"/>
                <w:numId w:val="33"/>
              </w:numPr>
              <w:spacing w:after="0" w:line="276" w:lineRule="auto"/>
              <w:jc w:val="both"/>
              <w:rPr>
                <w:rFonts w:ascii="Arial" w:hAnsi="Arial" w:cs="Arial"/>
                <w:color w:val="000000" w:themeColor="text1"/>
                <w:sz w:val="20"/>
                <w:szCs w:val="20"/>
              </w:rPr>
            </w:pPr>
            <w:r w:rsidRPr="00B5416A">
              <w:rPr>
                <w:rFonts w:ascii="Arial" w:hAnsi="Arial" w:cs="Arial"/>
                <w:color w:val="000000" w:themeColor="text1"/>
                <w:sz w:val="20"/>
                <w:szCs w:val="20"/>
              </w:rPr>
              <w:t>Registrar y evaluar las inasistencias, retardos y factor imagen para la obtención de una ponderación.</w:t>
            </w:r>
          </w:p>
          <w:p w14:paraId="7A249009" w14:textId="4350367C" w:rsidR="0095093B" w:rsidRPr="00B5416A" w:rsidRDefault="0095093B" w:rsidP="00B5416A">
            <w:pPr>
              <w:pStyle w:val="Textoindependiente3"/>
              <w:numPr>
                <w:ilvl w:val="0"/>
                <w:numId w:val="33"/>
              </w:numPr>
              <w:spacing w:after="0" w:line="276" w:lineRule="auto"/>
              <w:jc w:val="both"/>
              <w:rPr>
                <w:rFonts w:ascii="Arial" w:hAnsi="Arial" w:cs="Arial"/>
                <w:color w:val="000000" w:themeColor="text1"/>
                <w:sz w:val="20"/>
                <w:szCs w:val="20"/>
              </w:rPr>
            </w:pPr>
            <w:r w:rsidRPr="00B5416A">
              <w:rPr>
                <w:rFonts w:ascii="Arial" w:hAnsi="Arial" w:cs="Arial"/>
                <w:color w:val="000000" w:themeColor="text1"/>
                <w:sz w:val="20"/>
                <w:szCs w:val="20"/>
              </w:rPr>
              <w:t>Reportar semanalmente al Vocal Distrital del Registro Federal de Electores los resultados de la Evaluación.</w:t>
            </w:r>
          </w:p>
        </w:tc>
      </w:tr>
      <w:tr w:rsidR="008966D0" w:rsidRPr="008D776D" w14:paraId="2A2B8A8D" w14:textId="77777777" w:rsidTr="0095093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65" w:type="pct"/>
            <w:vAlign w:val="center"/>
          </w:tcPr>
          <w:p w14:paraId="0162DE66" w14:textId="3D59DFB4" w:rsidR="008966D0" w:rsidRPr="00B5416A" w:rsidRDefault="008966D0" w:rsidP="00B5416A">
            <w:pPr>
              <w:spacing w:line="276" w:lineRule="auto"/>
              <w:rPr>
                <w:rFonts w:ascii="Arial" w:hAnsi="Arial" w:cs="Arial"/>
                <w:b/>
                <w:bCs/>
                <w:color w:val="000000" w:themeColor="text1"/>
                <w:sz w:val="20"/>
                <w:szCs w:val="20"/>
              </w:rPr>
            </w:pPr>
            <w:r w:rsidRPr="00B5416A">
              <w:rPr>
                <w:rFonts w:ascii="Arial" w:hAnsi="Arial" w:cs="Arial"/>
                <w:b/>
                <w:bCs/>
                <w:color w:val="000000" w:themeColor="text1"/>
                <w:sz w:val="20"/>
                <w:szCs w:val="20"/>
              </w:rPr>
              <w:t>4.2</w:t>
            </w:r>
          </w:p>
        </w:tc>
        <w:tc>
          <w:tcPr>
            <w:tcW w:w="1090" w:type="pct"/>
            <w:vAlign w:val="center"/>
          </w:tcPr>
          <w:p w14:paraId="48FA93D8" w14:textId="3CD014E9" w:rsidR="008966D0" w:rsidRPr="00B5416A" w:rsidRDefault="008966D0" w:rsidP="00B5416A">
            <w:pPr>
              <w:spacing w:line="276" w:lineRule="auto"/>
              <w:rPr>
                <w:rFonts w:ascii="Arial" w:hAnsi="Arial" w:cs="Arial"/>
                <w:color w:val="000000" w:themeColor="text1"/>
                <w:sz w:val="20"/>
                <w:szCs w:val="20"/>
              </w:rPr>
            </w:pPr>
            <w:r w:rsidRPr="00B5416A">
              <w:rPr>
                <w:rFonts w:ascii="Arial" w:hAnsi="Arial" w:cs="Arial"/>
                <w:color w:val="000000" w:themeColor="text1"/>
                <w:sz w:val="20"/>
                <w:szCs w:val="20"/>
              </w:rPr>
              <w:t>Vocal Distrital de Registro Federal de Electores</w:t>
            </w:r>
          </w:p>
        </w:tc>
        <w:tc>
          <w:tcPr>
            <w:tcW w:w="3545" w:type="pct"/>
          </w:tcPr>
          <w:p w14:paraId="15BF09FC" w14:textId="7055511A" w:rsidR="008966D0" w:rsidRPr="00B5416A" w:rsidRDefault="008966D0" w:rsidP="00B5416A">
            <w:pPr>
              <w:pStyle w:val="Prrafodelista"/>
              <w:numPr>
                <w:ilvl w:val="0"/>
                <w:numId w:val="34"/>
              </w:numPr>
              <w:spacing w:line="276" w:lineRule="auto"/>
              <w:jc w:val="both"/>
              <w:rPr>
                <w:rFonts w:ascii="Arial" w:hAnsi="Arial" w:cs="Arial"/>
                <w:color w:val="000000" w:themeColor="text1"/>
                <w:sz w:val="20"/>
                <w:szCs w:val="20"/>
              </w:rPr>
            </w:pPr>
            <w:r w:rsidRPr="00B5416A">
              <w:rPr>
                <w:rFonts w:ascii="Arial" w:hAnsi="Arial" w:cs="Arial"/>
                <w:bCs/>
                <w:color w:val="000000" w:themeColor="text1"/>
                <w:sz w:val="20"/>
                <w:szCs w:val="20"/>
              </w:rPr>
              <w:t>Proponer las acciones administrativas y legales</w:t>
            </w:r>
            <w:r w:rsidR="003B0D58">
              <w:rPr>
                <w:rFonts w:ascii="Arial" w:hAnsi="Arial" w:cs="Arial"/>
                <w:bCs/>
                <w:color w:val="000000" w:themeColor="text1"/>
                <w:sz w:val="20"/>
                <w:szCs w:val="20"/>
              </w:rPr>
              <w:t>,</w:t>
            </w:r>
            <w:r w:rsidRPr="00B5416A">
              <w:rPr>
                <w:rFonts w:ascii="Arial" w:hAnsi="Arial" w:cs="Arial"/>
                <w:bCs/>
                <w:color w:val="000000" w:themeColor="text1"/>
                <w:sz w:val="20"/>
                <w:szCs w:val="20"/>
              </w:rPr>
              <w:t xml:space="preserve"> derivadas de los resultados de la evaluación del desempeño del personal.</w:t>
            </w:r>
          </w:p>
          <w:p w14:paraId="5006A66D" w14:textId="5CEECC21" w:rsidR="008966D0" w:rsidRPr="00B5416A" w:rsidRDefault="008966D0" w:rsidP="00B5416A">
            <w:pPr>
              <w:pStyle w:val="Textoindependiente3"/>
              <w:numPr>
                <w:ilvl w:val="0"/>
                <w:numId w:val="33"/>
              </w:numPr>
              <w:spacing w:after="0" w:line="276" w:lineRule="auto"/>
              <w:jc w:val="both"/>
              <w:rPr>
                <w:rFonts w:ascii="Arial" w:hAnsi="Arial" w:cs="Arial"/>
                <w:color w:val="000000" w:themeColor="text1"/>
                <w:sz w:val="20"/>
                <w:szCs w:val="20"/>
              </w:rPr>
            </w:pPr>
            <w:r w:rsidRPr="00B5416A">
              <w:rPr>
                <w:rFonts w:ascii="Arial" w:hAnsi="Arial" w:cs="Arial"/>
                <w:bCs/>
                <w:color w:val="000000" w:themeColor="text1"/>
                <w:sz w:val="20"/>
                <w:szCs w:val="20"/>
              </w:rPr>
              <w:t>Evaluar los factores de actitud y productividad del servicio.</w:t>
            </w:r>
          </w:p>
        </w:tc>
      </w:tr>
      <w:tr w:rsidR="008966D0" w:rsidRPr="008D776D" w14:paraId="28B5AE5E" w14:textId="77777777" w:rsidTr="0095093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65" w:type="pct"/>
            <w:vAlign w:val="center"/>
          </w:tcPr>
          <w:p w14:paraId="31B719EE" w14:textId="486B8319" w:rsidR="008966D0" w:rsidRPr="00B5416A" w:rsidRDefault="008966D0" w:rsidP="00B5416A">
            <w:pPr>
              <w:spacing w:line="276" w:lineRule="auto"/>
              <w:rPr>
                <w:rFonts w:ascii="Arial" w:hAnsi="Arial" w:cs="Arial"/>
                <w:b/>
                <w:bCs/>
                <w:color w:val="000000" w:themeColor="text1"/>
                <w:sz w:val="20"/>
                <w:szCs w:val="20"/>
              </w:rPr>
            </w:pPr>
            <w:r w:rsidRPr="00B5416A">
              <w:rPr>
                <w:rFonts w:ascii="Arial" w:hAnsi="Arial" w:cs="Arial"/>
                <w:b/>
                <w:bCs/>
                <w:color w:val="000000" w:themeColor="text1"/>
                <w:sz w:val="20"/>
                <w:szCs w:val="20"/>
              </w:rPr>
              <w:t>4.3</w:t>
            </w:r>
          </w:p>
        </w:tc>
        <w:tc>
          <w:tcPr>
            <w:tcW w:w="1090" w:type="pct"/>
            <w:vAlign w:val="center"/>
          </w:tcPr>
          <w:p w14:paraId="586A9F71" w14:textId="136D623E" w:rsidR="008966D0" w:rsidRPr="00B5416A" w:rsidRDefault="008966D0" w:rsidP="003B0D58">
            <w:pPr>
              <w:spacing w:line="276" w:lineRule="auto"/>
              <w:rPr>
                <w:rFonts w:ascii="Arial" w:hAnsi="Arial" w:cs="Arial"/>
                <w:color w:val="000000" w:themeColor="text1"/>
                <w:sz w:val="20"/>
                <w:szCs w:val="20"/>
              </w:rPr>
            </w:pPr>
            <w:r w:rsidRPr="00B5416A">
              <w:rPr>
                <w:rFonts w:ascii="Arial" w:hAnsi="Arial" w:cs="Arial"/>
                <w:color w:val="000000" w:themeColor="text1"/>
                <w:sz w:val="20"/>
                <w:szCs w:val="20"/>
              </w:rPr>
              <w:t xml:space="preserve">Vocal Ejecutivo </w:t>
            </w:r>
            <w:r w:rsidR="003B0D58" w:rsidRPr="00B5416A">
              <w:rPr>
                <w:rFonts w:ascii="Arial" w:hAnsi="Arial" w:cs="Arial"/>
                <w:color w:val="000000" w:themeColor="text1"/>
                <w:sz w:val="20"/>
                <w:szCs w:val="20"/>
              </w:rPr>
              <w:t>Distrital</w:t>
            </w:r>
          </w:p>
        </w:tc>
        <w:tc>
          <w:tcPr>
            <w:tcW w:w="3545" w:type="pct"/>
          </w:tcPr>
          <w:p w14:paraId="0D73A60B" w14:textId="03B02AA4" w:rsidR="008966D0" w:rsidRPr="00B5416A" w:rsidRDefault="008966D0" w:rsidP="00B5416A">
            <w:pPr>
              <w:pStyle w:val="Prrafodelista"/>
              <w:numPr>
                <w:ilvl w:val="0"/>
                <w:numId w:val="34"/>
              </w:numPr>
              <w:spacing w:line="276" w:lineRule="auto"/>
              <w:jc w:val="both"/>
              <w:rPr>
                <w:rFonts w:ascii="Arial" w:hAnsi="Arial" w:cs="Arial"/>
                <w:bCs/>
                <w:color w:val="000000" w:themeColor="text1"/>
                <w:sz w:val="20"/>
                <w:szCs w:val="20"/>
              </w:rPr>
            </w:pPr>
            <w:r w:rsidRPr="00B5416A">
              <w:rPr>
                <w:rFonts w:ascii="Arial" w:hAnsi="Arial" w:cs="Arial"/>
                <w:bCs/>
                <w:color w:val="000000" w:themeColor="text1"/>
                <w:sz w:val="20"/>
                <w:szCs w:val="20"/>
              </w:rPr>
              <w:t>Dar el visto bueno a las propuestas remitidas por el VDRFE</w:t>
            </w:r>
            <w:r w:rsidR="003B0D58">
              <w:rPr>
                <w:rFonts w:ascii="Arial" w:hAnsi="Arial" w:cs="Arial"/>
                <w:bCs/>
                <w:color w:val="000000" w:themeColor="text1"/>
                <w:sz w:val="20"/>
                <w:szCs w:val="20"/>
              </w:rPr>
              <w:t>,</w:t>
            </w:r>
            <w:r w:rsidRPr="00B5416A">
              <w:rPr>
                <w:rFonts w:ascii="Arial" w:hAnsi="Arial" w:cs="Arial"/>
                <w:bCs/>
                <w:color w:val="000000" w:themeColor="text1"/>
                <w:sz w:val="20"/>
                <w:szCs w:val="20"/>
              </w:rPr>
              <w:t xml:space="preserve"> resultado de las evaluaciones del personal.</w:t>
            </w:r>
          </w:p>
        </w:tc>
      </w:tr>
      <w:tr w:rsidR="008966D0" w:rsidRPr="008D776D" w14:paraId="67B264F8" w14:textId="77777777" w:rsidTr="0095093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65" w:type="pct"/>
            <w:vAlign w:val="center"/>
          </w:tcPr>
          <w:p w14:paraId="227FBC31" w14:textId="5DF13909" w:rsidR="008966D0" w:rsidRPr="00B5416A" w:rsidRDefault="008966D0" w:rsidP="00B5416A">
            <w:pPr>
              <w:spacing w:line="276" w:lineRule="auto"/>
              <w:rPr>
                <w:rFonts w:ascii="Arial" w:hAnsi="Arial" w:cs="Arial"/>
                <w:b/>
                <w:bCs/>
                <w:color w:val="000000" w:themeColor="text1"/>
                <w:sz w:val="20"/>
                <w:szCs w:val="20"/>
              </w:rPr>
            </w:pPr>
            <w:r w:rsidRPr="00B5416A">
              <w:rPr>
                <w:rFonts w:ascii="Arial" w:hAnsi="Arial" w:cs="Arial"/>
                <w:b/>
                <w:bCs/>
                <w:color w:val="000000" w:themeColor="text1"/>
                <w:sz w:val="20"/>
                <w:szCs w:val="20"/>
              </w:rPr>
              <w:t xml:space="preserve">4.4 </w:t>
            </w:r>
          </w:p>
        </w:tc>
        <w:tc>
          <w:tcPr>
            <w:tcW w:w="1090" w:type="pct"/>
            <w:vAlign w:val="center"/>
          </w:tcPr>
          <w:p w14:paraId="1963661D" w14:textId="17091B44" w:rsidR="008966D0" w:rsidRPr="00B5416A" w:rsidRDefault="008966D0" w:rsidP="00B5416A">
            <w:pPr>
              <w:spacing w:line="276" w:lineRule="auto"/>
              <w:rPr>
                <w:rFonts w:ascii="Arial" w:hAnsi="Arial" w:cs="Arial"/>
                <w:color w:val="000000" w:themeColor="text1"/>
                <w:sz w:val="20"/>
                <w:szCs w:val="20"/>
              </w:rPr>
            </w:pPr>
            <w:r w:rsidRPr="00B5416A">
              <w:rPr>
                <w:rFonts w:ascii="Arial" w:hAnsi="Arial" w:cs="Arial"/>
                <w:color w:val="000000" w:themeColor="text1"/>
                <w:sz w:val="20"/>
                <w:szCs w:val="20"/>
              </w:rPr>
              <w:t>Vocal Local del Registro Federal de Electores</w:t>
            </w:r>
          </w:p>
        </w:tc>
        <w:tc>
          <w:tcPr>
            <w:tcW w:w="3545" w:type="pct"/>
          </w:tcPr>
          <w:p w14:paraId="155136DC" w14:textId="3E70CDD3" w:rsidR="008966D0" w:rsidRPr="00B5416A" w:rsidRDefault="008966D0" w:rsidP="003B0D58">
            <w:pPr>
              <w:pStyle w:val="Textoindependiente3"/>
              <w:numPr>
                <w:ilvl w:val="0"/>
                <w:numId w:val="33"/>
              </w:numPr>
              <w:spacing w:after="0" w:line="276" w:lineRule="auto"/>
              <w:jc w:val="both"/>
              <w:rPr>
                <w:rFonts w:ascii="Arial" w:hAnsi="Arial" w:cs="Arial"/>
                <w:bCs/>
                <w:color w:val="000000" w:themeColor="text1"/>
                <w:sz w:val="20"/>
                <w:szCs w:val="20"/>
              </w:rPr>
            </w:pPr>
            <w:r w:rsidRPr="00B5416A">
              <w:rPr>
                <w:rFonts w:ascii="Arial" w:hAnsi="Arial" w:cs="Arial"/>
                <w:bCs/>
                <w:color w:val="000000" w:themeColor="text1"/>
                <w:sz w:val="20"/>
                <w:szCs w:val="20"/>
              </w:rPr>
              <w:t xml:space="preserve">Revisar los resultados de las evaluaciones realizadas al personal y otorgar el visto bueno a las acciones propuestas por el </w:t>
            </w:r>
            <w:r w:rsidRPr="00B5416A">
              <w:rPr>
                <w:rFonts w:ascii="Arial" w:hAnsi="Arial" w:cs="Arial"/>
                <w:color w:val="000000" w:themeColor="text1"/>
                <w:sz w:val="20"/>
                <w:szCs w:val="20"/>
              </w:rPr>
              <w:t xml:space="preserve">Vocal Ejecutivo </w:t>
            </w:r>
            <w:r w:rsidR="003B0D58" w:rsidRPr="00B5416A">
              <w:rPr>
                <w:rFonts w:ascii="Arial" w:hAnsi="Arial" w:cs="Arial"/>
                <w:color w:val="000000" w:themeColor="text1"/>
                <w:sz w:val="20"/>
                <w:szCs w:val="20"/>
              </w:rPr>
              <w:t>Distrital</w:t>
            </w:r>
            <w:r w:rsidR="003B0D58" w:rsidRPr="00B5416A">
              <w:rPr>
                <w:rFonts w:ascii="Arial" w:hAnsi="Arial" w:cs="Arial"/>
                <w:color w:val="000000" w:themeColor="text1"/>
                <w:sz w:val="20"/>
                <w:szCs w:val="20"/>
              </w:rPr>
              <w:t xml:space="preserve"> </w:t>
            </w:r>
            <w:r w:rsidRPr="00B5416A">
              <w:rPr>
                <w:rFonts w:ascii="Arial" w:hAnsi="Arial" w:cs="Arial"/>
                <w:color w:val="000000" w:themeColor="text1"/>
                <w:sz w:val="20"/>
                <w:szCs w:val="20"/>
              </w:rPr>
              <w:t>y</w:t>
            </w:r>
            <w:r w:rsidR="003B0D58">
              <w:rPr>
                <w:rFonts w:ascii="Arial" w:hAnsi="Arial" w:cs="Arial"/>
                <w:color w:val="000000" w:themeColor="text1"/>
                <w:sz w:val="20"/>
                <w:szCs w:val="20"/>
              </w:rPr>
              <w:t xml:space="preserve"> el</w:t>
            </w:r>
            <w:r w:rsidRPr="00B5416A">
              <w:rPr>
                <w:rFonts w:ascii="Arial" w:hAnsi="Arial" w:cs="Arial"/>
                <w:color w:val="000000" w:themeColor="text1"/>
                <w:sz w:val="20"/>
                <w:szCs w:val="20"/>
              </w:rPr>
              <w:t xml:space="preserve"> </w:t>
            </w:r>
            <w:r w:rsidRPr="00B5416A">
              <w:rPr>
                <w:rFonts w:ascii="Arial" w:hAnsi="Arial" w:cs="Arial"/>
                <w:bCs/>
                <w:color w:val="000000" w:themeColor="text1"/>
                <w:sz w:val="20"/>
                <w:szCs w:val="20"/>
              </w:rPr>
              <w:t>Vocal Distrital del Registro Federal de Electores.</w:t>
            </w:r>
          </w:p>
        </w:tc>
      </w:tr>
    </w:tbl>
    <w:p w14:paraId="62EB1BBA" w14:textId="77777777" w:rsidR="004D475B" w:rsidRPr="008D776D" w:rsidRDefault="0030503F" w:rsidP="0030503F">
      <w:pPr>
        <w:rPr>
          <w:rFonts w:ascii="Arial" w:hAnsi="Arial" w:cs="Arial"/>
          <w:color w:val="000000" w:themeColor="text1"/>
          <w:sz w:val="20"/>
          <w:szCs w:val="20"/>
        </w:rPr>
      </w:pPr>
      <w:r w:rsidRPr="008D776D">
        <w:rPr>
          <w:rFonts w:ascii="Arial" w:hAnsi="Arial" w:cs="Arial"/>
          <w:color w:val="000000" w:themeColor="text1"/>
          <w:sz w:val="20"/>
          <w:szCs w:val="20"/>
        </w:rPr>
        <w:br w:type="page"/>
      </w:r>
    </w:p>
    <w:p w14:paraId="7093A5EE" w14:textId="032639A3" w:rsidR="004D475B" w:rsidRPr="008D776D" w:rsidRDefault="004D475B" w:rsidP="004D475B">
      <w:pPr>
        <w:pStyle w:val="Prrafodelista"/>
        <w:numPr>
          <w:ilvl w:val="0"/>
          <w:numId w:val="31"/>
        </w:numPr>
        <w:spacing w:after="0" w:line="276" w:lineRule="auto"/>
        <w:ind w:left="0" w:firstLine="0"/>
        <w:jc w:val="both"/>
        <w:rPr>
          <w:rFonts w:ascii="Arial" w:hAnsi="Arial" w:cs="Arial"/>
          <w:b/>
          <w:color w:val="000000" w:themeColor="text1"/>
        </w:rPr>
      </w:pPr>
      <w:r w:rsidRPr="008D776D">
        <w:rPr>
          <w:rFonts w:ascii="Arial" w:hAnsi="Arial" w:cs="Arial"/>
          <w:b/>
          <w:color w:val="000000" w:themeColor="text1"/>
        </w:rPr>
        <w:lastRenderedPageBreak/>
        <w:t>TÉRMINOS Y DEFINICIONES</w:t>
      </w:r>
      <w:r w:rsidR="00EB520A" w:rsidRPr="008D776D">
        <w:rPr>
          <w:rFonts w:ascii="Arial" w:hAnsi="Arial" w:cs="Arial"/>
          <w:b/>
          <w:color w:val="000000" w:themeColor="text1"/>
        </w:rPr>
        <w:t>.</w:t>
      </w:r>
    </w:p>
    <w:p w14:paraId="6B5182DC" w14:textId="77777777" w:rsidR="004D475B" w:rsidRPr="008D776D" w:rsidRDefault="004D475B" w:rsidP="0030503F">
      <w:pPr>
        <w:spacing w:after="0" w:line="240" w:lineRule="auto"/>
        <w:contextualSpacing/>
        <w:jc w:val="both"/>
        <w:rPr>
          <w:rFonts w:ascii="Arial" w:hAnsi="Arial" w:cs="Arial"/>
          <w:b/>
          <w:color w:val="000000" w:themeColor="text1"/>
        </w:rPr>
      </w:pPr>
    </w:p>
    <w:tbl>
      <w:tblPr>
        <w:tblW w:w="5000" w:type="pct"/>
        <w:tblCellMar>
          <w:top w:w="28" w:type="dxa"/>
          <w:bottom w:w="28" w:type="dxa"/>
        </w:tblCellMar>
        <w:tblLook w:val="04A0" w:firstRow="1" w:lastRow="0" w:firstColumn="1" w:lastColumn="0" w:noHBand="0" w:noVBand="1"/>
      </w:tblPr>
      <w:tblGrid>
        <w:gridCol w:w="1959"/>
        <w:gridCol w:w="6535"/>
      </w:tblGrid>
      <w:tr w:rsidR="004D475B" w:rsidRPr="008D776D" w14:paraId="31D742AD" w14:textId="77777777" w:rsidTr="00B06EE3">
        <w:trPr>
          <w:cantSplit/>
          <w:trHeight w:val="280"/>
          <w:tblHeader/>
        </w:trPr>
        <w:tc>
          <w:tcPr>
            <w:tcW w:w="1153" w:type="pct"/>
            <w:tcBorders>
              <w:top w:val="dotted" w:sz="4" w:space="0" w:color="auto"/>
              <w:left w:val="dotted" w:sz="4" w:space="0" w:color="auto"/>
              <w:bottom w:val="dotted" w:sz="4" w:space="0" w:color="auto"/>
              <w:right w:val="dotted" w:sz="4" w:space="0" w:color="auto"/>
            </w:tcBorders>
            <w:shd w:val="clear" w:color="auto" w:fill="950054"/>
            <w:vAlign w:val="center"/>
          </w:tcPr>
          <w:p w14:paraId="3116253D" w14:textId="77777777" w:rsidR="004D475B" w:rsidRPr="008D776D" w:rsidRDefault="004D475B" w:rsidP="00B06EE3">
            <w:pPr>
              <w:jc w:val="center"/>
              <w:rPr>
                <w:rFonts w:ascii="Arial" w:hAnsi="Arial" w:cs="Arial"/>
                <w:b/>
                <w:bCs/>
                <w:color w:val="FFFFFF" w:themeColor="background1"/>
                <w:sz w:val="20"/>
                <w:szCs w:val="20"/>
              </w:rPr>
            </w:pPr>
            <w:r w:rsidRPr="008D776D">
              <w:rPr>
                <w:rFonts w:ascii="Arial" w:hAnsi="Arial" w:cs="Arial"/>
                <w:b/>
                <w:bCs/>
                <w:color w:val="FFFFFF" w:themeColor="background1"/>
                <w:sz w:val="20"/>
                <w:szCs w:val="20"/>
              </w:rPr>
              <w:t>Termino</w:t>
            </w:r>
          </w:p>
        </w:tc>
        <w:tc>
          <w:tcPr>
            <w:tcW w:w="3847" w:type="pct"/>
            <w:tcBorders>
              <w:top w:val="dotted" w:sz="4" w:space="0" w:color="auto"/>
              <w:left w:val="dotted" w:sz="4" w:space="0" w:color="auto"/>
              <w:bottom w:val="dotted" w:sz="4" w:space="0" w:color="auto"/>
              <w:right w:val="dotted" w:sz="4" w:space="0" w:color="auto"/>
            </w:tcBorders>
            <w:shd w:val="clear" w:color="auto" w:fill="950054"/>
            <w:vAlign w:val="center"/>
          </w:tcPr>
          <w:p w14:paraId="399F5D9E" w14:textId="77777777" w:rsidR="004D475B" w:rsidRPr="008D776D" w:rsidRDefault="004D475B" w:rsidP="00B06EE3">
            <w:pPr>
              <w:spacing w:line="276" w:lineRule="auto"/>
              <w:jc w:val="center"/>
              <w:rPr>
                <w:rFonts w:ascii="Arial" w:hAnsi="Arial" w:cs="Arial"/>
                <w:b/>
                <w:bCs/>
                <w:color w:val="FFFFFF" w:themeColor="background1"/>
                <w:sz w:val="20"/>
                <w:szCs w:val="20"/>
              </w:rPr>
            </w:pPr>
            <w:r w:rsidRPr="008D776D">
              <w:rPr>
                <w:rFonts w:ascii="Arial" w:hAnsi="Arial" w:cs="Arial"/>
                <w:b/>
                <w:bCs/>
                <w:color w:val="FFFFFF" w:themeColor="background1"/>
                <w:sz w:val="20"/>
                <w:szCs w:val="20"/>
              </w:rPr>
              <w:t>Definición</w:t>
            </w:r>
          </w:p>
        </w:tc>
      </w:tr>
      <w:tr w:rsidR="004D475B" w:rsidRPr="008D776D" w14:paraId="2F63C018" w14:textId="77777777" w:rsidTr="003B0D58">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cantSplit/>
          <w:trHeight w:val="573"/>
        </w:trPr>
        <w:tc>
          <w:tcPr>
            <w:tcW w:w="1153" w:type="pct"/>
            <w:shd w:val="clear" w:color="auto" w:fill="auto"/>
            <w:vAlign w:val="center"/>
          </w:tcPr>
          <w:p w14:paraId="2A25BD3E" w14:textId="77777777" w:rsidR="004D475B" w:rsidRPr="00B5416A" w:rsidRDefault="004D475B" w:rsidP="00B5416A">
            <w:pPr>
              <w:spacing w:line="276" w:lineRule="auto"/>
              <w:jc w:val="center"/>
              <w:rPr>
                <w:rFonts w:ascii="Arial" w:hAnsi="Arial" w:cs="Arial"/>
                <w:bCs/>
                <w:color w:val="000000" w:themeColor="text1"/>
                <w:sz w:val="20"/>
                <w:szCs w:val="20"/>
              </w:rPr>
            </w:pPr>
            <w:r w:rsidRPr="00B5416A">
              <w:rPr>
                <w:rFonts w:ascii="Arial" w:hAnsi="Arial" w:cs="Arial"/>
                <w:bCs/>
                <w:color w:val="000000" w:themeColor="text1"/>
                <w:sz w:val="20"/>
                <w:szCs w:val="20"/>
              </w:rPr>
              <w:t>Puntualidad</w:t>
            </w:r>
          </w:p>
        </w:tc>
        <w:tc>
          <w:tcPr>
            <w:tcW w:w="3847" w:type="pct"/>
            <w:shd w:val="clear" w:color="auto" w:fill="auto"/>
            <w:vAlign w:val="center"/>
          </w:tcPr>
          <w:p w14:paraId="04D9B790" w14:textId="77777777" w:rsidR="004D475B" w:rsidRPr="00B5416A" w:rsidRDefault="004D475B" w:rsidP="00B5416A">
            <w:pPr>
              <w:spacing w:line="276" w:lineRule="auto"/>
              <w:jc w:val="both"/>
              <w:rPr>
                <w:rFonts w:ascii="Arial" w:hAnsi="Arial" w:cs="Arial"/>
                <w:bCs/>
                <w:color w:val="000000" w:themeColor="text1"/>
                <w:sz w:val="20"/>
                <w:szCs w:val="20"/>
              </w:rPr>
            </w:pPr>
            <w:r w:rsidRPr="00B5416A">
              <w:rPr>
                <w:rFonts w:ascii="Arial" w:hAnsi="Arial" w:cs="Arial"/>
                <w:bCs/>
                <w:color w:val="000000" w:themeColor="text1"/>
                <w:sz w:val="20"/>
                <w:szCs w:val="20"/>
              </w:rPr>
              <w:t>Es el cuidado y diligencia en hacer las cosas a su debido tiempo o en llegar a (o partir de) un lugar a la hora convenida.</w:t>
            </w:r>
          </w:p>
        </w:tc>
      </w:tr>
      <w:tr w:rsidR="004D475B" w:rsidRPr="008D776D" w14:paraId="4110923F" w14:textId="77777777" w:rsidTr="00B06EE3">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cantSplit/>
          <w:trHeight w:val="675"/>
        </w:trPr>
        <w:tc>
          <w:tcPr>
            <w:tcW w:w="1153" w:type="pct"/>
            <w:shd w:val="clear" w:color="auto" w:fill="auto"/>
            <w:vAlign w:val="center"/>
          </w:tcPr>
          <w:p w14:paraId="20CD15B6" w14:textId="77777777" w:rsidR="004D475B" w:rsidRPr="00B5416A" w:rsidRDefault="004D475B" w:rsidP="00B5416A">
            <w:pPr>
              <w:spacing w:line="276" w:lineRule="auto"/>
              <w:jc w:val="center"/>
              <w:rPr>
                <w:rFonts w:ascii="Arial" w:hAnsi="Arial" w:cs="Arial"/>
                <w:bCs/>
                <w:color w:val="000000" w:themeColor="text1"/>
                <w:sz w:val="20"/>
                <w:szCs w:val="20"/>
              </w:rPr>
            </w:pPr>
            <w:r w:rsidRPr="00B5416A">
              <w:rPr>
                <w:rFonts w:ascii="Arial" w:hAnsi="Arial" w:cs="Arial"/>
                <w:bCs/>
                <w:color w:val="000000" w:themeColor="text1"/>
                <w:sz w:val="20"/>
                <w:szCs w:val="20"/>
              </w:rPr>
              <w:t>Evaluación de Desempeño</w:t>
            </w:r>
          </w:p>
        </w:tc>
        <w:tc>
          <w:tcPr>
            <w:tcW w:w="3847" w:type="pct"/>
            <w:shd w:val="clear" w:color="auto" w:fill="auto"/>
            <w:vAlign w:val="center"/>
          </w:tcPr>
          <w:p w14:paraId="76C6BB69" w14:textId="77777777" w:rsidR="004D475B" w:rsidRPr="00B5416A" w:rsidRDefault="004D475B" w:rsidP="00B5416A">
            <w:pPr>
              <w:spacing w:line="276" w:lineRule="auto"/>
              <w:contextualSpacing/>
              <w:jc w:val="both"/>
              <w:rPr>
                <w:rFonts w:ascii="Arial" w:hAnsi="Arial" w:cs="Arial"/>
                <w:bCs/>
                <w:color w:val="000000" w:themeColor="text1"/>
                <w:sz w:val="20"/>
                <w:szCs w:val="20"/>
              </w:rPr>
            </w:pPr>
            <w:r w:rsidRPr="00B5416A">
              <w:rPr>
                <w:rFonts w:ascii="Arial" w:hAnsi="Arial" w:cs="Arial"/>
                <w:bCs/>
                <w:color w:val="000000" w:themeColor="text1"/>
                <w:sz w:val="20"/>
                <w:szCs w:val="20"/>
              </w:rPr>
              <w:t>Es un sistema formal para estimar el cumplimiento de las obligaciones laborales de un empleado.</w:t>
            </w:r>
          </w:p>
        </w:tc>
      </w:tr>
      <w:tr w:rsidR="004D475B" w:rsidRPr="008D776D" w14:paraId="36DC286A" w14:textId="77777777" w:rsidTr="00B06EE3">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cantSplit/>
        </w:trPr>
        <w:tc>
          <w:tcPr>
            <w:tcW w:w="1153" w:type="pct"/>
            <w:shd w:val="clear" w:color="auto" w:fill="auto"/>
            <w:vAlign w:val="center"/>
          </w:tcPr>
          <w:p w14:paraId="33C75254" w14:textId="77777777" w:rsidR="004D475B" w:rsidRPr="00B5416A" w:rsidRDefault="004D475B" w:rsidP="00B5416A">
            <w:pPr>
              <w:spacing w:line="276" w:lineRule="auto"/>
              <w:jc w:val="center"/>
              <w:rPr>
                <w:rFonts w:ascii="Arial" w:hAnsi="Arial" w:cs="Arial"/>
                <w:bCs/>
                <w:color w:val="000000" w:themeColor="text1"/>
                <w:sz w:val="20"/>
                <w:szCs w:val="20"/>
              </w:rPr>
            </w:pPr>
            <w:r w:rsidRPr="00B5416A">
              <w:rPr>
                <w:rFonts w:ascii="Arial" w:hAnsi="Arial" w:cs="Arial"/>
                <w:bCs/>
                <w:color w:val="000000" w:themeColor="text1"/>
                <w:sz w:val="20"/>
                <w:szCs w:val="20"/>
              </w:rPr>
              <w:t>Inasistencias</w:t>
            </w:r>
          </w:p>
        </w:tc>
        <w:tc>
          <w:tcPr>
            <w:tcW w:w="3847" w:type="pct"/>
            <w:shd w:val="clear" w:color="auto" w:fill="auto"/>
            <w:vAlign w:val="center"/>
          </w:tcPr>
          <w:p w14:paraId="00AE3963" w14:textId="77777777" w:rsidR="004D475B" w:rsidRPr="00B5416A" w:rsidRDefault="004D475B" w:rsidP="00B5416A">
            <w:pPr>
              <w:spacing w:line="276" w:lineRule="auto"/>
              <w:jc w:val="both"/>
              <w:rPr>
                <w:rFonts w:ascii="Arial" w:hAnsi="Arial" w:cs="Arial"/>
                <w:bCs/>
                <w:color w:val="000000" w:themeColor="text1"/>
                <w:sz w:val="20"/>
                <w:szCs w:val="20"/>
              </w:rPr>
            </w:pPr>
            <w:r w:rsidRPr="00B5416A">
              <w:rPr>
                <w:rFonts w:ascii="Arial" w:hAnsi="Arial" w:cs="Arial"/>
                <w:bCs/>
                <w:color w:val="000000" w:themeColor="text1"/>
                <w:sz w:val="20"/>
                <w:szCs w:val="20"/>
              </w:rPr>
              <w:t>Falta de Asistencia.</w:t>
            </w:r>
          </w:p>
        </w:tc>
      </w:tr>
      <w:tr w:rsidR="004D475B" w:rsidRPr="008D776D" w14:paraId="74796C67" w14:textId="77777777" w:rsidTr="00B06EE3">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cantSplit/>
        </w:trPr>
        <w:tc>
          <w:tcPr>
            <w:tcW w:w="1153" w:type="pct"/>
            <w:shd w:val="clear" w:color="auto" w:fill="auto"/>
            <w:vAlign w:val="center"/>
          </w:tcPr>
          <w:p w14:paraId="37072CBF" w14:textId="77777777" w:rsidR="004D475B" w:rsidRPr="00B5416A" w:rsidRDefault="004D475B" w:rsidP="00B5416A">
            <w:pPr>
              <w:spacing w:line="276" w:lineRule="auto"/>
              <w:jc w:val="center"/>
              <w:rPr>
                <w:rFonts w:ascii="Arial" w:hAnsi="Arial" w:cs="Arial"/>
                <w:bCs/>
                <w:color w:val="000000" w:themeColor="text1"/>
                <w:sz w:val="20"/>
                <w:szCs w:val="20"/>
              </w:rPr>
            </w:pPr>
            <w:r w:rsidRPr="00B5416A">
              <w:rPr>
                <w:rFonts w:ascii="Arial" w:hAnsi="Arial" w:cs="Arial"/>
                <w:bCs/>
                <w:color w:val="000000" w:themeColor="text1"/>
                <w:sz w:val="20"/>
                <w:szCs w:val="20"/>
              </w:rPr>
              <w:t>Actitud</w:t>
            </w:r>
          </w:p>
        </w:tc>
        <w:tc>
          <w:tcPr>
            <w:tcW w:w="3847" w:type="pct"/>
            <w:shd w:val="clear" w:color="auto" w:fill="auto"/>
            <w:vAlign w:val="center"/>
          </w:tcPr>
          <w:p w14:paraId="294C7035" w14:textId="77777777" w:rsidR="004D475B" w:rsidRPr="00B5416A" w:rsidRDefault="004D475B" w:rsidP="00B5416A">
            <w:pPr>
              <w:spacing w:line="276" w:lineRule="auto"/>
              <w:jc w:val="both"/>
              <w:rPr>
                <w:rFonts w:ascii="Arial" w:hAnsi="Arial" w:cs="Arial"/>
                <w:bCs/>
                <w:color w:val="000000" w:themeColor="text1"/>
                <w:sz w:val="20"/>
                <w:szCs w:val="20"/>
              </w:rPr>
            </w:pPr>
            <w:r w:rsidRPr="00B5416A">
              <w:rPr>
                <w:rFonts w:ascii="Arial" w:hAnsi="Arial" w:cs="Arial"/>
                <w:bCs/>
                <w:color w:val="000000" w:themeColor="text1"/>
                <w:sz w:val="20"/>
                <w:szCs w:val="20"/>
              </w:rPr>
              <w:t>Es el comportamiento que emplea un individuo para hacer las labores.</w:t>
            </w:r>
          </w:p>
        </w:tc>
      </w:tr>
      <w:tr w:rsidR="004D475B" w:rsidRPr="008D776D" w14:paraId="1317BB25" w14:textId="77777777" w:rsidTr="00B06EE3">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cantSplit/>
        </w:trPr>
        <w:tc>
          <w:tcPr>
            <w:tcW w:w="1153" w:type="pct"/>
            <w:shd w:val="clear" w:color="auto" w:fill="auto"/>
            <w:vAlign w:val="center"/>
          </w:tcPr>
          <w:p w14:paraId="7140B2BC" w14:textId="77777777" w:rsidR="004D475B" w:rsidRPr="00B5416A" w:rsidRDefault="004D475B" w:rsidP="00B5416A">
            <w:pPr>
              <w:spacing w:line="276" w:lineRule="auto"/>
              <w:jc w:val="center"/>
              <w:rPr>
                <w:rFonts w:ascii="Arial" w:hAnsi="Arial" w:cs="Arial"/>
                <w:bCs/>
                <w:color w:val="000000" w:themeColor="text1"/>
                <w:sz w:val="20"/>
                <w:szCs w:val="20"/>
              </w:rPr>
            </w:pPr>
            <w:r w:rsidRPr="00B5416A">
              <w:rPr>
                <w:rFonts w:ascii="Arial" w:hAnsi="Arial" w:cs="Arial"/>
                <w:bCs/>
                <w:color w:val="000000" w:themeColor="text1"/>
                <w:sz w:val="20"/>
                <w:szCs w:val="20"/>
              </w:rPr>
              <w:t>Competencia</w:t>
            </w:r>
          </w:p>
        </w:tc>
        <w:tc>
          <w:tcPr>
            <w:tcW w:w="3847" w:type="pct"/>
            <w:shd w:val="clear" w:color="auto" w:fill="auto"/>
            <w:vAlign w:val="center"/>
          </w:tcPr>
          <w:p w14:paraId="5A15D84C" w14:textId="77777777" w:rsidR="004D475B" w:rsidRPr="00B5416A" w:rsidRDefault="004D475B" w:rsidP="00B5416A">
            <w:pPr>
              <w:spacing w:line="276" w:lineRule="auto"/>
              <w:jc w:val="both"/>
              <w:rPr>
                <w:rFonts w:ascii="Arial" w:hAnsi="Arial" w:cs="Arial"/>
                <w:bCs/>
                <w:color w:val="000000" w:themeColor="text1"/>
                <w:sz w:val="20"/>
                <w:szCs w:val="20"/>
              </w:rPr>
            </w:pPr>
            <w:r w:rsidRPr="00B5416A">
              <w:rPr>
                <w:rFonts w:ascii="Arial" w:hAnsi="Arial" w:cs="Arial"/>
                <w:bCs/>
                <w:color w:val="000000" w:themeColor="text1"/>
                <w:sz w:val="20"/>
                <w:szCs w:val="20"/>
              </w:rPr>
              <w:t>Son los conocimientos, habilidades y actitudes necesarios para llevar a cabo exitosamente una determinada actividad.</w:t>
            </w:r>
          </w:p>
        </w:tc>
      </w:tr>
      <w:tr w:rsidR="004D475B" w:rsidRPr="008D776D" w14:paraId="27D66E42" w14:textId="77777777" w:rsidTr="00B06EE3">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cantSplit/>
        </w:trPr>
        <w:tc>
          <w:tcPr>
            <w:tcW w:w="1153" w:type="pct"/>
            <w:shd w:val="clear" w:color="auto" w:fill="auto"/>
            <w:vAlign w:val="center"/>
          </w:tcPr>
          <w:p w14:paraId="107344A0" w14:textId="77777777" w:rsidR="004D475B" w:rsidRPr="00B5416A" w:rsidRDefault="004D475B" w:rsidP="00B5416A">
            <w:pPr>
              <w:spacing w:line="276" w:lineRule="auto"/>
              <w:jc w:val="center"/>
              <w:rPr>
                <w:rFonts w:ascii="Arial" w:hAnsi="Arial" w:cs="Arial"/>
                <w:bCs/>
                <w:color w:val="000000" w:themeColor="text1"/>
                <w:sz w:val="20"/>
                <w:szCs w:val="20"/>
              </w:rPr>
            </w:pPr>
            <w:r w:rsidRPr="00B5416A">
              <w:rPr>
                <w:rFonts w:ascii="Arial" w:hAnsi="Arial" w:cs="Arial"/>
                <w:bCs/>
                <w:color w:val="000000" w:themeColor="text1"/>
                <w:sz w:val="20"/>
                <w:szCs w:val="20"/>
              </w:rPr>
              <w:t>Productividad</w:t>
            </w:r>
          </w:p>
        </w:tc>
        <w:tc>
          <w:tcPr>
            <w:tcW w:w="3847" w:type="pct"/>
            <w:shd w:val="clear" w:color="auto" w:fill="auto"/>
            <w:vAlign w:val="center"/>
          </w:tcPr>
          <w:p w14:paraId="311C5ADC" w14:textId="77777777" w:rsidR="004D475B" w:rsidRPr="00B5416A" w:rsidRDefault="004D475B" w:rsidP="00B5416A">
            <w:pPr>
              <w:spacing w:line="276" w:lineRule="auto"/>
              <w:jc w:val="both"/>
              <w:rPr>
                <w:rFonts w:ascii="Arial" w:hAnsi="Arial" w:cs="Arial"/>
                <w:bCs/>
                <w:color w:val="000000" w:themeColor="text1"/>
                <w:sz w:val="20"/>
                <w:szCs w:val="20"/>
              </w:rPr>
            </w:pPr>
            <w:r w:rsidRPr="00B5416A">
              <w:rPr>
                <w:rFonts w:ascii="Arial" w:hAnsi="Arial" w:cs="Arial"/>
                <w:bCs/>
                <w:color w:val="000000" w:themeColor="text1"/>
                <w:sz w:val="20"/>
                <w:szCs w:val="20"/>
              </w:rPr>
              <w:t>La cantidad de bienes y servicios que un grupo de trabajadores produce en un período de tiempo determinado.</w:t>
            </w:r>
          </w:p>
        </w:tc>
      </w:tr>
      <w:tr w:rsidR="004D475B" w:rsidRPr="008D776D" w14:paraId="3F793C37" w14:textId="77777777" w:rsidTr="00B06EE3">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cantSplit/>
        </w:trPr>
        <w:tc>
          <w:tcPr>
            <w:tcW w:w="1153" w:type="pct"/>
            <w:shd w:val="clear" w:color="auto" w:fill="auto"/>
            <w:vAlign w:val="center"/>
          </w:tcPr>
          <w:p w14:paraId="6850A6A0" w14:textId="77777777" w:rsidR="004D475B" w:rsidRPr="00B5416A" w:rsidRDefault="004D475B" w:rsidP="00B5416A">
            <w:pPr>
              <w:spacing w:line="276" w:lineRule="auto"/>
              <w:jc w:val="center"/>
              <w:rPr>
                <w:rFonts w:ascii="Arial" w:hAnsi="Arial" w:cs="Arial"/>
                <w:bCs/>
                <w:color w:val="000000" w:themeColor="text1"/>
                <w:sz w:val="20"/>
                <w:szCs w:val="20"/>
              </w:rPr>
            </w:pPr>
            <w:r w:rsidRPr="00B5416A">
              <w:rPr>
                <w:rFonts w:ascii="Arial" w:hAnsi="Arial" w:cs="Arial"/>
                <w:bCs/>
                <w:color w:val="000000" w:themeColor="text1"/>
                <w:sz w:val="20"/>
                <w:szCs w:val="20"/>
              </w:rPr>
              <w:t>Capacitación</w:t>
            </w:r>
          </w:p>
        </w:tc>
        <w:tc>
          <w:tcPr>
            <w:tcW w:w="3847" w:type="pct"/>
            <w:shd w:val="clear" w:color="auto" w:fill="auto"/>
            <w:vAlign w:val="center"/>
          </w:tcPr>
          <w:p w14:paraId="7915415B" w14:textId="1940E6DF" w:rsidR="004D475B" w:rsidRPr="00B5416A" w:rsidRDefault="004D475B" w:rsidP="00B5416A">
            <w:pPr>
              <w:spacing w:line="276" w:lineRule="auto"/>
              <w:jc w:val="both"/>
              <w:rPr>
                <w:rFonts w:ascii="Arial" w:hAnsi="Arial" w:cs="Arial"/>
                <w:color w:val="000000" w:themeColor="text1"/>
                <w:sz w:val="20"/>
                <w:szCs w:val="20"/>
              </w:rPr>
            </w:pPr>
            <w:r w:rsidRPr="00B5416A">
              <w:rPr>
                <w:rFonts w:ascii="Arial" w:hAnsi="Arial" w:cs="Arial"/>
                <w:color w:val="000000" w:themeColor="text1"/>
                <w:sz w:val="20"/>
                <w:szCs w:val="20"/>
              </w:rPr>
              <w:t xml:space="preserve">Es un proceso </w:t>
            </w:r>
            <w:r w:rsidR="00B37BF3" w:rsidRPr="00B5416A">
              <w:rPr>
                <w:rFonts w:ascii="Arial" w:hAnsi="Arial" w:cs="Arial"/>
                <w:color w:val="000000" w:themeColor="text1"/>
                <w:sz w:val="20"/>
                <w:szCs w:val="20"/>
              </w:rPr>
              <w:t>continuo</w:t>
            </w:r>
            <w:r w:rsidRPr="00B5416A">
              <w:rPr>
                <w:rFonts w:ascii="Arial" w:hAnsi="Arial" w:cs="Arial"/>
                <w:color w:val="000000" w:themeColor="text1"/>
                <w:sz w:val="20"/>
                <w:szCs w:val="20"/>
              </w:rPr>
              <w:t xml:space="preserve"> de enseñanza-aprendizaje, mediante el cual se desarrollan habilidades y destrezas del personal, que le permitan un mejor desempeño en sus labores habituales</w:t>
            </w:r>
            <w:r w:rsidR="00EB520A" w:rsidRPr="00B5416A">
              <w:rPr>
                <w:rFonts w:ascii="Arial" w:hAnsi="Arial" w:cs="Arial"/>
                <w:color w:val="000000" w:themeColor="text1"/>
                <w:sz w:val="20"/>
                <w:szCs w:val="20"/>
              </w:rPr>
              <w:t>,</w:t>
            </w:r>
            <w:r w:rsidRPr="00B5416A">
              <w:rPr>
                <w:rFonts w:ascii="Arial" w:hAnsi="Arial" w:cs="Arial"/>
                <w:color w:val="000000" w:themeColor="text1"/>
                <w:sz w:val="20"/>
                <w:szCs w:val="20"/>
              </w:rPr>
              <w:t xml:space="preserve"> contribuyendo en el desarrollo profesional e individual.</w:t>
            </w:r>
          </w:p>
        </w:tc>
      </w:tr>
      <w:tr w:rsidR="004D475B" w:rsidRPr="008D776D" w14:paraId="252653DA" w14:textId="77777777" w:rsidTr="00B06EE3">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cantSplit/>
        </w:trPr>
        <w:tc>
          <w:tcPr>
            <w:tcW w:w="1153" w:type="pct"/>
            <w:shd w:val="clear" w:color="auto" w:fill="auto"/>
            <w:vAlign w:val="center"/>
          </w:tcPr>
          <w:p w14:paraId="2907E312" w14:textId="77777777" w:rsidR="004D475B" w:rsidRPr="00B5416A" w:rsidRDefault="004D475B" w:rsidP="00B5416A">
            <w:pPr>
              <w:spacing w:line="276" w:lineRule="auto"/>
              <w:jc w:val="center"/>
              <w:rPr>
                <w:rFonts w:ascii="Arial" w:hAnsi="Arial" w:cs="Arial"/>
                <w:bCs/>
                <w:color w:val="000000" w:themeColor="text1"/>
                <w:sz w:val="20"/>
                <w:szCs w:val="20"/>
              </w:rPr>
            </w:pPr>
            <w:r w:rsidRPr="00B5416A">
              <w:rPr>
                <w:rFonts w:ascii="Arial" w:hAnsi="Arial" w:cs="Arial"/>
                <w:bCs/>
                <w:color w:val="000000" w:themeColor="text1"/>
                <w:sz w:val="20"/>
                <w:szCs w:val="20"/>
              </w:rPr>
              <w:t>Evaluación de Competencias</w:t>
            </w:r>
          </w:p>
        </w:tc>
        <w:tc>
          <w:tcPr>
            <w:tcW w:w="3847" w:type="pct"/>
            <w:shd w:val="clear" w:color="auto" w:fill="auto"/>
            <w:vAlign w:val="center"/>
          </w:tcPr>
          <w:p w14:paraId="2E9F0241" w14:textId="77777777" w:rsidR="004D475B" w:rsidRPr="00B5416A" w:rsidRDefault="004D475B" w:rsidP="00B5416A">
            <w:pPr>
              <w:spacing w:line="276" w:lineRule="auto"/>
              <w:jc w:val="both"/>
              <w:rPr>
                <w:rFonts w:ascii="Arial" w:hAnsi="Arial" w:cs="Arial"/>
                <w:bCs/>
                <w:color w:val="000000" w:themeColor="text1"/>
                <w:sz w:val="20"/>
                <w:szCs w:val="20"/>
              </w:rPr>
            </w:pPr>
            <w:r w:rsidRPr="00B5416A">
              <w:rPr>
                <w:rFonts w:ascii="Arial" w:hAnsi="Arial" w:cs="Arial"/>
                <w:bCs/>
                <w:color w:val="000000" w:themeColor="text1"/>
                <w:sz w:val="20"/>
                <w:szCs w:val="20"/>
              </w:rPr>
              <w:t>Proceso estructurado para medir las competencias de los colaboradores de una organización, con un propósito de desarrollo, en el cual participan múltiples evaluadores.</w:t>
            </w:r>
          </w:p>
        </w:tc>
      </w:tr>
      <w:tr w:rsidR="004D475B" w:rsidRPr="008D776D" w14:paraId="7BB5795A" w14:textId="77777777" w:rsidTr="00B06EE3">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cantSplit/>
        </w:trPr>
        <w:tc>
          <w:tcPr>
            <w:tcW w:w="1153" w:type="pct"/>
            <w:shd w:val="clear" w:color="auto" w:fill="auto"/>
            <w:vAlign w:val="center"/>
          </w:tcPr>
          <w:p w14:paraId="4A6B9CAC" w14:textId="3CC03A8B" w:rsidR="004D475B" w:rsidRPr="00B5416A" w:rsidRDefault="004D475B" w:rsidP="00B5416A">
            <w:pPr>
              <w:spacing w:line="276" w:lineRule="auto"/>
              <w:jc w:val="center"/>
              <w:rPr>
                <w:rFonts w:ascii="Arial" w:hAnsi="Arial" w:cs="Arial"/>
                <w:bCs/>
                <w:color w:val="000000" w:themeColor="text1"/>
                <w:sz w:val="20"/>
                <w:szCs w:val="20"/>
              </w:rPr>
            </w:pPr>
            <w:r w:rsidRPr="00B5416A">
              <w:rPr>
                <w:rFonts w:ascii="Arial" w:hAnsi="Arial" w:cs="Arial"/>
                <w:bCs/>
                <w:color w:val="000000" w:themeColor="text1"/>
                <w:sz w:val="20"/>
                <w:szCs w:val="20"/>
              </w:rPr>
              <w:t xml:space="preserve">Plan de </w:t>
            </w:r>
            <w:r w:rsidR="00EB520A" w:rsidRPr="00B5416A">
              <w:rPr>
                <w:rFonts w:ascii="Arial" w:hAnsi="Arial" w:cs="Arial"/>
                <w:bCs/>
                <w:color w:val="000000" w:themeColor="text1"/>
                <w:sz w:val="20"/>
                <w:szCs w:val="20"/>
              </w:rPr>
              <w:t>A</w:t>
            </w:r>
            <w:r w:rsidRPr="00B5416A">
              <w:rPr>
                <w:rFonts w:ascii="Arial" w:hAnsi="Arial" w:cs="Arial"/>
                <w:bCs/>
                <w:color w:val="000000" w:themeColor="text1"/>
                <w:sz w:val="20"/>
                <w:szCs w:val="20"/>
              </w:rPr>
              <w:t>cción</w:t>
            </w:r>
          </w:p>
        </w:tc>
        <w:tc>
          <w:tcPr>
            <w:tcW w:w="3847" w:type="pct"/>
            <w:shd w:val="clear" w:color="auto" w:fill="auto"/>
            <w:vAlign w:val="center"/>
          </w:tcPr>
          <w:p w14:paraId="1D666175" w14:textId="11BC3C70" w:rsidR="004D475B" w:rsidRPr="00B5416A" w:rsidRDefault="004D475B" w:rsidP="00B5416A">
            <w:pPr>
              <w:spacing w:line="276" w:lineRule="auto"/>
              <w:jc w:val="both"/>
              <w:rPr>
                <w:rFonts w:ascii="Arial" w:hAnsi="Arial" w:cs="Arial"/>
                <w:bCs/>
                <w:color w:val="000000" w:themeColor="text1"/>
                <w:sz w:val="20"/>
                <w:szCs w:val="20"/>
              </w:rPr>
            </w:pPr>
            <w:r w:rsidRPr="00B5416A">
              <w:rPr>
                <w:rFonts w:ascii="Arial" w:hAnsi="Arial" w:cs="Arial"/>
                <w:bCs/>
                <w:color w:val="000000" w:themeColor="text1"/>
                <w:sz w:val="20"/>
                <w:szCs w:val="20"/>
              </w:rPr>
              <w:t>Documentación de las acciones de mejora, de acuerdo a los resultados de las evaluaciones</w:t>
            </w:r>
            <w:r w:rsidR="00F45E82" w:rsidRPr="00B5416A">
              <w:rPr>
                <w:rFonts w:ascii="Arial" w:hAnsi="Arial" w:cs="Arial"/>
                <w:bCs/>
                <w:color w:val="000000" w:themeColor="text1"/>
                <w:sz w:val="20"/>
                <w:szCs w:val="20"/>
              </w:rPr>
              <w:t xml:space="preserve"> del desempeño</w:t>
            </w:r>
            <w:r w:rsidRPr="00B5416A">
              <w:rPr>
                <w:rFonts w:ascii="Arial" w:hAnsi="Arial" w:cs="Arial"/>
                <w:bCs/>
                <w:color w:val="000000" w:themeColor="text1"/>
                <w:sz w:val="20"/>
                <w:szCs w:val="20"/>
              </w:rPr>
              <w:t xml:space="preserve"> aplicadas</w:t>
            </w:r>
            <w:r w:rsidR="00F45E82" w:rsidRPr="00B5416A">
              <w:rPr>
                <w:rFonts w:ascii="Arial" w:hAnsi="Arial" w:cs="Arial"/>
                <w:bCs/>
                <w:color w:val="000000" w:themeColor="text1"/>
                <w:sz w:val="20"/>
                <w:szCs w:val="20"/>
              </w:rPr>
              <w:t xml:space="preserve"> al persona</w:t>
            </w:r>
            <w:r w:rsidR="00F157D2" w:rsidRPr="00B5416A">
              <w:rPr>
                <w:rFonts w:ascii="Arial" w:hAnsi="Arial" w:cs="Arial"/>
                <w:bCs/>
                <w:color w:val="000000" w:themeColor="text1"/>
                <w:sz w:val="20"/>
                <w:szCs w:val="20"/>
              </w:rPr>
              <w:t>l</w:t>
            </w:r>
            <w:r w:rsidRPr="00B5416A">
              <w:rPr>
                <w:rFonts w:ascii="Arial" w:hAnsi="Arial" w:cs="Arial"/>
                <w:bCs/>
                <w:color w:val="000000" w:themeColor="text1"/>
                <w:sz w:val="20"/>
                <w:szCs w:val="20"/>
              </w:rPr>
              <w:t>, cuyo objetivo es elevar los índices de satisfacción y/o competencias.</w:t>
            </w:r>
          </w:p>
        </w:tc>
      </w:tr>
    </w:tbl>
    <w:p w14:paraId="7BFD6635" w14:textId="77777777" w:rsidR="004D475B" w:rsidRPr="008D776D" w:rsidRDefault="004D475B" w:rsidP="004D475B">
      <w:pPr>
        <w:spacing w:after="0" w:line="240" w:lineRule="auto"/>
        <w:contextualSpacing/>
        <w:jc w:val="both"/>
        <w:rPr>
          <w:rFonts w:ascii="Arial" w:hAnsi="Arial" w:cs="Arial"/>
          <w:b/>
        </w:rPr>
      </w:pPr>
    </w:p>
    <w:p w14:paraId="4346EA7A" w14:textId="3767A364" w:rsidR="004D475B" w:rsidRPr="008D776D" w:rsidRDefault="004D475B" w:rsidP="004D475B">
      <w:pPr>
        <w:pStyle w:val="Prrafodelista"/>
        <w:numPr>
          <w:ilvl w:val="0"/>
          <w:numId w:val="31"/>
        </w:numPr>
        <w:pBdr>
          <w:top w:val="nil"/>
          <w:left w:val="nil"/>
          <w:bottom w:val="nil"/>
          <w:right w:val="nil"/>
          <w:between w:val="nil"/>
        </w:pBdr>
        <w:spacing w:after="0" w:line="276" w:lineRule="auto"/>
        <w:ind w:left="0" w:firstLine="0"/>
        <w:contextualSpacing w:val="0"/>
        <w:jc w:val="both"/>
        <w:rPr>
          <w:rFonts w:ascii="Arial" w:hAnsi="Arial" w:cs="Arial"/>
          <w:b/>
          <w:color w:val="000000"/>
        </w:rPr>
      </w:pPr>
      <w:r w:rsidRPr="008D776D">
        <w:rPr>
          <w:rFonts w:ascii="Arial" w:hAnsi="Arial" w:cs="Arial"/>
          <w:b/>
          <w:color w:val="000000"/>
        </w:rPr>
        <w:t>POLÍTICAS DE OPERACIÓN</w:t>
      </w:r>
      <w:r w:rsidR="00EB520A" w:rsidRPr="008D776D">
        <w:rPr>
          <w:rFonts w:ascii="Arial" w:hAnsi="Arial" w:cs="Arial"/>
          <w:b/>
          <w:color w:val="000000"/>
        </w:rPr>
        <w:t>.</w:t>
      </w:r>
    </w:p>
    <w:p w14:paraId="129E2177" w14:textId="77777777" w:rsidR="004D475B" w:rsidRPr="008D776D" w:rsidRDefault="004D475B" w:rsidP="00E57C04">
      <w:pPr>
        <w:spacing w:after="0" w:line="240" w:lineRule="auto"/>
        <w:rPr>
          <w:rFonts w:ascii="Arial" w:hAnsi="Arial" w:cs="Arial"/>
          <w:b/>
          <w:color w:val="000000" w:themeColor="text1"/>
          <w:sz w:val="24"/>
        </w:rPr>
      </w:pPr>
    </w:p>
    <w:p w14:paraId="57768F39" w14:textId="77777777" w:rsidR="004D475B" w:rsidRPr="00B5416A" w:rsidRDefault="004D475B" w:rsidP="00B5416A">
      <w:pPr>
        <w:spacing w:after="0" w:line="276" w:lineRule="auto"/>
        <w:jc w:val="both"/>
        <w:rPr>
          <w:rFonts w:ascii="Arial" w:hAnsi="Arial" w:cs="Arial"/>
          <w:color w:val="000000" w:themeColor="text1"/>
          <w:sz w:val="20"/>
          <w:szCs w:val="20"/>
        </w:rPr>
      </w:pPr>
      <w:r w:rsidRPr="00B5416A">
        <w:rPr>
          <w:rFonts w:ascii="Arial" w:hAnsi="Arial" w:cs="Arial"/>
          <w:color w:val="000000" w:themeColor="text1"/>
          <w:sz w:val="20"/>
          <w:szCs w:val="20"/>
        </w:rPr>
        <w:t xml:space="preserve">Este procedimiento cuenta con </w:t>
      </w:r>
      <w:r w:rsidRPr="00B5416A">
        <w:rPr>
          <w:rFonts w:ascii="Arial" w:hAnsi="Arial" w:cs="Arial"/>
          <w:b/>
          <w:i/>
          <w:color w:val="000000" w:themeColor="text1"/>
          <w:sz w:val="20"/>
          <w:szCs w:val="20"/>
        </w:rPr>
        <w:t>la consistencia y trazabilidad</w:t>
      </w:r>
      <w:r w:rsidRPr="00B5416A">
        <w:rPr>
          <w:rFonts w:ascii="Arial" w:hAnsi="Arial" w:cs="Arial"/>
          <w:color w:val="000000" w:themeColor="text1"/>
          <w:sz w:val="20"/>
          <w:szCs w:val="20"/>
        </w:rPr>
        <w:t xml:space="preserve"> de la información que motivó el otorgar la evaluación de cada factor a cada una de las figuras operativas; bajo las siguientes políticas de operación:</w:t>
      </w:r>
    </w:p>
    <w:p w14:paraId="7A615200" w14:textId="77777777" w:rsidR="004D475B" w:rsidRPr="00B5416A" w:rsidRDefault="004D475B" w:rsidP="00B5416A">
      <w:pPr>
        <w:spacing w:after="0" w:line="276" w:lineRule="auto"/>
        <w:jc w:val="both"/>
        <w:rPr>
          <w:rFonts w:ascii="Arial" w:hAnsi="Arial" w:cs="Arial"/>
          <w:color w:val="000000" w:themeColor="text1"/>
          <w:sz w:val="20"/>
          <w:szCs w:val="20"/>
        </w:rPr>
      </w:pPr>
    </w:p>
    <w:p w14:paraId="0293B11B" w14:textId="0EF52138" w:rsidR="004D475B" w:rsidRPr="00B5416A" w:rsidRDefault="00EB520A" w:rsidP="00B5416A">
      <w:pPr>
        <w:pStyle w:val="Prrafodelista"/>
        <w:numPr>
          <w:ilvl w:val="0"/>
          <w:numId w:val="35"/>
        </w:numPr>
        <w:spacing w:after="0" w:line="276" w:lineRule="auto"/>
        <w:jc w:val="both"/>
        <w:rPr>
          <w:rFonts w:ascii="Arial" w:hAnsi="Arial" w:cs="Arial"/>
          <w:color w:val="000000" w:themeColor="text1"/>
          <w:sz w:val="20"/>
          <w:szCs w:val="20"/>
        </w:rPr>
      </w:pPr>
      <w:r w:rsidRPr="00B5416A">
        <w:rPr>
          <w:rFonts w:ascii="Arial" w:hAnsi="Arial" w:cs="Arial"/>
          <w:color w:val="000000" w:themeColor="text1"/>
          <w:sz w:val="20"/>
          <w:szCs w:val="20"/>
        </w:rPr>
        <w:t>Periodo de aplicación</w:t>
      </w:r>
      <w:r w:rsidR="00F231B8">
        <w:rPr>
          <w:rFonts w:ascii="Arial" w:hAnsi="Arial" w:cs="Arial"/>
          <w:color w:val="000000" w:themeColor="text1"/>
          <w:sz w:val="20"/>
          <w:szCs w:val="20"/>
        </w:rPr>
        <w:t>,</w:t>
      </w:r>
      <w:r w:rsidRPr="00B5416A">
        <w:rPr>
          <w:rFonts w:ascii="Arial" w:hAnsi="Arial" w:cs="Arial"/>
          <w:color w:val="000000" w:themeColor="text1"/>
          <w:sz w:val="20"/>
          <w:szCs w:val="20"/>
        </w:rPr>
        <w:t xml:space="preserve"> será de carácter </w:t>
      </w:r>
      <w:r w:rsidR="00792DD5" w:rsidRPr="00B5416A">
        <w:rPr>
          <w:rFonts w:ascii="Arial" w:hAnsi="Arial" w:cs="Arial"/>
          <w:color w:val="000000" w:themeColor="text1"/>
          <w:sz w:val="20"/>
          <w:szCs w:val="20"/>
        </w:rPr>
        <w:t xml:space="preserve">mensual </w:t>
      </w:r>
      <w:r w:rsidRPr="00B5416A">
        <w:rPr>
          <w:rFonts w:ascii="Arial" w:hAnsi="Arial" w:cs="Arial"/>
          <w:color w:val="000000" w:themeColor="text1"/>
          <w:sz w:val="20"/>
          <w:szCs w:val="20"/>
        </w:rPr>
        <w:t xml:space="preserve">en la verificación del desempeño (se deberá elaborar cinco días después a la conclusión del periodo </w:t>
      </w:r>
      <w:r w:rsidR="00792DD5" w:rsidRPr="00B5416A">
        <w:rPr>
          <w:rFonts w:ascii="Arial" w:hAnsi="Arial" w:cs="Arial"/>
          <w:color w:val="000000" w:themeColor="text1"/>
          <w:sz w:val="20"/>
          <w:szCs w:val="20"/>
        </w:rPr>
        <w:t>mensual</w:t>
      </w:r>
      <w:r w:rsidRPr="00B5416A">
        <w:rPr>
          <w:rFonts w:ascii="Arial" w:hAnsi="Arial" w:cs="Arial"/>
          <w:color w:val="000000" w:themeColor="text1"/>
          <w:sz w:val="20"/>
          <w:szCs w:val="20"/>
        </w:rPr>
        <w:t xml:space="preserve">), y una integración </w:t>
      </w:r>
      <w:r w:rsidR="00792DD5" w:rsidRPr="00B5416A">
        <w:rPr>
          <w:rFonts w:ascii="Arial" w:hAnsi="Arial" w:cs="Arial"/>
          <w:color w:val="000000" w:themeColor="text1"/>
          <w:sz w:val="20"/>
          <w:szCs w:val="20"/>
        </w:rPr>
        <w:t xml:space="preserve">cuatrimestral </w:t>
      </w:r>
      <w:r w:rsidRPr="00B5416A">
        <w:rPr>
          <w:rFonts w:ascii="Arial" w:hAnsi="Arial" w:cs="Arial"/>
          <w:color w:val="000000" w:themeColor="text1"/>
          <w:sz w:val="20"/>
          <w:szCs w:val="20"/>
        </w:rPr>
        <w:t xml:space="preserve">(deberá ser remitido a la Vocalía del Registro Federal de Electores de la Junta Local Ejecutiva quince días después del periodo </w:t>
      </w:r>
      <w:r w:rsidR="00792DD5" w:rsidRPr="00B5416A">
        <w:rPr>
          <w:rFonts w:ascii="Arial" w:hAnsi="Arial" w:cs="Arial"/>
          <w:color w:val="000000" w:themeColor="text1"/>
          <w:sz w:val="20"/>
          <w:szCs w:val="20"/>
        </w:rPr>
        <w:t>cuatrimestral</w:t>
      </w:r>
      <w:r w:rsidRPr="00B5416A">
        <w:rPr>
          <w:rFonts w:ascii="Arial" w:hAnsi="Arial" w:cs="Arial"/>
          <w:color w:val="000000" w:themeColor="text1"/>
          <w:sz w:val="20"/>
          <w:szCs w:val="20"/>
        </w:rPr>
        <w:t>).</w:t>
      </w:r>
    </w:p>
    <w:p w14:paraId="233F87BC" w14:textId="77777777" w:rsidR="00541A48" w:rsidRPr="00B5416A" w:rsidRDefault="00541A48" w:rsidP="00B5416A">
      <w:pPr>
        <w:pStyle w:val="Prrafodelista"/>
        <w:spacing w:after="0" w:line="276" w:lineRule="auto"/>
        <w:jc w:val="both"/>
        <w:rPr>
          <w:rFonts w:ascii="Arial" w:hAnsi="Arial" w:cs="Arial"/>
          <w:color w:val="000000" w:themeColor="text1"/>
          <w:sz w:val="20"/>
          <w:szCs w:val="20"/>
        </w:rPr>
      </w:pPr>
    </w:p>
    <w:p w14:paraId="76FE09E2" w14:textId="77777777" w:rsidR="004D475B" w:rsidRPr="00B5416A" w:rsidRDefault="004D475B" w:rsidP="00B5416A">
      <w:pPr>
        <w:pStyle w:val="Prrafodelista"/>
        <w:numPr>
          <w:ilvl w:val="0"/>
          <w:numId w:val="35"/>
        </w:numPr>
        <w:spacing w:after="0" w:line="276" w:lineRule="auto"/>
        <w:jc w:val="both"/>
        <w:rPr>
          <w:rFonts w:ascii="Arial" w:hAnsi="Arial" w:cs="Arial"/>
          <w:color w:val="000000" w:themeColor="text1"/>
          <w:sz w:val="20"/>
          <w:szCs w:val="20"/>
        </w:rPr>
      </w:pPr>
      <w:r w:rsidRPr="00B5416A">
        <w:rPr>
          <w:rFonts w:ascii="Arial" w:hAnsi="Arial" w:cs="Arial"/>
          <w:color w:val="000000" w:themeColor="text1"/>
          <w:sz w:val="20"/>
          <w:szCs w:val="20"/>
        </w:rPr>
        <w:t>Cada factor deberá ser registrado en un formato especifico, lo que permite identificar la trazabilidad del concentrado de la bitácora de desempeño.</w:t>
      </w:r>
    </w:p>
    <w:p w14:paraId="2107F1C5" w14:textId="3F237421" w:rsidR="004D475B" w:rsidRPr="00B5416A" w:rsidRDefault="00C7751C" w:rsidP="00B5416A">
      <w:pPr>
        <w:pStyle w:val="Prrafodelista"/>
        <w:numPr>
          <w:ilvl w:val="0"/>
          <w:numId w:val="35"/>
        </w:numPr>
        <w:spacing w:after="0" w:line="276" w:lineRule="auto"/>
        <w:jc w:val="both"/>
        <w:rPr>
          <w:rFonts w:ascii="Arial" w:hAnsi="Arial" w:cs="Arial"/>
          <w:color w:val="000000" w:themeColor="text1"/>
          <w:sz w:val="20"/>
          <w:szCs w:val="20"/>
        </w:rPr>
      </w:pPr>
      <w:r w:rsidRPr="00B5416A">
        <w:rPr>
          <w:rFonts w:ascii="Arial" w:hAnsi="Arial" w:cs="Arial"/>
          <w:color w:val="000000" w:themeColor="text1"/>
          <w:sz w:val="20"/>
          <w:szCs w:val="20"/>
        </w:rPr>
        <w:lastRenderedPageBreak/>
        <w:t>Contar con la consistencia en los reportes, oficios y formatos que evidenci</w:t>
      </w:r>
      <w:r w:rsidR="00B37BF3" w:rsidRPr="00B5416A">
        <w:rPr>
          <w:rFonts w:ascii="Arial" w:hAnsi="Arial" w:cs="Arial"/>
          <w:color w:val="000000" w:themeColor="text1"/>
          <w:sz w:val="20"/>
          <w:szCs w:val="20"/>
        </w:rPr>
        <w:t>en</w:t>
      </w:r>
      <w:r w:rsidRPr="00B5416A">
        <w:rPr>
          <w:rFonts w:ascii="Arial" w:hAnsi="Arial" w:cs="Arial"/>
          <w:color w:val="000000" w:themeColor="text1"/>
          <w:sz w:val="20"/>
          <w:szCs w:val="20"/>
        </w:rPr>
        <w:t xml:space="preserve"> el incumplimiento normativo, con lo registrado en el factor del cumplimiento normativo, y registrar el testigo documental que permit</w:t>
      </w:r>
      <w:r w:rsidR="00B37BF3" w:rsidRPr="00B5416A">
        <w:rPr>
          <w:rFonts w:ascii="Arial" w:hAnsi="Arial" w:cs="Arial"/>
          <w:color w:val="000000" w:themeColor="text1"/>
          <w:sz w:val="20"/>
          <w:szCs w:val="20"/>
        </w:rPr>
        <w:t>an</w:t>
      </w:r>
      <w:r w:rsidRPr="00B5416A">
        <w:rPr>
          <w:rFonts w:ascii="Arial" w:hAnsi="Arial" w:cs="Arial"/>
          <w:color w:val="000000" w:themeColor="text1"/>
          <w:sz w:val="20"/>
          <w:szCs w:val="20"/>
        </w:rPr>
        <w:t xml:space="preserve"> identificar el incumplimiento normativo y su correspondencia en la evaluación emitida.</w:t>
      </w:r>
    </w:p>
    <w:p w14:paraId="48D2D2B4" w14:textId="77777777" w:rsidR="004D475B" w:rsidRPr="00B5416A" w:rsidRDefault="004D475B" w:rsidP="00B5416A">
      <w:pPr>
        <w:spacing w:after="0" w:line="276" w:lineRule="auto"/>
        <w:jc w:val="both"/>
        <w:rPr>
          <w:rFonts w:ascii="Arial" w:hAnsi="Arial" w:cs="Arial"/>
          <w:color w:val="000000" w:themeColor="text1"/>
          <w:sz w:val="20"/>
          <w:szCs w:val="20"/>
        </w:rPr>
      </w:pPr>
    </w:p>
    <w:p w14:paraId="5AEA2FCF" w14:textId="77777777" w:rsidR="004D475B" w:rsidRPr="00B5416A" w:rsidRDefault="004D475B" w:rsidP="00B5416A">
      <w:pPr>
        <w:pStyle w:val="Prrafodelista"/>
        <w:numPr>
          <w:ilvl w:val="0"/>
          <w:numId w:val="35"/>
        </w:numPr>
        <w:spacing w:after="0" w:line="276" w:lineRule="auto"/>
        <w:jc w:val="both"/>
        <w:rPr>
          <w:rFonts w:ascii="Arial" w:hAnsi="Arial" w:cs="Arial"/>
          <w:color w:val="000000" w:themeColor="text1"/>
          <w:sz w:val="20"/>
          <w:szCs w:val="20"/>
        </w:rPr>
      </w:pPr>
      <w:r w:rsidRPr="00B5416A">
        <w:rPr>
          <w:rFonts w:ascii="Arial" w:hAnsi="Arial" w:cs="Arial"/>
          <w:color w:val="000000" w:themeColor="text1"/>
          <w:sz w:val="20"/>
          <w:szCs w:val="20"/>
        </w:rPr>
        <w:t>Aplicar los parámetros de afectación de cada uno de los factores.</w:t>
      </w:r>
    </w:p>
    <w:p w14:paraId="65391208" w14:textId="77777777" w:rsidR="004D475B" w:rsidRPr="00B5416A" w:rsidRDefault="004D475B" w:rsidP="00B5416A">
      <w:pPr>
        <w:spacing w:after="0" w:line="276" w:lineRule="auto"/>
        <w:jc w:val="both"/>
        <w:rPr>
          <w:rFonts w:ascii="Arial" w:hAnsi="Arial" w:cs="Arial"/>
          <w:color w:val="000000" w:themeColor="text1"/>
          <w:sz w:val="20"/>
          <w:szCs w:val="20"/>
        </w:rPr>
      </w:pPr>
    </w:p>
    <w:p w14:paraId="5975A415" w14:textId="77777777" w:rsidR="004D475B" w:rsidRPr="00B5416A" w:rsidRDefault="004D475B" w:rsidP="00B5416A">
      <w:pPr>
        <w:pStyle w:val="Prrafodelista"/>
        <w:numPr>
          <w:ilvl w:val="0"/>
          <w:numId w:val="35"/>
        </w:numPr>
        <w:spacing w:after="0" w:line="276" w:lineRule="auto"/>
        <w:jc w:val="both"/>
        <w:rPr>
          <w:rFonts w:ascii="Arial" w:hAnsi="Arial" w:cs="Arial"/>
          <w:color w:val="000000" w:themeColor="text1"/>
          <w:sz w:val="20"/>
          <w:szCs w:val="20"/>
        </w:rPr>
      </w:pPr>
      <w:r w:rsidRPr="00B5416A">
        <w:rPr>
          <w:rFonts w:ascii="Arial" w:hAnsi="Arial" w:cs="Arial"/>
          <w:color w:val="000000" w:themeColor="text1"/>
          <w:sz w:val="20"/>
          <w:szCs w:val="20"/>
        </w:rPr>
        <w:t>El instrumento de bitácora será requisitado por módulo y turno.</w:t>
      </w:r>
    </w:p>
    <w:p w14:paraId="1124980B" w14:textId="77777777" w:rsidR="004D475B" w:rsidRPr="00B5416A" w:rsidRDefault="004D475B" w:rsidP="00B5416A">
      <w:pPr>
        <w:spacing w:after="0" w:line="276" w:lineRule="auto"/>
        <w:jc w:val="both"/>
        <w:rPr>
          <w:rFonts w:ascii="Arial" w:hAnsi="Arial" w:cs="Arial"/>
          <w:color w:val="000000" w:themeColor="text1"/>
          <w:sz w:val="20"/>
          <w:szCs w:val="20"/>
        </w:rPr>
      </w:pPr>
    </w:p>
    <w:p w14:paraId="43E98C60" w14:textId="40DF0F99" w:rsidR="004D475B" w:rsidRPr="00B5416A" w:rsidRDefault="004D475B" w:rsidP="00B5416A">
      <w:pPr>
        <w:pStyle w:val="Prrafodelista"/>
        <w:numPr>
          <w:ilvl w:val="0"/>
          <w:numId w:val="35"/>
        </w:numPr>
        <w:spacing w:after="0" w:line="276" w:lineRule="auto"/>
        <w:jc w:val="both"/>
        <w:rPr>
          <w:rFonts w:ascii="Arial" w:hAnsi="Arial" w:cs="Arial"/>
          <w:color w:val="000000" w:themeColor="text1"/>
          <w:sz w:val="20"/>
          <w:szCs w:val="20"/>
        </w:rPr>
      </w:pPr>
      <w:r w:rsidRPr="00B5416A">
        <w:rPr>
          <w:rFonts w:ascii="Arial" w:hAnsi="Arial" w:cs="Arial"/>
          <w:color w:val="000000" w:themeColor="text1"/>
          <w:sz w:val="20"/>
          <w:szCs w:val="20"/>
        </w:rPr>
        <w:t xml:space="preserve">Los resultados obtenidos de carácter </w:t>
      </w:r>
      <w:r w:rsidR="00792DD5" w:rsidRPr="00B5416A">
        <w:rPr>
          <w:rFonts w:ascii="Arial" w:hAnsi="Arial" w:cs="Arial"/>
          <w:color w:val="000000" w:themeColor="text1"/>
          <w:sz w:val="20"/>
          <w:szCs w:val="20"/>
        </w:rPr>
        <w:t>mensual</w:t>
      </w:r>
      <w:r w:rsidR="00F231B8">
        <w:rPr>
          <w:rFonts w:ascii="Arial" w:hAnsi="Arial" w:cs="Arial"/>
          <w:color w:val="000000" w:themeColor="text1"/>
          <w:sz w:val="20"/>
          <w:szCs w:val="20"/>
        </w:rPr>
        <w:t>,</w:t>
      </w:r>
      <w:r w:rsidRPr="00B5416A">
        <w:rPr>
          <w:rFonts w:ascii="Arial" w:hAnsi="Arial" w:cs="Arial"/>
          <w:color w:val="000000" w:themeColor="text1"/>
          <w:sz w:val="20"/>
          <w:szCs w:val="20"/>
        </w:rPr>
        <w:t xml:space="preserve"> se deberán tomar en cuenta para realizar una reunión de trabajo por módulo</w:t>
      </w:r>
      <w:r w:rsidR="00CC7A0F" w:rsidRPr="00B5416A">
        <w:rPr>
          <w:rFonts w:ascii="Arial" w:hAnsi="Arial" w:cs="Arial"/>
          <w:color w:val="000000" w:themeColor="text1"/>
          <w:sz w:val="20"/>
          <w:szCs w:val="20"/>
        </w:rPr>
        <w:t xml:space="preserve"> con el Vocal Distrital del Registro Federal de Electores</w:t>
      </w:r>
      <w:r w:rsidRPr="00B5416A">
        <w:rPr>
          <w:rFonts w:ascii="Arial" w:hAnsi="Arial" w:cs="Arial"/>
          <w:color w:val="000000" w:themeColor="text1"/>
          <w:sz w:val="20"/>
          <w:szCs w:val="20"/>
        </w:rPr>
        <w:t>, e identificar las áreas de mejora.</w:t>
      </w:r>
    </w:p>
    <w:p w14:paraId="71BB296C" w14:textId="77777777" w:rsidR="004D475B" w:rsidRPr="00B5416A" w:rsidRDefault="004D475B" w:rsidP="00B5416A">
      <w:pPr>
        <w:pStyle w:val="Prrafodelista"/>
        <w:spacing w:after="0" w:line="276" w:lineRule="auto"/>
        <w:rPr>
          <w:rFonts w:ascii="Arial" w:hAnsi="Arial" w:cs="Arial"/>
          <w:color w:val="000000" w:themeColor="text1"/>
          <w:sz w:val="20"/>
          <w:szCs w:val="20"/>
        </w:rPr>
      </w:pPr>
    </w:p>
    <w:p w14:paraId="3430F950" w14:textId="45D9E5A7" w:rsidR="00CC0D84" w:rsidRPr="00B5416A" w:rsidRDefault="004D475B" w:rsidP="00B5416A">
      <w:pPr>
        <w:pStyle w:val="Prrafodelista"/>
        <w:numPr>
          <w:ilvl w:val="0"/>
          <w:numId w:val="35"/>
        </w:numPr>
        <w:spacing w:after="0" w:line="276" w:lineRule="auto"/>
        <w:jc w:val="both"/>
        <w:rPr>
          <w:rFonts w:ascii="Arial" w:hAnsi="Arial" w:cs="Arial"/>
          <w:color w:val="000000" w:themeColor="text1"/>
          <w:sz w:val="20"/>
          <w:szCs w:val="20"/>
        </w:rPr>
      </w:pPr>
      <w:r w:rsidRPr="00B5416A">
        <w:rPr>
          <w:rFonts w:ascii="Arial" w:hAnsi="Arial" w:cs="Arial"/>
          <w:color w:val="000000" w:themeColor="text1"/>
          <w:sz w:val="20"/>
          <w:szCs w:val="20"/>
        </w:rPr>
        <w:t xml:space="preserve">El instrumento remitido de manera </w:t>
      </w:r>
      <w:r w:rsidR="00CC7A0F" w:rsidRPr="00B5416A">
        <w:rPr>
          <w:rFonts w:ascii="Arial" w:hAnsi="Arial" w:cs="Arial"/>
          <w:color w:val="000000" w:themeColor="text1"/>
          <w:sz w:val="20"/>
          <w:szCs w:val="20"/>
        </w:rPr>
        <w:t xml:space="preserve">cuatrimestral </w:t>
      </w:r>
      <w:r w:rsidRPr="00B5416A">
        <w:rPr>
          <w:rFonts w:ascii="Arial" w:hAnsi="Arial" w:cs="Arial"/>
          <w:color w:val="000000" w:themeColor="text1"/>
          <w:sz w:val="20"/>
          <w:szCs w:val="20"/>
        </w:rPr>
        <w:t xml:space="preserve">a la </w:t>
      </w:r>
      <w:r w:rsidR="00E27126" w:rsidRPr="00B5416A">
        <w:rPr>
          <w:rFonts w:ascii="Arial" w:hAnsi="Arial" w:cs="Arial"/>
          <w:color w:val="000000" w:themeColor="text1"/>
          <w:sz w:val="20"/>
          <w:szCs w:val="20"/>
        </w:rPr>
        <w:t xml:space="preserve">Vocalía del Registro Federal de Electores de la </w:t>
      </w:r>
      <w:r w:rsidRPr="00B5416A">
        <w:rPr>
          <w:rFonts w:ascii="Arial" w:hAnsi="Arial" w:cs="Arial"/>
          <w:color w:val="000000" w:themeColor="text1"/>
          <w:sz w:val="20"/>
          <w:szCs w:val="20"/>
        </w:rPr>
        <w:t xml:space="preserve">Junta Local, deberá ser previamente verificado con la integración de los documentales soporte de cada rubro, con el objeto de otorgar certeza en la aplicación de la evaluación realizada, además de generar la evidencia documental de las acciones desarrolladas para mejorar, en su caso, el desempeño de los equipos de trabajo, respecto de los resultados obtenidos del periodo </w:t>
      </w:r>
      <w:r w:rsidR="00F50EA0" w:rsidRPr="00B5416A">
        <w:rPr>
          <w:rFonts w:ascii="Arial" w:hAnsi="Arial" w:cs="Arial"/>
          <w:color w:val="000000" w:themeColor="text1"/>
          <w:sz w:val="20"/>
          <w:szCs w:val="20"/>
        </w:rPr>
        <w:t>cuatrimestral</w:t>
      </w:r>
      <w:r w:rsidRPr="00B5416A">
        <w:rPr>
          <w:rFonts w:ascii="Arial" w:hAnsi="Arial" w:cs="Arial"/>
          <w:color w:val="000000" w:themeColor="text1"/>
          <w:sz w:val="20"/>
          <w:szCs w:val="20"/>
        </w:rPr>
        <w:t>.</w:t>
      </w:r>
    </w:p>
    <w:p w14:paraId="55D94D40" w14:textId="77777777" w:rsidR="00387F17" w:rsidRPr="00B5416A" w:rsidRDefault="00387F17" w:rsidP="0030503F">
      <w:pPr>
        <w:spacing w:after="0" w:line="240" w:lineRule="auto"/>
        <w:rPr>
          <w:rFonts w:ascii="Arial" w:hAnsi="Arial" w:cs="Arial"/>
          <w:color w:val="000000" w:themeColor="text1"/>
          <w:sz w:val="20"/>
          <w:szCs w:val="20"/>
        </w:rPr>
      </w:pPr>
    </w:p>
    <w:p w14:paraId="0C756C44" w14:textId="77777777" w:rsidR="00200B43" w:rsidRPr="00F231B8" w:rsidRDefault="0030503F" w:rsidP="00E57C04">
      <w:pPr>
        <w:pStyle w:val="Prrafodelista"/>
        <w:numPr>
          <w:ilvl w:val="0"/>
          <w:numId w:val="36"/>
        </w:numPr>
        <w:spacing w:after="0" w:line="240" w:lineRule="auto"/>
        <w:ind w:left="0" w:firstLine="0"/>
        <w:jc w:val="both"/>
        <w:rPr>
          <w:rFonts w:ascii="Arial" w:hAnsi="Arial" w:cs="Arial"/>
          <w:color w:val="000000" w:themeColor="text1"/>
        </w:rPr>
      </w:pPr>
      <w:r w:rsidRPr="00F231B8">
        <w:rPr>
          <w:rFonts w:ascii="Arial" w:hAnsi="Arial" w:cs="Arial"/>
          <w:b/>
          <w:color w:val="000000"/>
        </w:rPr>
        <w:t>DESCRIPCIÓN DE LAS ACTIVIDADES</w:t>
      </w:r>
    </w:p>
    <w:p w14:paraId="0FC72248" w14:textId="77777777" w:rsidR="008A25EA" w:rsidRPr="00B5416A" w:rsidRDefault="008A25EA" w:rsidP="00E57C04">
      <w:pPr>
        <w:spacing w:after="0" w:line="240" w:lineRule="auto"/>
        <w:rPr>
          <w:rFonts w:ascii="Arial" w:hAnsi="Arial" w:cs="Arial"/>
          <w:color w:val="000000" w:themeColor="text1"/>
          <w:sz w:val="20"/>
          <w:szCs w:val="20"/>
        </w:rPr>
      </w:pPr>
    </w:p>
    <w:p w14:paraId="657AD2C2" w14:textId="092A4329" w:rsidR="00B3582D" w:rsidRPr="00B5416A" w:rsidRDefault="00C7751C" w:rsidP="00B5416A">
      <w:pPr>
        <w:spacing w:after="0" w:line="276" w:lineRule="auto"/>
        <w:jc w:val="both"/>
        <w:rPr>
          <w:rFonts w:ascii="Arial" w:eastAsia="Times New Roman" w:hAnsi="Arial" w:cs="Arial"/>
          <w:color w:val="000000" w:themeColor="text1"/>
          <w:sz w:val="20"/>
          <w:szCs w:val="20"/>
          <w:lang w:eastAsia="es-ES"/>
        </w:rPr>
      </w:pPr>
      <w:r w:rsidRPr="00B5416A">
        <w:rPr>
          <w:rFonts w:ascii="Arial" w:eastAsia="Times New Roman" w:hAnsi="Arial" w:cs="Arial"/>
          <w:color w:val="000000" w:themeColor="text1"/>
          <w:sz w:val="20"/>
          <w:szCs w:val="20"/>
          <w:lang w:eastAsia="es-ES"/>
        </w:rPr>
        <w:t xml:space="preserve">La </w:t>
      </w:r>
      <w:r w:rsidRPr="00B5416A">
        <w:rPr>
          <w:rFonts w:ascii="Arial" w:eastAsia="Times New Roman" w:hAnsi="Arial" w:cs="Arial"/>
          <w:b/>
          <w:color w:val="000000" w:themeColor="text1"/>
          <w:sz w:val="20"/>
          <w:szCs w:val="20"/>
          <w:lang w:eastAsia="es-ES"/>
        </w:rPr>
        <w:t>“Bitácora de Desempeño del Personal de Módulos de Atención Ciudadana</w:t>
      </w:r>
      <w:r w:rsidRPr="00B5416A">
        <w:rPr>
          <w:rFonts w:ascii="Arial" w:eastAsia="Times New Roman" w:hAnsi="Arial" w:cs="Arial"/>
          <w:color w:val="000000" w:themeColor="text1"/>
          <w:sz w:val="20"/>
          <w:szCs w:val="20"/>
          <w:lang w:eastAsia="es-ES"/>
        </w:rPr>
        <w:t>”, es el instrumento que permitirá evaluar los cinco factores enfocados a las actividades ordinarias de su función; es importante señalar que cad</w:t>
      </w:r>
      <w:r w:rsidR="00F231B8">
        <w:rPr>
          <w:rFonts w:ascii="Arial" w:eastAsia="Times New Roman" w:hAnsi="Arial" w:cs="Arial"/>
          <w:color w:val="000000" w:themeColor="text1"/>
          <w:sz w:val="20"/>
          <w:szCs w:val="20"/>
          <w:lang w:eastAsia="es-ES"/>
        </w:rPr>
        <w:t>a</w:t>
      </w:r>
      <w:r w:rsidRPr="00B5416A">
        <w:rPr>
          <w:rFonts w:ascii="Arial" w:eastAsia="Times New Roman" w:hAnsi="Arial" w:cs="Arial"/>
          <w:color w:val="000000" w:themeColor="text1"/>
          <w:sz w:val="20"/>
          <w:szCs w:val="20"/>
          <w:lang w:eastAsia="es-ES"/>
        </w:rPr>
        <w:t xml:space="preserve"> uno de </w:t>
      </w:r>
      <w:r w:rsidR="00F231B8">
        <w:rPr>
          <w:rFonts w:ascii="Arial" w:eastAsia="Times New Roman" w:hAnsi="Arial" w:cs="Arial"/>
          <w:color w:val="000000" w:themeColor="text1"/>
          <w:sz w:val="20"/>
          <w:szCs w:val="20"/>
          <w:lang w:eastAsia="es-ES"/>
        </w:rPr>
        <w:t>é</w:t>
      </w:r>
      <w:r w:rsidRPr="00B5416A">
        <w:rPr>
          <w:rFonts w:ascii="Arial" w:eastAsia="Times New Roman" w:hAnsi="Arial" w:cs="Arial"/>
          <w:color w:val="000000" w:themeColor="text1"/>
          <w:sz w:val="20"/>
          <w:szCs w:val="20"/>
          <w:lang w:eastAsia="es-ES"/>
        </w:rPr>
        <w:t>stos</w:t>
      </w:r>
      <w:r w:rsidR="00F231B8">
        <w:rPr>
          <w:rFonts w:ascii="Arial" w:eastAsia="Times New Roman" w:hAnsi="Arial" w:cs="Arial"/>
          <w:color w:val="000000" w:themeColor="text1"/>
          <w:sz w:val="20"/>
          <w:szCs w:val="20"/>
          <w:lang w:eastAsia="es-ES"/>
        </w:rPr>
        <w:t>,</w:t>
      </w:r>
      <w:r w:rsidRPr="00B5416A">
        <w:rPr>
          <w:rFonts w:ascii="Arial" w:eastAsia="Times New Roman" w:hAnsi="Arial" w:cs="Arial"/>
          <w:color w:val="000000" w:themeColor="text1"/>
          <w:sz w:val="20"/>
          <w:szCs w:val="20"/>
          <w:lang w:eastAsia="es-ES"/>
        </w:rPr>
        <w:t xml:space="preserve"> tiene una valoración de 10 puntos de manera inicial, el cual será afectado con las observaciones mensuales en su cumplimiento, mismo que será promediado de manera </w:t>
      </w:r>
      <w:r w:rsidR="00FE17EB" w:rsidRPr="00B5416A">
        <w:rPr>
          <w:rFonts w:ascii="Arial" w:eastAsia="Times New Roman" w:hAnsi="Arial" w:cs="Arial"/>
          <w:color w:val="000000" w:themeColor="text1"/>
          <w:sz w:val="20"/>
          <w:szCs w:val="20"/>
          <w:lang w:eastAsia="es-ES"/>
        </w:rPr>
        <w:t>cuatrimestral</w:t>
      </w:r>
      <w:r w:rsidRPr="00B5416A">
        <w:rPr>
          <w:rFonts w:ascii="Arial" w:eastAsia="Times New Roman" w:hAnsi="Arial" w:cs="Arial"/>
          <w:color w:val="000000" w:themeColor="text1"/>
          <w:sz w:val="20"/>
          <w:szCs w:val="20"/>
          <w:lang w:eastAsia="es-ES"/>
        </w:rPr>
        <w:t>.</w:t>
      </w:r>
    </w:p>
    <w:p w14:paraId="33F45BEE" w14:textId="0CBA65FE" w:rsidR="0030503F" w:rsidRPr="008D776D" w:rsidRDefault="00E03DB8" w:rsidP="00E57C04">
      <w:pPr>
        <w:spacing w:after="0" w:line="240" w:lineRule="auto"/>
        <w:jc w:val="center"/>
        <w:rPr>
          <w:rFonts w:ascii="Arial" w:hAnsi="Arial" w:cs="Arial"/>
          <w:color w:val="000000" w:themeColor="text1"/>
        </w:rPr>
      </w:pPr>
      <w:r w:rsidRPr="008D776D">
        <w:rPr>
          <w:rFonts w:ascii="Arial" w:hAnsi="Arial" w:cs="Arial"/>
          <w:noProof/>
          <w:color w:val="000000" w:themeColor="text1"/>
          <w:lang w:val="es-MX" w:eastAsia="es-MX"/>
        </w:rPr>
        <mc:AlternateContent>
          <mc:Choice Requires="wps">
            <w:drawing>
              <wp:anchor distT="0" distB="0" distL="114300" distR="114300" simplePos="0" relativeHeight="251711488" behindDoc="0" locked="0" layoutInCell="1" allowOverlap="1" wp14:anchorId="27E664D4" wp14:editId="4CB6D3C2">
                <wp:simplePos x="0" y="0"/>
                <wp:positionH relativeFrom="column">
                  <wp:posOffset>1913890</wp:posOffset>
                </wp:positionH>
                <wp:positionV relativeFrom="paragraph">
                  <wp:posOffset>360045</wp:posOffset>
                </wp:positionV>
                <wp:extent cx="479425" cy="50800"/>
                <wp:effectExtent l="0" t="0" r="15875" b="25400"/>
                <wp:wrapNone/>
                <wp:docPr id="71" name="Rectángulo 71"/>
                <wp:cNvGraphicFramePr/>
                <a:graphic xmlns:a="http://schemas.openxmlformats.org/drawingml/2006/main">
                  <a:graphicData uri="http://schemas.microsoft.com/office/word/2010/wordprocessingShape">
                    <wps:wsp>
                      <wps:cNvSpPr/>
                      <wps:spPr>
                        <a:xfrm>
                          <a:off x="0" y="0"/>
                          <a:ext cx="479425" cy="508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6FBBDB9" id="Rectángulo 71" o:spid="_x0000_s1026" style="position:absolute;margin-left:150.7pt;margin-top:28.35pt;width:37.75pt;height:4pt;z-index:251711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" fillcolor="white [3212]" strokecolor="white [3212]" strokeweight="1pt"/>
            </w:pict>
          </mc:Fallback>
        </mc:AlternateContent>
      </w:r>
      <w:r w:rsidR="001B05C5" w:rsidRPr="008D776D">
        <w:rPr>
          <w:rFonts w:ascii="Arial" w:hAnsi="Arial" w:cs="Arial"/>
          <w:noProof/>
          <w:color w:val="000000" w:themeColor="text1"/>
          <w:lang w:val="es-MX" w:eastAsia="es-MX"/>
        </w:rPr>
        <mc:AlternateContent>
          <mc:Choice Requires="wps">
            <w:drawing>
              <wp:anchor distT="0" distB="0" distL="114300" distR="114300" simplePos="0" relativeHeight="251705344" behindDoc="0" locked="0" layoutInCell="1" allowOverlap="1" wp14:anchorId="1CE6A2E7" wp14:editId="56F0E3F2">
                <wp:simplePos x="0" y="0"/>
                <wp:positionH relativeFrom="column">
                  <wp:posOffset>4672965</wp:posOffset>
                </wp:positionH>
                <wp:positionV relativeFrom="paragraph">
                  <wp:posOffset>153670</wp:posOffset>
                </wp:positionV>
                <wp:extent cx="479425" cy="120650"/>
                <wp:effectExtent l="0" t="0" r="15875" b="12700"/>
                <wp:wrapNone/>
                <wp:docPr id="67" name="Rectángulo 67"/>
                <wp:cNvGraphicFramePr/>
                <a:graphic xmlns:a="http://schemas.openxmlformats.org/drawingml/2006/main">
                  <a:graphicData uri="http://schemas.microsoft.com/office/word/2010/wordprocessingShape">
                    <wps:wsp>
                      <wps:cNvSpPr/>
                      <wps:spPr>
                        <a:xfrm>
                          <a:off x="0" y="0"/>
                          <a:ext cx="479425" cy="1206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65ED49" id="Rectángulo 67" o:spid="_x0000_s1026" style="position:absolute;margin-left:367.95pt;margin-top:12.1pt;width:37.75pt;height:9.5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" fillcolor="white [3212]" strokecolor="white [3212]" strokeweight="1pt"/>
            </w:pict>
          </mc:Fallback>
        </mc:AlternateContent>
      </w:r>
      <w:r w:rsidR="009B5D59" w:rsidRPr="008D776D">
        <w:rPr>
          <w:rFonts w:ascii="Arial" w:hAnsi="Arial" w:cs="Arial"/>
          <w:noProof/>
          <w:color w:val="000000" w:themeColor="text1"/>
          <w:lang w:val="es-MX" w:eastAsia="es-MX"/>
        </w:rPr>
        <mc:AlternateContent>
          <mc:Choice Requires="wpg">
            <w:drawing>
              <wp:anchor distT="0" distB="0" distL="114300" distR="114300" simplePos="0" relativeHeight="251671552" behindDoc="0" locked="0" layoutInCell="1" allowOverlap="1" wp14:anchorId="59460DBA" wp14:editId="43F63471">
                <wp:simplePos x="0" y="0"/>
                <wp:positionH relativeFrom="column">
                  <wp:posOffset>176917</wp:posOffset>
                </wp:positionH>
                <wp:positionV relativeFrom="paragraph">
                  <wp:posOffset>362198</wp:posOffset>
                </wp:positionV>
                <wp:extent cx="5036820" cy="2656509"/>
                <wp:effectExtent l="0" t="0" r="0" b="0"/>
                <wp:wrapNone/>
                <wp:docPr id="16" name="Grupo 16"/>
                <wp:cNvGraphicFramePr/>
                <a:graphic xmlns:a="http://schemas.openxmlformats.org/drawingml/2006/main">
                  <a:graphicData uri="http://schemas.microsoft.com/office/word/2010/wordprocessingGroup">
                    <wpg:wgp>
                      <wpg:cNvGrpSpPr/>
                      <wpg:grpSpPr>
                        <a:xfrm>
                          <a:off x="0" y="0"/>
                          <a:ext cx="5036820" cy="2656509"/>
                          <a:chOff x="0" y="0"/>
                          <a:chExt cx="5036820" cy="2656509"/>
                        </a:xfrm>
                      </wpg:grpSpPr>
                      <pic:pic xmlns:pic="http://schemas.openxmlformats.org/drawingml/2006/picture">
                        <pic:nvPicPr>
                          <pic:cNvPr id="11" name="Imagen 11"/>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3050" cy="262255"/>
                          </a:xfrm>
                          <a:prstGeom prst="rect">
                            <a:avLst/>
                          </a:prstGeom>
                          <a:noFill/>
                        </pic:spPr>
                      </pic:pic>
                      <pic:pic xmlns:pic="http://schemas.openxmlformats.org/drawingml/2006/picture">
                        <pic:nvPicPr>
                          <pic:cNvPr id="12" name="Imagen 12"/>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270344" y="858741"/>
                            <a:ext cx="290830" cy="278765"/>
                          </a:xfrm>
                          <a:prstGeom prst="rect">
                            <a:avLst/>
                          </a:prstGeom>
                          <a:noFill/>
                        </pic:spPr>
                      </pic:pic>
                      <pic:pic xmlns:pic="http://schemas.openxmlformats.org/drawingml/2006/picture">
                        <pic:nvPicPr>
                          <pic:cNvPr id="13" name="Imagen 13"/>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2441050" y="874644"/>
                            <a:ext cx="314960" cy="301625"/>
                          </a:xfrm>
                          <a:prstGeom prst="rect">
                            <a:avLst/>
                          </a:prstGeom>
                          <a:noFill/>
                        </pic:spPr>
                      </pic:pic>
                      <pic:pic xmlns:pic="http://schemas.openxmlformats.org/drawingml/2006/picture">
                        <pic:nvPicPr>
                          <pic:cNvPr id="14" name="Imagen 14"/>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4754880" y="858741"/>
                            <a:ext cx="281940" cy="270510"/>
                          </a:xfrm>
                          <a:prstGeom prst="rect">
                            <a:avLst/>
                          </a:prstGeom>
                          <a:noFill/>
                        </pic:spPr>
                      </pic:pic>
                      <pic:pic xmlns:pic="http://schemas.openxmlformats.org/drawingml/2006/picture">
                        <pic:nvPicPr>
                          <pic:cNvPr id="15" name="Imagen 15"/>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2178657" y="2369489"/>
                            <a:ext cx="299085" cy="287020"/>
                          </a:xfrm>
                          <a:prstGeom prst="rect">
                            <a:avLst/>
                          </a:prstGeom>
                          <a:noFill/>
                        </pic:spPr>
                      </pic:pic>
                    </wpg:wgp>
                  </a:graphicData>
                </a:graphic>
                <wp14:sizeRelV relativeFrom="margin">
                  <wp14:pctHeight>0</wp14:pctHeight>
                </wp14:sizeRelV>
              </wp:anchor>
            </w:drawing>
          </mc:Choice>
          <mc:Fallback>
            <w:pict>
              <v:group w14:anchorId="5D7B7977" id="Grupo 16" o:spid="_x0000_s1026" style="position:absolute;margin-left:13.95pt;margin-top:28.5pt;width:396.6pt;height:209.15pt;z-index:251671552;mso-height-relative:margin" coordsize="50368,265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1" o:spid="_x0000_s1027" type="#_x0000_t75" style="position:absolute;width:2730;height:26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">
                  <v:imagedata r:id="rId17" o:title=""/>
                  <v:path arrowok="t"/>
                </v:shape>
                <v:shape id="Imagen 12" o:spid="_x0000_s1028" type="#_x0000_t75" style="position:absolute;left:2703;top:8587;width:2908;height:27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">
                  <v:imagedata r:id="rId18" o:title=""/>
                  <v:path arrowok="t"/>
                </v:shape>
                <v:shape id="Imagen 13" o:spid="_x0000_s1029" type="#_x0000_t75" style="position:absolute;left:24410;top:8746;width:3150;height:3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">
                  <v:imagedata r:id="rId19" o:title=""/>
                  <v:path arrowok="t"/>
                </v:shape>
                <v:shape id="Imagen 14" o:spid="_x0000_s1030" type="#_x0000_t75" style="position:absolute;left:47548;top:8587;width:2820;height:2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">
                  <v:imagedata r:id="rId20" o:title=""/>
                  <v:path arrowok="t"/>
                </v:shape>
                <v:shape id="Imagen 15" o:spid="_x0000_s1031" type="#_x0000_t75" style="position:absolute;left:21786;top:23694;width:2991;height:28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">
                  <v:imagedata r:id="rId21" o:title=""/>
                  <v:path arrowok="t"/>
                </v:shape>
              </v:group>
            </w:pict>
          </mc:Fallback>
        </mc:AlternateContent>
      </w:r>
      <w:r w:rsidR="001B05C5" w:rsidRPr="008D776D">
        <w:rPr>
          <w:rFonts w:ascii="Arial" w:hAnsi="Arial" w:cs="Arial"/>
          <w:noProof/>
          <w:color w:val="000000" w:themeColor="text1"/>
          <w:lang w:val="es-MX" w:eastAsia="es-MX"/>
        </w:rPr>
        <w:drawing>
          <wp:inline distT="0" distB="0" distL="0" distR="0" wp14:anchorId="0B272795" wp14:editId="4CB7E1FC">
            <wp:extent cx="5017273" cy="2759905"/>
            <wp:effectExtent l="152400" t="152400" r="354965" b="36449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17273" cy="2759905"/>
                    </a:xfrm>
                    <a:prstGeom prst="rect">
                      <a:avLst/>
                    </a:prstGeom>
                    <a:ln>
                      <a:noFill/>
                    </a:ln>
                    <a:effectLst>
                      <a:outerShdw blurRad="292100" dist="139700" dir="2700000" algn="tl" rotWithShape="0">
                        <a:srgbClr val="333333">
                          <a:alpha val="65000"/>
                        </a:srgbClr>
                      </a:outerShdw>
                    </a:effectLst>
                  </pic:spPr>
                </pic:pic>
              </a:graphicData>
            </a:graphic>
          </wp:inline>
        </w:drawing>
      </w:r>
    </w:p>
    <w:p w14:paraId="4077922D" w14:textId="77777777" w:rsidR="0030503F" w:rsidRPr="008D776D" w:rsidRDefault="0030503F">
      <w:pPr>
        <w:rPr>
          <w:rFonts w:ascii="Arial" w:hAnsi="Arial" w:cs="Arial"/>
          <w:color w:val="000000" w:themeColor="text1"/>
        </w:rPr>
      </w:pPr>
      <w:r w:rsidRPr="008D776D">
        <w:rPr>
          <w:rFonts w:ascii="Arial" w:hAnsi="Arial" w:cs="Arial"/>
          <w:color w:val="000000" w:themeColor="text1"/>
        </w:rPr>
        <w:br w:type="page"/>
      </w:r>
    </w:p>
    <w:p w14:paraId="2CC9D8F9" w14:textId="77777777" w:rsidR="00B3582D" w:rsidRPr="008D776D" w:rsidRDefault="00963679" w:rsidP="00B5416A">
      <w:pPr>
        <w:spacing w:after="0" w:line="276" w:lineRule="auto"/>
        <w:rPr>
          <w:rFonts w:ascii="Arial" w:hAnsi="Arial" w:cs="Arial"/>
          <w:b/>
          <w:color w:val="000000" w:themeColor="text1"/>
        </w:rPr>
      </w:pPr>
      <w:r w:rsidRPr="008D776D">
        <w:rPr>
          <w:rFonts w:ascii="Arial" w:hAnsi="Arial" w:cs="Arial"/>
          <w:b/>
          <w:color w:val="000000" w:themeColor="text1"/>
        </w:rPr>
        <w:lastRenderedPageBreak/>
        <w:t>Contenido:</w:t>
      </w:r>
    </w:p>
    <w:p w14:paraId="56959110" w14:textId="77777777" w:rsidR="00963679" w:rsidRPr="008D776D" w:rsidRDefault="00963679" w:rsidP="00B5416A">
      <w:pPr>
        <w:spacing w:after="0" w:line="276" w:lineRule="auto"/>
        <w:jc w:val="both"/>
        <w:rPr>
          <w:rFonts w:ascii="Arial" w:hAnsi="Arial" w:cs="Arial"/>
          <w:color w:val="000000" w:themeColor="text1"/>
        </w:rPr>
      </w:pPr>
    </w:p>
    <w:p w14:paraId="42EAED07" w14:textId="29FCFA0E" w:rsidR="00963679" w:rsidRPr="00B5416A" w:rsidRDefault="00963679" w:rsidP="00B5416A">
      <w:pPr>
        <w:spacing w:after="0" w:line="276" w:lineRule="auto"/>
        <w:jc w:val="both"/>
        <w:rPr>
          <w:rFonts w:ascii="Arial" w:hAnsi="Arial" w:cs="Arial"/>
          <w:color w:val="000000" w:themeColor="text1"/>
          <w:sz w:val="20"/>
          <w:szCs w:val="20"/>
        </w:rPr>
      </w:pPr>
      <w:r w:rsidRPr="00B5416A">
        <w:rPr>
          <w:rFonts w:ascii="Arial" w:hAnsi="Arial" w:cs="Arial"/>
          <w:color w:val="000000" w:themeColor="text1"/>
          <w:sz w:val="20"/>
          <w:szCs w:val="20"/>
        </w:rPr>
        <w:t xml:space="preserve">1.- </w:t>
      </w:r>
      <w:r w:rsidRPr="00B5416A">
        <w:rPr>
          <w:rFonts w:ascii="Arial" w:hAnsi="Arial" w:cs="Arial"/>
          <w:b/>
          <w:color w:val="000000" w:themeColor="text1"/>
          <w:sz w:val="20"/>
          <w:szCs w:val="20"/>
        </w:rPr>
        <w:t xml:space="preserve">Datos </w:t>
      </w:r>
      <w:r w:rsidR="008A25EA" w:rsidRPr="00B5416A">
        <w:rPr>
          <w:rFonts w:ascii="Arial" w:hAnsi="Arial" w:cs="Arial"/>
          <w:b/>
          <w:color w:val="000000" w:themeColor="text1"/>
          <w:sz w:val="20"/>
          <w:szCs w:val="20"/>
        </w:rPr>
        <w:t xml:space="preserve">generales </w:t>
      </w:r>
      <w:r w:rsidRPr="00B5416A">
        <w:rPr>
          <w:rFonts w:ascii="Arial" w:hAnsi="Arial" w:cs="Arial"/>
          <w:b/>
          <w:color w:val="000000" w:themeColor="text1"/>
          <w:sz w:val="20"/>
          <w:szCs w:val="20"/>
        </w:rPr>
        <w:t>del formato aplicado</w:t>
      </w:r>
      <w:r w:rsidR="00C7751C" w:rsidRPr="00B5416A">
        <w:rPr>
          <w:rFonts w:ascii="Arial" w:hAnsi="Arial" w:cs="Arial"/>
          <w:b/>
          <w:bCs/>
          <w:color w:val="000000" w:themeColor="text1"/>
          <w:sz w:val="20"/>
          <w:szCs w:val="20"/>
        </w:rPr>
        <w:t>. -</w:t>
      </w:r>
      <w:r w:rsidR="00BD48AA" w:rsidRPr="00B5416A">
        <w:rPr>
          <w:rFonts w:ascii="Arial" w:hAnsi="Arial" w:cs="Arial"/>
          <w:color w:val="000000" w:themeColor="text1"/>
          <w:sz w:val="20"/>
          <w:szCs w:val="20"/>
        </w:rPr>
        <w:t xml:space="preserve"> E</w:t>
      </w:r>
      <w:r w:rsidRPr="00B5416A">
        <w:rPr>
          <w:rFonts w:ascii="Arial" w:hAnsi="Arial" w:cs="Arial"/>
          <w:color w:val="000000" w:themeColor="text1"/>
          <w:sz w:val="20"/>
          <w:szCs w:val="20"/>
        </w:rPr>
        <w:t xml:space="preserve">l cual hace referencia al distrito, módulo, periodo aplicado, </w:t>
      </w:r>
      <w:r w:rsidR="00FE17EB" w:rsidRPr="00B5416A">
        <w:rPr>
          <w:rFonts w:ascii="Arial" w:hAnsi="Arial" w:cs="Arial"/>
          <w:color w:val="000000" w:themeColor="text1"/>
          <w:sz w:val="20"/>
          <w:szCs w:val="20"/>
        </w:rPr>
        <w:t xml:space="preserve">cuatrimestral </w:t>
      </w:r>
      <w:r w:rsidRPr="00B5416A">
        <w:rPr>
          <w:rFonts w:ascii="Arial" w:hAnsi="Arial" w:cs="Arial"/>
          <w:color w:val="000000" w:themeColor="text1"/>
          <w:sz w:val="20"/>
          <w:szCs w:val="20"/>
        </w:rPr>
        <w:t xml:space="preserve">y </w:t>
      </w:r>
      <w:r w:rsidR="00FE17EB" w:rsidRPr="00B5416A">
        <w:rPr>
          <w:rFonts w:ascii="Arial" w:hAnsi="Arial" w:cs="Arial"/>
          <w:color w:val="000000" w:themeColor="text1"/>
          <w:sz w:val="20"/>
          <w:szCs w:val="20"/>
        </w:rPr>
        <w:t>total</w:t>
      </w:r>
      <w:r w:rsidRPr="00B5416A">
        <w:rPr>
          <w:rFonts w:ascii="Arial" w:hAnsi="Arial" w:cs="Arial"/>
          <w:color w:val="000000" w:themeColor="text1"/>
          <w:sz w:val="20"/>
          <w:szCs w:val="20"/>
        </w:rPr>
        <w:t>, año de registro; datos que deberán ser capturados, los cuales permitirán el llenado automático de los cinco formatos de cada factor a evaluar.</w:t>
      </w:r>
    </w:p>
    <w:p w14:paraId="4993F3B1" w14:textId="77777777" w:rsidR="00963679" w:rsidRPr="00B5416A" w:rsidRDefault="00963679" w:rsidP="00B5416A">
      <w:pPr>
        <w:spacing w:after="0" w:line="276" w:lineRule="auto"/>
        <w:jc w:val="both"/>
        <w:rPr>
          <w:rFonts w:ascii="Arial" w:hAnsi="Arial" w:cs="Arial"/>
          <w:color w:val="000000" w:themeColor="text1"/>
          <w:sz w:val="20"/>
          <w:szCs w:val="20"/>
        </w:rPr>
      </w:pPr>
    </w:p>
    <w:p w14:paraId="4BF8B873" w14:textId="77777777" w:rsidR="00B3582D" w:rsidRPr="00B5416A" w:rsidRDefault="00963679" w:rsidP="00B5416A">
      <w:pPr>
        <w:spacing w:after="0" w:line="276" w:lineRule="auto"/>
        <w:jc w:val="both"/>
        <w:rPr>
          <w:rFonts w:ascii="Arial" w:hAnsi="Arial" w:cs="Arial"/>
          <w:color w:val="000000" w:themeColor="text1"/>
          <w:sz w:val="20"/>
          <w:szCs w:val="20"/>
        </w:rPr>
      </w:pPr>
      <w:r w:rsidRPr="00B5416A">
        <w:rPr>
          <w:rFonts w:ascii="Arial" w:hAnsi="Arial" w:cs="Arial"/>
          <w:color w:val="000000" w:themeColor="text1"/>
          <w:sz w:val="20"/>
          <w:szCs w:val="20"/>
        </w:rPr>
        <w:t xml:space="preserve">2.- </w:t>
      </w:r>
      <w:r w:rsidRPr="00B5416A">
        <w:rPr>
          <w:rFonts w:ascii="Arial" w:hAnsi="Arial" w:cs="Arial"/>
          <w:b/>
          <w:color w:val="000000" w:themeColor="text1"/>
          <w:sz w:val="20"/>
          <w:szCs w:val="20"/>
        </w:rPr>
        <w:t xml:space="preserve">Nombre de los </w:t>
      </w:r>
      <w:r w:rsidR="00CC5655" w:rsidRPr="00B5416A">
        <w:rPr>
          <w:rFonts w:ascii="Arial" w:hAnsi="Arial" w:cs="Arial"/>
          <w:b/>
          <w:color w:val="000000" w:themeColor="text1"/>
          <w:sz w:val="20"/>
          <w:szCs w:val="20"/>
        </w:rPr>
        <w:t xml:space="preserve">evaluados. - </w:t>
      </w:r>
      <w:r w:rsidR="00BD48AA" w:rsidRPr="00B5416A">
        <w:rPr>
          <w:rFonts w:ascii="Arial" w:hAnsi="Arial" w:cs="Arial"/>
          <w:color w:val="000000" w:themeColor="text1"/>
          <w:sz w:val="20"/>
          <w:szCs w:val="20"/>
        </w:rPr>
        <w:t>R</w:t>
      </w:r>
      <w:r w:rsidRPr="00B5416A">
        <w:rPr>
          <w:rFonts w:ascii="Arial" w:hAnsi="Arial" w:cs="Arial"/>
          <w:color w:val="000000" w:themeColor="text1"/>
          <w:sz w:val="20"/>
          <w:szCs w:val="20"/>
        </w:rPr>
        <w:t xml:space="preserve">egistro que será llenado por Nombre, Apellido </w:t>
      </w:r>
      <w:r w:rsidR="008E776A" w:rsidRPr="00B5416A">
        <w:rPr>
          <w:rFonts w:ascii="Arial" w:hAnsi="Arial" w:cs="Arial"/>
          <w:color w:val="000000" w:themeColor="text1"/>
          <w:sz w:val="20"/>
          <w:szCs w:val="20"/>
        </w:rPr>
        <w:t>Paterno</w:t>
      </w:r>
      <w:r w:rsidRPr="00B5416A">
        <w:rPr>
          <w:rFonts w:ascii="Arial" w:hAnsi="Arial" w:cs="Arial"/>
          <w:color w:val="000000" w:themeColor="text1"/>
          <w:sz w:val="20"/>
          <w:szCs w:val="20"/>
        </w:rPr>
        <w:t xml:space="preserve">, Apellido </w:t>
      </w:r>
      <w:r w:rsidR="008E776A" w:rsidRPr="00B5416A">
        <w:rPr>
          <w:rFonts w:ascii="Arial" w:hAnsi="Arial" w:cs="Arial"/>
          <w:color w:val="000000" w:themeColor="text1"/>
          <w:sz w:val="20"/>
          <w:szCs w:val="20"/>
        </w:rPr>
        <w:t>Materno</w:t>
      </w:r>
      <w:r w:rsidRPr="00B5416A">
        <w:rPr>
          <w:rFonts w:ascii="Arial" w:hAnsi="Arial" w:cs="Arial"/>
          <w:color w:val="000000" w:themeColor="text1"/>
          <w:sz w:val="20"/>
          <w:szCs w:val="20"/>
        </w:rPr>
        <w:t>; e identificar el cargo que desempeña</w:t>
      </w:r>
      <w:r w:rsidR="008E776A" w:rsidRPr="00B5416A">
        <w:rPr>
          <w:rFonts w:ascii="Arial" w:hAnsi="Arial" w:cs="Arial"/>
          <w:color w:val="000000" w:themeColor="text1"/>
          <w:sz w:val="20"/>
          <w:szCs w:val="20"/>
        </w:rPr>
        <w:t>. S</w:t>
      </w:r>
      <w:r w:rsidRPr="00B5416A">
        <w:rPr>
          <w:rFonts w:ascii="Arial" w:hAnsi="Arial" w:cs="Arial"/>
          <w:color w:val="000000" w:themeColor="text1"/>
          <w:sz w:val="20"/>
          <w:szCs w:val="20"/>
        </w:rPr>
        <w:t>u captura registra en automático el llenado de los formatos adicionales de los factores evaluados.</w:t>
      </w:r>
    </w:p>
    <w:p w14:paraId="1FC8E3E1" w14:textId="77777777" w:rsidR="00963679" w:rsidRPr="00B5416A" w:rsidRDefault="00963679" w:rsidP="00B5416A">
      <w:pPr>
        <w:spacing w:after="0" w:line="276" w:lineRule="auto"/>
        <w:jc w:val="both"/>
        <w:rPr>
          <w:rFonts w:ascii="Arial" w:hAnsi="Arial" w:cs="Arial"/>
          <w:color w:val="000000" w:themeColor="text1"/>
          <w:sz w:val="20"/>
          <w:szCs w:val="20"/>
        </w:rPr>
      </w:pPr>
    </w:p>
    <w:p w14:paraId="78DAE8E1" w14:textId="77777777" w:rsidR="00963679" w:rsidRPr="00B5416A" w:rsidRDefault="00963679" w:rsidP="00B5416A">
      <w:pPr>
        <w:spacing w:after="0" w:line="276" w:lineRule="auto"/>
        <w:jc w:val="both"/>
        <w:rPr>
          <w:rFonts w:ascii="Arial" w:hAnsi="Arial" w:cs="Arial"/>
          <w:color w:val="000000" w:themeColor="text1"/>
          <w:sz w:val="20"/>
          <w:szCs w:val="20"/>
        </w:rPr>
      </w:pPr>
      <w:r w:rsidRPr="00B5416A">
        <w:rPr>
          <w:rFonts w:ascii="Arial" w:hAnsi="Arial" w:cs="Arial"/>
          <w:color w:val="000000" w:themeColor="text1"/>
          <w:sz w:val="20"/>
          <w:szCs w:val="20"/>
        </w:rPr>
        <w:t xml:space="preserve">3.- </w:t>
      </w:r>
      <w:r w:rsidRPr="00B5416A">
        <w:rPr>
          <w:rFonts w:ascii="Arial" w:hAnsi="Arial" w:cs="Arial"/>
          <w:b/>
          <w:color w:val="000000" w:themeColor="text1"/>
          <w:sz w:val="20"/>
          <w:szCs w:val="20"/>
        </w:rPr>
        <w:t xml:space="preserve">Factores de desempeño </w:t>
      </w:r>
      <w:r w:rsidR="00CC5655" w:rsidRPr="00B5416A">
        <w:rPr>
          <w:rFonts w:ascii="Arial" w:hAnsi="Arial" w:cs="Arial"/>
          <w:b/>
          <w:color w:val="000000" w:themeColor="text1"/>
          <w:sz w:val="20"/>
          <w:szCs w:val="20"/>
        </w:rPr>
        <w:t>evaluados. -</w:t>
      </w:r>
      <w:r w:rsidR="00BD48AA" w:rsidRPr="00B5416A">
        <w:rPr>
          <w:rFonts w:ascii="Arial" w:hAnsi="Arial" w:cs="Arial"/>
          <w:color w:val="000000" w:themeColor="text1"/>
          <w:sz w:val="20"/>
          <w:szCs w:val="20"/>
        </w:rPr>
        <w:t xml:space="preserve"> C</w:t>
      </w:r>
      <w:r w:rsidRPr="00B5416A">
        <w:rPr>
          <w:rFonts w:ascii="Arial" w:hAnsi="Arial" w:cs="Arial"/>
          <w:color w:val="000000" w:themeColor="text1"/>
          <w:sz w:val="20"/>
          <w:szCs w:val="20"/>
        </w:rPr>
        <w:t>ampos bloqueados, los cuales refleja</w:t>
      </w:r>
      <w:r w:rsidR="008E776A" w:rsidRPr="00B5416A">
        <w:rPr>
          <w:rFonts w:ascii="Arial" w:hAnsi="Arial" w:cs="Arial"/>
          <w:color w:val="000000" w:themeColor="text1"/>
          <w:sz w:val="20"/>
          <w:szCs w:val="20"/>
        </w:rPr>
        <w:t>n</w:t>
      </w:r>
      <w:r w:rsidRPr="00B5416A">
        <w:rPr>
          <w:rFonts w:ascii="Arial" w:hAnsi="Arial" w:cs="Arial"/>
          <w:color w:val="000000" w:themeColor="text1"/>
          <w:sz w:val="20"/>
          <w:szCs w:val="20"/>
        </w:rPr>
        <w:t xml:space="preserve"> la ponderación registrada en los formatos adicionales, siendo un concentrado de la evaluación obtenida. </w:t>
      </w:r>
    </w:p>
    <w:p w14:paraId="0124FE25" w14:textId="77777777" w:rsidR="00963679" w:rsidRPr="00B5416A" w:rsidRDefault="00963679" w:rsidP="00B5416A">
      <w:pPr>
        <w:spacing w:after="0" w:line="276" w:lineRule="auto"/>
        <w:jc w:val="both"/>
        <w:rPr>
          <w:rFonts w:ascii="Arial" w:hAnsi="Arial" w:cs="Arial"/>
          <w:color w:val="000000" w:themeColor="text1"/>
          <w:sz w:val="20"/>
          <w:szCs w:val="20"/>
        </w:rPr>
      </w:pPr>
    </w:p>
    <w:p w14:paraId="03369568" w14:textId="77777777" w:rsidR="00963679" w:rsidRPr="00B5416A" w:rsidRDefault="00963679" w:rsidP="00B5416A">
      <w:pPr>
        <w:spacing w:after="0" w:line="276" w:lineRule="auto"/>
        <w:jc w:val="both"/>
        <w:rPr>
          <w:rFonts w:ascii="Arial" w:hAnsi="Arial" w:cs="Arial"/>
          <w:color w:val="000000" w:themeColor="text1"/>
          <w:sz w:val="20"/>
          <w:szCs w:val="20"/>
        </w:rPr>
      </w:pPr>
      <w:r w:rsidRPr="00B5416A">
        <w:rPr>
          <w:rFonts w:ascii="Arial" w:hAnsi="Arial" w:cs="Arial"/>
          <w:color w:val="000000" w:themeColor="text1"/>
          <w:sz w:val="20"/>
          <w:szCs w:val="20"/>
        </w:rPr>
        <w:t>4.-</w:t>
      </w:r>
      <w:r w:rsidR="008E776A" w:rsidRPr="00B5416A">
        <w:rPr>
          <w:rFonts w:ascii="Arial" w:hAnsi="Arial" w:cs="Arial"/>
          <w:color w:val="000000" w:themeColor="text1"/>
          <w:sz w:val="20"/>
          <w:szCs w:val="20"/>
        </w:rPr>
        <w:t xml:space="preserve"> </w:t>
      </w:r>
      <w:r w:rsidRPr="00B5416A">
        <w:rPr>
          <w:rFonts w:ascii="Arial" w:hAnsi="Arial" w:cs="Arial"/>
          <w:b/>
          <w:color w:val="000000" w:themeColor="text1"/>
          <w:sz w:val="20"/>
          <w:szCs w:val="20"/>
        </w:rPr>
        <w:t xml:space="preserve">Firma de </w:t>
      </w:r>
      <w:r w:rsidR="00CC5655" w:rsidRPr="00B5416A">
        <w:rPr>
          <w:rFonts w:ascii="Arial" w:hAnsi="Arial" w:cs="Arial"/>
          <w:b/>
          <w:color w:val="000000" w:themeColor="text1"/>
          <w:sz w:val="20"/>
          <w:szCs w:val="20"/>
        </w:rPr>
        <w:t>conocimiento. -</w:t>
      </w:r>
      <w:r w:rsidRPr="00B5416A">
        <w:rPr>
          <w:rFonts w:ascii="Arial" w:hAnsi="Arial" w:cs="Arial"/>
          <w:color w:val="000000" w:themeColor="text1"/>
          <w:sz w:val="20"/>
          <w:szCs w:val="20"/>
        </w:rPr>
        <w:t xml:space="preserve"> Una vez impreso</w:t>
      </w:r>
      <w:r w:rsidR="008E776A" w:rsidRPr="00B5416A">
        <w:rPr>
          <w:rFonts w:ascii="Arial" w:hAnsi="Arial" w:cs="Arial"/>
          <w:color w:val="000000" w:themeColor="text1"/>
          <w:sz w:val="20"/>
          <w:szCs w:val="20"/>
        </w:rPr>
        <w:t>,</w:t>
      </w:r>
      <w:r w:rsidRPr="00B5416A">
        <w:rPr>
          <w:rFonts w:ascii="Arial" w:hAnsi="Arial" w:cs="Arial"/>
          <w:color w:val="000000" w:themeColor="text1"/>
          <w:sz w:val="20"/>
          <w:szCs w:val="20"/>
        </w:rPr>
        <w:t xml:space="preserve"> el formato deberá ser hecho del conocimiento del evaluado en el proceso de retroalimentación y mejora.</w:t>
      </w:r>
    </w:p>
    <w:p w14:paraId="600E6097" w14:textId="77777777" w:rsidR="00CC5655" w:rsidRPr="00B5416A" w:rsidRDefault="00CC5655" w:rsidP="00B5416A">
      <w:pPr>
        <w:spacing w:after="0" w:line="276" w:lineRule="auto"/>
        <w:jc w:val="both"/>
        <w:rPr>
          <w:rFonts w:ascii="Arial" w:hAnsi="Arial" w:cs="Arial"/>
          <w:color w:val="000000" w:themeColor="text1"/>
          <w:sz w:val="20"/>
          <w:szCs w:val="20"/>
        </w:rPr>
      </w:pPr>
    </w:p>
    <w:p w14:paraId="229C73D5" w14:textId="77777777" w:rsidR="00CC5655" w:rsidRPr="00B5416A" w:rsidRDefault="00CC5655" w:rsidP="00B5416A">
      <w:pPr>
        <w:spacing w:after="0" w:line="276" w:lineRule="auto"/>
        <w:jc w:val="both"/>
        <w:rPr>
          <w:rFonts w:ascii="Arial" w:hAnsi="Arial" w:cs="Arial"/>
          <w:color w:val="000000" w:themeColor="text1"/>
          <w:sz w:val="20"/>
          <w:szCs w:val="20"/>
        </w:rPr>
      </w:pPr>
      <w:r w:rsidRPr="00B5416A">
        <w:rPr>
          <w:rFonts w:ascii="Arial" w:hAnsi="Arial" w:cs="Arial"/>
          <w:color w:val="000000" w:themeColor="text1"/>
          <w:sz w:val="20"/>
          <w:szCs w:val="20"/>
        </w:rPr>
        <w:t xml:space="preserve">5.- </w:t>
      </w:r>
      <w:r w:rsidRPr="00B5416A">
        <w:rPr>
          <w:rFonts w:ascii="Arial" w:hAnsi="Arial" w:cs="Arial"/>
          <w:b/>
          <w:color w:val="000000" w:themeColor="text1"/>
          <w:sz w:val="20"/>
          <w:szCs w:val="20"/>
        </w:rPr>
        <w:t>Responsable de la verificación de desempeño</w:t>
      </w:r>
      <w:r w:rsidRPr="00B5416A">
        <w:rPr>
          <w:rFonts w:ascii="Arial" w:hAnsi="Arial" w:cs="Arial"/>
          <w:color w:val="000000" w:themeColor="text1"/>
          <w:sz w:val="20"/>
          <w:szCs w:val="20"/>
        </w:rPr>
        <w:t xml:space="preserve">. - Apartado de nombre y firma de los responsables de llevar a cabo dicha evaluación, </w:t>
      </w:r>
      <w:r w:rsidR="00F80645" w:rsidRPr="00B5416A">
        <w:rPr>
          <w:rFonts w:ascii="Arial" w:hAnsi="Arial" w:cs="Arial"/>
          <w:color w:val="000000" w:themeColor="text1"/>
          <w:sz w:val="20"/>
          <w:szCs w:val="20"/>
        </w:rPr>
        <w:t>para ser recuperadas en la impresión del formato.</w:t>
      </w:r>
    </w:p>
    <w:p w14:paraId="67147DFB" w14:textId="77777777" w:rsidR="008A25EA" w:rsidRPr="008D776D" w:rsidRDefault="008A25EA" w:rsidP="00B5416A">
      <w:pPr>
        <w:spacing w:after="0" w:line="276" w:lineRule="auto"/>
        <w:rPr>
          <w:rFonts w:ascii="Arial" w:hAnsi="Arial" w:cs="Arial"/>
          <w:b/>
          <w:color w:val="000000" w:themeColor="text1"/>
          <w:sz w:val="20"/>
          <w:szCs w:val="20"/>
        </w:rPr>
      </w:pPr>
    </w:p>
    <w:p w14:paraId="1831EA97" w14:textId="77777777" w:rsidR="00AC31A0" w:rsidRPr="008D776D" w:rsidRDefault="00AE2C97" w:rsidP="00B5416A">
      <w:pPr>
        <w:spacing w:after="0" w:line="276" w:lineRule="auto"/>
        <w:rPr>
          <w:rFonts w:ascii="Arial" w:hAnsi="Arial" w:cs="Arial"/>
          <w:color w:val="000000" w:themeColor="text1"/>
        </w:rPr>
      </w:pPr>
      <w:r w:rsidRPr="008D776D">
        <w:rPr>
          <w:rFonts w:ascii="Arial" w:hAnsi="Arial" w:cs="Arial"/>
          <w:b/>
          <w:color w:val="000000" w:themeColor="text1"/>
        </w:rPr>
        <w:t>1</w:t>
      </w:r>
      <w:r w:rsidRPr="008D776D">
        <w:rPr>
          <w:rFonts w:ascii="Arial" w:hAnsi="Arial" w:cs="Arial"/>
          <w:color w:val="000000" w:themeColor="text1"/>
        </w:rPr>
        <w:t xml:space="preserve">.- </w:t>
      </w:r>
      <w:r w:rsidR="00557A39" w:rsidRPr="008D776D">
        <w:rPr>
          <w:rFonts w:ascii="Arial" w:hAnsi="Arial" w:cs="Arial"/>
          <w:b/>
          <w:color w:val="000000" w:themeColor="text1"/>
        </w:rPr>
        <w:t xml:space="preserve">EVALUACIÓN DEL </w:t>
      </w:r>
      <w:r w:rsidRPr="008D776D">
        <w:rPr>
          <w:rFonts w:ascii="Arial" w:hAnsi="Arial" w:cs="Arial"/>
          <w:b/>
          <w:color w:val="000000" w:themeColor="text1"/>
        </w:rPr>
        <w:t xml:space="preserve">FACTOR </w:t>
      </w:r>
      <w:r w:rsidR="00AC31A0" w:rsidRPr="008D776D">
        <w:rPr>
          <w:rFonts w:ascii="Arial" w:hAnsi="Arial" w:cs="Arial"/>
          <w:b/>
          <w:color w:val="000000" w:themeColor="text1"/>
        </w:rPr>
        <w:t>PUNTUALIDAD</w:t>
      </w:r>
      <w:r w:rsidR="0030503F" w:rsidRPr="008D776D">
        <w:rPr>
          <w:rFonts w:ascii="Arial" w:hAnsi="Arial" w:cs="Arial"/>
          <w:color w:val="000000" w:themeColor="text1"/>
        </w:rPr>
        <w:t>.</w:t>
      </w:r>
    </w:p>
    <w:p w14:paraId="4E01659E" w14:textId="77777777" w:rsidR="00AC31A0" w:rsidRPr="008D776D" w:rsidRDefault="00AC31A0" w:rsidP="00B5416A">
      <w:pPr>
        <w:spacing w:after="0" w:line="276" w:lineRule="auto"/>
        <w:rPr>
          <w:rFonts w:ascii="Arial" w:hAnsi="Arial" w:cs="Arial"/>
          <w:color w:val="000000" w:themeColor="text1"/>
          <w:sz w:val="20"/>
          <w:szCs w:val="20"/>
        </w:rPr>
      </w:pPr>
    </w:p>
    <w:p w14:paraId="26A4322C" w14:textId="71E5C195" w:rsidR="00AC31A0" w:rsidRPr="00B5416A" w:rsidRDefault="00C7751C" w:rsidP="00B5416A">
      <w:pPr>
        <w:spacing w:after="0" w:line="276" w:lineRule="auto"/>
        <w:jc w:val="both"/>
        <w:rPr>
          <w:rFonts w:ascii="Arial" w:hAnsi="Arial" w:cs="Arial"/>
          <w:color w:val="000000" w:themeColor="text1"/>
          <w:sz w:val="20"/>
          <w:szCs w:val="20"/>
        </w:rPr>
      </w:pPr>
      <w:r w:rsidRPr="00B5416A">
        <w:rPr>
          <w:rFonts w:ascii="Arial" w:hAnsi="Arial" w:cs="Arial"/>
          <w:color w:val="000000" w:themeColor="text1"/>
          <w:sz w:val="20"/>
          <w:szCs w:val="20"/>
        </w:rPr>
        <w:t xml:space="preserve">Este factor considera la evaluación en la asistencia puntual, el compromiso y responsabilidad de cada uno de los funcionarios de módulo, </w:t>
      </w:r>
      <w:r w:rsidR="004D6654" w:rsidRPr="00B5416A">
        <w:rPr>
          <w:rFonts w:ascii="Arial" w:hAnsi="Arial" w:cs="Arial"/>
          <w:color w:val="000000" w:themeColor="text1"/>
          <w:sz w:val="20"/>
          <w:szCs w:val="20"/>
        </w:rPr>
        <w:t xml:space="preserve">de acuerdo al contrato de prestación de servicios, las cédulas del cargo y la </w:t>
      </w:r>
      <w:r w:rsidRPr="00B5416A">
        <w:rPr>
          <w:rFonts w:ascii="Arial" w:hAnsi="Arial" w:cs="Arial"/>
          <w:color w:val="000000" w:themeColor="text1"/>
          <w:sz w:val="20"/>
          <w:szCs w:val="20"/>
        </w:rPr>
        <w:t>Estrategia de Operación de Módulos para la Campaña de Actualización vigente, emitid</w:t>
      </w:r>
      <w:r w:rsidR="004D6654" w:rsidRPr="00B5416A">
        <w:rPr>
          <w:rFonts w:ascii="Arial" w:hAnsi="Arial" w:cs="Arial"/>
          <w:color w:val="000000" w:themeColor="text1"/>
          <w:sz w:val="20"/>
          <w:szCs w:val="20"/>
        </w:rPr>
        <w:t>a</w:t>
      </w:r>
      <w:r w:rsidRPr="00B5416A">
        <w:rPr>
          <w:rFonts w:ascii="Arial" w:hAnsi="Arial" w:cs="Arial"/>
          <w:color w:val="000000" w:themeColor="text1"/>
          <w:sz w:val="20"/>
          <w:szCs w:val="20"/>
        </w:rPr>
        <w:t xml:space="preserve"> por la Coordinación de Operación en Campo de la </w:t>
      </w:r>
      <w:r w:rsidR="004D6654" w:rsidRPr="00B5416A">
        <w:rPr>
          <w:rFonts w:ascii="Arial" w:hAnsi="Arial" w:cs="Arial"/>
          <w:color w:val="000000" w:themeColor="text1"/>
          <w:sz w:val="20"/>
          <w:szCs w:val="20"/>
        </w:rPr>
        <w:t>Dirección Ejecutiva del Registro Federal de Electores</w:t>
      </w:r>
      <w:r w:rsidRPr="00B5416A">
        <w:rPr>
          <w:rFonts w:ascii="Arial" w:hAnsi="Arial" w:cs="Arial"/>
          <w:color w:val="000000" w:themeColor="text1"/>
          <w:sz w:val="20"/>
          <w:szCs w:val="20"/>
        </w:rPr>
        <w:t xml:space="preserve">. En el Directorio de Módulos se establecen las sedes, fechas y horarios de operación; en este sentido, la operación depende del compromiso institucional del personal que opera los módulos, por ello, la puntualidad y asistencia </w:t>
      </w:r>
      <w:r w:rsidR="00A644A8">
        <w:rPr>
          <w:rFonts w:ascii="Arial" w:hAnsi="Arial" w:cs="Arial"/>
          <w:color w:val="000000" w:themeColor="text1"/>
          <w:sz w:val="20"/>
          <w:szCs w:val="20"/>
        </w:rPr>
        <w:t>son</w:t>
      </w:r>
      <w:r w:rsidRPr="00B5416A">
        <w:rPr>
          <w:rFonts w:ascii="Arial" w:hAnsi="Arial" w:cs="Arial"/>
          <w:color w:val="000000" w:themeColor="text1"/>
          <w:sz w:val="20"/>
          <w:szCs w:val="20"/>
        </w:rPr>
        <w:t xml:space="preserve"> un factor determinante para que los procedimientos establecidos para la atención ciudadana se realicen acorde al modelo de operación establecido.</w:t>
      </w:r>
    </w:p>
    <w:p w14:paraId="04257850" w14:textId="77777777" w:rsidR="004A7FFB" w:rsidRPr="00B5416A" w:rsidRDefault="004A7FFB" w:rsidP="00B5416A">
      <w:pPr>
        <w:spacing w:after="0" w:line="276" w:lineRule="auto"/>
        <w:jc w:val="both"/>
        <w:rPr>
          <w:rFonts w:ascii="Arial" w:hAnsi="Arial" w:cs="Arial"/>
          <w:color w:val="000000" w:themeColor="text1"/>
          <w:sz w:val="20"/>
          <w:szCs w:val="20"/>
        </w:rPr>
      </w:pPr>
    </w:p>
    <w:p w14:paraId="2C853CA0" w14:textId="47D65481" w:rsidR="004A7FFB" w:rsidRPr="00B5416A" w:rsidRDefault="004A7FFB" w:rsidP="00B5416A">
      <w:pPr>
        <w:spacing w:after="0" w:line="276" w:lineRule="auto"/>
        <w:jc w:val="both"/>
        <w:rPr>
          <w:rFonts w:ascii="Arial" w:hAnsi="Arial" w:cs="Arial"/>
          <w:color w:val="000000" w:themeColor="text1"/>
          <w:sz w:val="20"/>
          <w:szCs w:val="20"/>
        </w:rPr>
      </w:pPr>
      <w:r w:rsidRPr="00B5416A">
        <w:rPr>
          <w:rFonts w:ascii="Arial" w:hAnsi="Arial" w:cs="Arial"/>
          <w:color w:val="000000" w:themeColor="text1"/>
          <w:sz w:val="20"/>
          <w:szCs w:val="20"/>
        </w:rPr>
        <w:t>La ausencia o retardo de alguna figura operativa, trae como consecuencia la redistribución de funciones, posible interrupción del servicio y en su caso, quejas ciudadanas por mal servicio y</w:t>
      </w:r>
      <w:r w:rsidR="00C7751C" w:rsidRPr="00B5416A">
        <w:rPr>
          <w:rFonts w:ascii="Arial" w:hAnsi="Arial" w:cs="Arial"/>
          <w:color w:val="000000" w:themeColor="text1"/>
          <w:sz w:val="20"/>
          <w:szCs w:val="20"/>
        </w:rPr>
        <w:t>/o</w:t>
      </w:r>
      <w:r w:rsidRPr="00B5416A">
        <w:rPr>
          <w:rFonts w:ascii="Arial" w:hAnsi="Arial" w:cs="Arial"/>
          <w:color w:val="000000" w:themeColor="text1"/>
          <w:sz w:val="20"/>
          <w:szCs w:val="20"/>
        </w:rPr>
        <w:t xml:space="preserve"> </w:t>
      </w:r>
      <w:r w:rsidR="00C7751C" w:rsidRPr="00B5416A">
        <w:rPr>
          <w:rFonts w:ascii="Arial" w:hAnsi="Arial" w:cs="Arial"/>
          <w:color w:val="000000" w:themeColor="text1"/>
          <w:sz w:val="20"/>
          <w:szCs w:val="20"/>
        </w:rPr>
        <w:t xml:space="preserve">mala </w:t>
      </w:r>
      <w:r w:rsidR="00A644A8">
        <w:rPr>
          <w:rFonts w:ascii="Arial" w:hAnsi="Arial" w:cs="Arial"/>
          <w:color w:val="000000" w:themeColor="text1"/>
          <w:sz w:val="20"/>
          <w:szCs w:val="20"/>
        </w:rPr>
        <w:t>atención.</w:t>
      </w:r>
    </w:p>
    <w:p w14:paraId="0E739C5F" w14:textId="77777777" w:rsidR="004A7FFB" w:rsidRPr="00B5416A" w:rsidRDefault="004A7FFB" w:rsidP="00B5416A">
      <w:pPr>
        <w:spacing w:after="0" w:line="276" w:lineRule="auto"/>
        <w:jc w:val="both"/>
        <w:rPr>
          <w:rFonts w:ascii="Arial" w:hAnsi="Arial" w:cs="Arial"/>
          <w:color w:val="000000" w:themeColor="text1"/>
          <w:sz w:val="20"/>
          <w:szCs w:val="20"/>
        </w:rPr>
      </w:pPr>
    </w:p>
    <w:p w14:paraId="04429E9D" w14:textId="77777777" w:rsidR="004A7FFB" w:rsidRPr="00B5416A" w:rsidRDefault="004A7FFB" w:rsidP="00B5416A">
      <w:pPr>
        <w:spacing w:after="0" w:line="276" w:lineRule="auto"/>
        <w:jc w:val="both"/>
        <w:rPr>
          <w:rFonts w:ascii="Arial" w:hAnsi="Arial" w:cs="Arial"/>
          <w:color w:val="000000" w:themeColor="text1"/>
          <w:sz w:val="20"/>
          <w:szCs w:val="20"/>
        </w:rPr>
      </w:pPr>
      <w:r w:rsidRPr="00B5416A">
        <w:rPr>
          <w:rFonts w:ascii="Arial" w:hAnsi="Arial" w:cs="Arial"/>
          <w:color w:val="000000" w:themeColor="text1"/>
          <w:sz w:val="20"/>
          <w:szCs w:val="20"/>
        </w:rPr>
        <w:t xml:space="preserve">En consecuencia, la evaluación de este factor considera que su ponderación se distingue por </w:t>
      </w:r>
      <w:r w:rsidR="00F80645" w:rsidRPr="00B5416A">
        <w:rPr>
          <w:rFonts w:ascii="Arial" w:hAnsi="Arial" w:cs="Arial"/>
          <w:color w:val="000000" w:themeColor="text1"/>
          <w:sz w:val="20"/>
          <w:szCs w:val="20"/>
        </w:rPr>
        <w:t xml:space="preserve">una </w:t>
      </w:r>
      <w:r w:rsidRPr="00B5416A">
        <w:rPr>
          <w:rFonts w:ascii="Arial" w:hAnsi="Arial" w:cs="Arial"/>
          <w:color w:val="000000" w:themeColor="text1"/>
          <w:sz w:val="20"/>
          <w:szCs w:val="20"/>
        </w:rPr>
        <w:t>situación de incumplimiento del horario o ausencia, por ello se afectar</w:t>
      </w:r>
      <w:r w:rsidR="00F80645" w:rsidRPr="00B5416A">
        <w:rPr>
          <w:rFonts w:ascii="Arial" w:hAnsi="Arial" w:cs="Arial"/>
          <w:color w:val="000000" w:themeColor="text1"/>
          <w:sz w:val="20"/>
          <w:szCs w:val="20"/>
        </w:rPr>
        <w:t>á</w:t>
      </w:r>
      <w:r w:rsidRPr="00B5416A">
        <w:rPr>
          <w:rFonts w:ascii="Arial" w:hAnsi="Arial" w:cs="Arial"/>
          <w:color w:val="000000" w:themeColor="text1"/>
          <w:sz w:val="20"/>
          <w:szCs w:val="20"/>
        </w:rPr>
        <w:t xml:space="preserve"> con un valor negativo a las </w:t>
      </w:r>
      <w:r w:rsidR="00AE2C97" w:rsidRPr="00B5416A">
        <w:rPr>
          <w:rFonts w:ascii="Arial" w:hAnsi="Arial" w:cs="Arial"/>
          <w:b/>
          <w:color w:val="000000" w:themeColor="text1"/>
          <w:sz w:val="20"/>
          <w:szCs w:val="20"/>
        </w:rPr>
        <w:t>inasistencias</w:t>
      </w:r>
      <w:r w:rsidRPr="00B5416A">
        <w:rPr>
          <w:rFonts w:ascii="Arial" w:hAnsi="Arial" w:cs="Arial"/>
          <w:b/>
          <w:color w:val="000000" w:themeColor="text1"/>
          <w:sz w:val="20"/>
          <w:szCs w:val="20"/>
        </w:rPr>
        <w:t xml:space="preserve"> de</w:t>
      </w:r>
      <w:r w:rsidR="00AE2C97" w:rsidRPr="00B5416A">
        <w:rPr>
          <w:rFonts w:ascii="Arial" w:hAnsi="Arial" w:cs="Arial"/>
          <w:b/>
          <w:color w:val="000000" w:themeColor="text1"/>
          <w:sz w:val="20"/>
          <w:szCs w:val="20"/>
        </w:rPr>
        <w:t xml:space="preserve"> (1.0)</w:t>
      </w:r>
      <w:r w:rsidR="00AE2C97" w:rsidRPr="00B5416A">
        <w:rPr>
          <w:rFonts w:ascii="Arial" w:hAnsi="Arial" w:cs="Arial"/>
          <w:color w:val="000000" w:themeColor="text1"/>
          <w:sz w:val="20"/>
          <w:szCs w:val="20"/>
        </w:rPr>
        <w:t xml:space="preserve"> y </w:t>
      </w:r>
      <w:r w:rsidRPr="00B5416A">
        <w:rPr>
          <w:rFonts w:ascii="Arial" w:hAnsi="Arial" w:cs="Arial"/>
          <w:color w:val="000000" w:themeColor="text1"/>
          <w:sz w:val="20"/>
          <w:szCs w:val="20"/>
        </w:rPr>
        <w:t xml:space="preserve">los </w:t>
      </w:r>
      <w:r w:rsidR="00AE2C97" w:rsidRPr="00B5416A">
        <w:rPr>
          <w:rFonts w:ascii="Arial" w:hAnsi="Arial" w:cs="Arial"/>
          <w:b/>
          <w:color w:val="000000" w:themeColor="text1"/>
          <w:sz w:val="20"/>
          <w:szCs w:val="20"/>
        </w:rPr>
        <w:t>retardos con (0.5)</w:t>
      </w:r>
      <w:r w:rsidR="00AE2C97" w:rsidRPr="00B5416A">
        <w:rPr>
          <w:rFonts w:ascii="Arial" w:hAnsi="Arial" w:cs="Arial"/>
          <w:color w:val="000000" w:themeColor="text1"/>
          <w:sz w:val="20"/>
          <w:szCs w:val="20"/>
        </w:rPr>
        <w:t>, ambos deberán registrarse para obtener la ponderación respectiva del factor</w:t>
      </w:r>
      <w:r w:rsidR="00F80645" w:rsidRPr="00B5416A">
        <w:rPr>
          <w:rFonts w:ascii="Arial" w:hAnsi="Arial" w:cs="Arial"/>
          <w:color w:val="000000" w:themeColor="text1"/>
          <w:sz w:val="20"/>
          <w:szCs w:val="20"/>
        </w:rPr>
        <w:t>, l</w:t>
      </w:r>
      <w:r w:rsidRPr="00B5416A">
        <w:rPr>
          <w:rFonts w:ascii="Arial" w:hAnsi="Arial" w:cs="Arial"/>
          <w:color w:val="000000" w:themeColor="text1"/>
          <w:sz w:val="20"/>
          <w:szCs w:val="20"/>
        </w:rPr>
        <w:t xml:space="preserve">os cuales </w:t>
      </w:r>
      <w:r w:rsidR="00F80645" w:rsidRPr="00B5416A">
        <w:rPr>
          <w:rFonts w:ascii="Arial" w:hAnsi="Arial" w:cs="Arial"/>
          <w:color w:val="000000" w:themeColor="text1"/>
          <w:sz w:val="20"/>
          <w:szCs w:val="20"/>
        </w:rPr>
        <w:t xml:space="preserve">se </w:t>
      </w:r>
      <w:r w:rsidRPr="00B5416A">
        <w:rPr>
          <w:rFonts w:ascii="Arial" w:hAnsi="Arial" w:cs="Arial"/>
          <w:color w:val="000000" w:themeColor="text1"/>
          <w:sz w:val="20"/>
          <w:szCs w:val="20"/>
        </w:rPr>
        <w:t xml:space="preserve">deberán registrar de manera mensual </w:t>
      </w:r>
      <w:r w:rsidR="00F80645" w:rsidRPr="00B5416A">
        <w:rPr>
          <w:rFonts w:ascii="Arial" w:hAnsi="Arial" w:cs="Arial"/>
          <w:color w:val="000000" w:themeColor="text1"/>
          <w:sz w:val="20"/>
          <w:szCs w:val="20"/>
        </w:rPr>
        <w:t>y</w:t>
      </w:r>
      <w:r w:rsidRPr="00B5416A">
        <w:rPr>
          <w:rFonts w:ascii="Arial" w:hAnsi="Arial" w:cs="Arial"/>
          <w:color w:val="000000" w:themeColor="text1"/>
          <w:sz w:val="20"/>
          <w:szCs w:val="20"/>
        </w:rPr>
        <w:t xml:space="preserve"> acumulativa, </w:t>
      </w:r>
      <w:r w:rsidR="00F80645" w:rsidRPr="00B5416A">
        <w:rPr>
          <w:rFonts w:ascii="Arial" w:hAnsi="Arial" w:cs="Arial"/>
          <w:color w:val="000000" w:themeColor="text1"/>
          <w:sz w:val="20"/>
          <w:szCs w:val="20"/>
        </w:rPr>
        <w:t>de acuerdo con</w:t>
      </w:r>
      <w:r w:rsidRPr="00B5416A">
        <w:rPr>
          <w:rFonts w:ascii="Arial" w:hAnsi="Arial" w:cs="Arial"/>
          <w:color w:val="000000" w:themeColor="text1"/>
          <w:sz w:val="20"/>
          <w:szCs w:val="20"/>
        </w:rPr>
        <w:t xml:space="preserve"> la columna respectiva del f</w:t>
      </w:r>
      <w:r w:rsidR="008A25EA" w:rsidRPr="00B5416A">
        <w:rPr>
          <w:rFonts w:ascii="Arial" w:hAnsi="Arial" w:cs="Arial"/>
          <w:color w:val="000000" w:themeColor="text1"/>
          <w:sz w:val="20"/>
          <w:szCs w:val="20"/>
        </w:rPr>
        <w:t>ormato que se muestra a continuación y que contiene:</w:t>
      </w:r>
    </w:p>
    <w:p w14:paraId="0ACBA60F" w14:textId="77777777" w:rsidR="008A25EA" w:rsidRPr="00B5416A" w:rsidRDefault="008A25EA" w:rsidP="00B5416A">
      <w:pPr>
        <w:spacing w:after="0" w:line="276" w:lineRule="auto"/>
        <w:jc w:val="both"/>
        <w:rPr>
          <w:rFonts w:ascii="Arial" w:hAnsi="Arial" w:cs="Arial"/>
          <w:color w:val="000000" w:themeColor="text1"/>
          <w:sz w:val="20"/>
          <w:szCs w:val="20"/>
        </w:rPr>
      </w:pPr>
    </w:p>
    <w:p w14:paraId="41AE49B1" w14:textId="2A9345D2" w:rsidR="008A25EA" w:rsidRPr="00B5416A" w:rsidRDefault="00301633" w:rsidP="00B5416A">
      <w:pPr>
        <w:spacing w:after="0" w:line="276" w:lineRule="auto"/>
        <w:jc w:val="both"/>
        <w:rPr>
          <w:rFonts w:ascii="Arial" w:hAnsi="Arial" w:cs="Arial"/>
          <w:color w:val="000000" w:themeColor="text1"/>
          <w:sz w:val="20"/>
          <w:szCs w:val="20"/>
        </w:rPr>
      </w:pPr>
      <w:r w:rsidRPr="00B5416A">
        <w:rPr>
          <w:rFonts w:ascii="Arial" w:hAnsi="Arial" w:cs="Arial"/>
          <w:color w:val="000000" w:themeColor="text1"/>
          <w:sz w:val="20"/>
          <w:szCs w:val="20"/>
        </w:rPr>
        <w:t>1.</w:t>
      </w:r>
      <w:r w:rsidR="008A25EA" w:rsidRPr="00B5416A">
        <w:rPr>
          <w:rFonts w:ascii="Arial" w:hAnsi="Arial" w:cs="Arial"/>
          <w:color w:val="000000" w:themeColor="text1"/>
          <w:sz w:val="20"/>
          <w:szCs w:val="20"/>
        </w:rPr>
        <w:t xml:space="preserve">- </w:t>
      </w:r>
      <w:r w:rsidR="008A25EA" w:rsidRPr="00B5416A">
        <w:rPr>
          <w:rFonts w:ascii="Arial" w:hAnsi="Arial" w:cs="Arial"/>
          <w:b/>
          <w:color w:val="000000" w:themeColor="text1"/>
          <w:sz w:val="20"/>
          <w:szCs w:val="20"/>
        </w:rPr>
        <w:t>Datos generales del formato aplicado</w:t>
      </w:r>
      <w:r w:rsidR="008A25EA" w:rsidRPr="00B5416A">
        <w:rPr>
          <w:rFonts w:ascii="Arial" w:hAnsi="Arial" w:cs="Arial"/>
          <w:color w:val="000000" w:themeColor="text1"/>
          <w:sz w:val="20"/>
          <w:szCs w:val="20"/>
        </w:rPr>
        <w:t xml:space="preserve">. - </w:t>
      </w:r>
      <w:r w:rsidR="00BD48AA" w:rsidRPr="00B5416A">
        <w:rPr>
          <w:rFonts w:ascii="Arial" w:hAnsi="Arial" w:cs="Arial"/>
          <w:color w:val="000000" w:themeColor="text1"/>
          <w:sz w:val="20"/>
          <w:szCs w:val="20"/>
        </w:rPr>
        <w:t>D</w:t>
      </w:r>
      <w:r w:rsidR="008A25EA" w:rsidRPr="00B5416A">
        <w:rPr>
          <w:rFonts w:ascii="Arial" w:hAnsi="Arial" w:cs="Arial"/>
          <w:color w:val="000000" w:themeColor="text1"/>
          <w:sz w:val="20"/>
          <w:szCs w:val="20"/>
        </w:rPr>
        <w:t>atos de llenado automático provenientes del registro previo del formato concentrado de evaluación.</w:t>
      </w:r>
    </w:p>
    <w:p w14:paraId="564DE6A3" w14:textId="77777777" w:rsidR="008A25EA" w:rsidRPr="00B5416A" w:rsidRDefault="008A25EA" w:rsidP="00B5416A">
      <w:pPr>
        <w:spacing w:after="0" w:line="276" w:lineRule="auto"/>
        <w:jc w:val="both"/>
        <w:rPr>
          <w:rFonts w:ascii="Arial" w:hAnsi="Arial" w:cs="Arial"/>
          <w:color w:val="000000" w:themeColor="text1"/>
          <w:sz w:val="20"/>
          <w:szCs w:val="20"/>
        </w:rPr>
      </w:pPr>
    </w:p>
    <w:p w14:paraId="0595E52B" w14:textId="68F6C161" w:rsidR="008A25EA" w:rsidRPr="00B5416A" w:rsidRDefault="002A36B3" w:rsidP="00B5416A">
      <w:pPr>
        <w:spacing w:after="0" w:line="276" w:lineRule="auto"/>
        <w:jc w:val="both"/>
        <w:rPr>
          <w:rFonts w:ascii="Arial" w:hAnsi="Arial" w:cs="Arial"/>
          <w:color w:val="000000" w:themeColor="text1"/>
          <w:sz w:val="20"/>
          <w:szCs w:val="20"/>
        </w:rPr>
      </w:pPr>
      <w:r w:rsidRPr="00B5416A">
        <w:rPr>
          <w:rFonts w:ascii="Arial" w:hAnsi="Arial" w:cs="Arial"/>
          <w:color w:val="000000" w:themeColor="text1"/>
          <w:sz w:val="20"/>
          <w:szCs w:val="20"/>
        </w:rPr>
        <w:lastRenderedPageBreak/>
        <w:t>2</w:t>
      </w:r>
      <w:r w:rsidR="00301633" w:rsidRPr="00B5416A">
        <w:rPr>
          <w:rFonts w:ascii="Arial" w:hAnsi="Arial" w:cs="Arial"/>
          <w:color w:val="000000" w:themeColor="text1"/>
          <w:sz w:val="20"/>
          <w:szCs w:val="20"/>
        </w:rPr>
        <w:t>.</w:t>
      </w:r>
      <w:r w:rsidR="008A25EA" w:rsidRPr="00B5416A">
        <w:rPr>
          <w:rFonts w:ascii="Arial" w:hAnsi="Arial" w:cs="Arial"/>
          <w:color w:val="000000" w:themeColor="text1"/>
          <w:sz w:val="20"/>
          <w:szCs w:val="20"/>
        </w:rPr>
        <w:t xml:space="preserve">- </w:t>
      </w:r>
      <w:r w:rsidR="008A25EA" w:rsidRPr="00B5416A">
        <w:rPr>
          <w:rFonts w:ascii="Arial" w:hAnsi="Arial" w:cs="Arial"/>
          <w:b/>
          <w:color w:val="000000" w:themeColor="text1"/>
          <w:sz w:val="20"/>
          <w:szCs w:val="20"/>
        </w:rPr>
        <w:t xml:space="preserve">Nombre de los evaluados. </w:t>
      </w:r>
      <w:r w:rsidR="00F80645" w:rsidRPr="00B5416A">
        <w:rPr>
          <w:rFonts w:ascii="Arial" w:hAnsi="Arial" w:cs="Arial"/>
          <w:b/>
          <w:color w:val="000000" w:themeColor="text1"/>
          <w:sz w:val="20"/>
          <w:szCs w:val="20"/>
        </w:rPr>
        <w:t xml:space="preserve">- </w:t>
      </w:r>
      <w:r w:rsidR="008A25EA" w:rsidRPr="00B5416A">
        <w:rPr>
          <w:rFonts w:ascii="Arial" w:hAnsi="Arial" w:cs="Arial"/>
          <w:color w:val="000000" w:themeColor="text1"/>
          <w:sz w:val="20"/>
          <w:szCs w:val="20"/>
        </w:rPr>
        <w:t>Registro automático provenientes del registro previo del formato concentrado de evaluación.</w:t>
      </w:r>
    </w:p>
    <w:p w14:paraId="62854FF3" w14:textId="77777777" w:rsidR="008A25EA" w:rsidRPr="00B5416A" w:rsidRDefault="008A25EA" w:rsidP="00B5416A">
      <w:pPr>
        <w:spacing w:after="0" w:line="276" w:lineRule="auto"/>
        <w:jc w:val="both"/>
        <w:rPr>
          <w:rFonts w:ascii="Arial" w:hAnsi="Arial" w:cs="Arial"/>
          <w:color w:val="000000" w:themeColor="text1"/>
          <w:sz w:val="20"/>
          <w:szCs w:val="20"/>
        </w:rPr>
      </w:pPr>
    </w:p>
    <w:p w14:paraId="2F59195C" w14:textId="1CF48E27" w:rsidR="008A25EA" w:rsidRPr="00B5416A" w:rsidRDefault="002A36B3" w:rsidP="00B5416A">
      <w:pPr>
        <w:spacing w:after="0" w:line="276" w:lineRule="auto"/>
        <w:jc w:val="both"/>
        <w:rPr>
          <w:rFonts w:ascii="Arial" w:hAnsi="Arial" w:cs="Arial"/>
          <w:color w:val="000000" w:themeColor="text1"/>
          <w:sz w:val="20"/>
          <w:szCs w:val="20"/>
        </w:rPr>
      </w:pPr>
      <w:r w:rsidRPr="00B5416A">
        <w:rPr>
          <w:rFonts w:ascii="Arial" w:hAnsi="Arial" w:cs="Arial"/>
          <w:color w:val="000000" w:themeColor="text1"/>
          <w:sz w:val="20"/>
          <w:szCs w:val="20"/>
        </w:rPr>
        <w:t>3</w:t>
      </w:r>
      <w:r w:rsidR="00301633" w:rsidRPr="00B5416A">
        <w:rPr>
          <w:rFonts w:ascii="Arial" w:hAnsi="Arial" w:cs="Arial"/>
          <w:color w:val="000000" w:themeColor="text1"/>
          <w:sz w:val="20"/>
          <w:szCs w:val="20"/>
        </w:rPr>
        <w:t>.</w:t>
      </w:r>
      <w:r w:rsidR="008A25EA" w:rsidRPr="00B5416A">
        <w:rPr>
          <w:rFonts w:ascii="Arial" w:hAnsi="Arial" w:cs="Arial"/>
          <w:color w:val="000000" w:themeColor="text1"/>
          <w:sz w:val="20"/>
          <w:szCs w:val="20"/>
        </w:rPr>
        <w:t xml:space="preserve">- </w:t>
      </w:r>
      <w:r w:rsidR="00C7751C" w:rsidRPr="00B5416A">
        <w:rPr>
          <w:rFonts w:ascii="Arial" w:hAnsi="Arial" w:cs="Arial"/>
          <w:b/>
          <w:color w:val="000000" w:themeColor="text1"/>
          <w:sz w:val="20"/>
          <w:szCs w:val="20"/>
        </w:rPr>
        <w:t xml:space="preserve">Registro de retardos y faltas. - </w:t>
      </w:r>
      <w:r w:rsidR="00C7751C" w:rsidRPr="00B5416A">
        <w:rPr>
          <w:rFonts w:ascii="Arial" w:hAnsi="Arial" w:cs="Arial"/>
          <w:color w:val="000000" w:themeColor="text1"/>
          <w:sz w:val="20"/>
          <w:szCs w:val="20"/>
        </w:rPr>
        <w:t xml:space="preserve">Columnas habilitadas para registrar en </w:t>
      </w:r>
      <w:r w:rsidR="00C7751C" w:rsidRPr="00B5416A">
        <w:rPr>
          <w:rFonts w:ascii="Arial" w:hAnsi="Arial" w:cs="Arial"/>
          <w:b/>
          <w:color w:val="000000" w:themeColor="text1"/>
          <w:sz w:val="20"/>
          <w:szCs w:val="20"/>
        </w:rPr>
        <w:t>valor nominativo, la frecuencia</w:t>
      </w:r>
      <w:r w:rsidR="00C7751C" w:rsidRPr="00B5416A">
        <w:rPr>
          <w:rFonts w:ascii="Arial" w:hAnsi="Arial" w:cs="Arial"/>
          <w:color w:val="000000" w:themeColor="text1"/>
          <w:sz w:val="20"/>
          <w:szCs w:val="20"/>
        </w:rPr>
        <w:t xml:space="preserve"> </w:t>
      </w:r>
      <w:r w:rsidR="004D6654" w:rsidRPr="00B5416A">
        <w:rPr>
          <w:rFonts w:ascii="Arial" w:hAnsi="Arial" w:cs="Arial"/>
          <w:color w:val="000000" w:themeColor="text1"/>
          <w:sz w:val="20"/>
          <w:szCs w:val="20"/>
        </w:rPr>
        <w:t xml:space="preserve">presentada </w:t>
      </w:r>
      <w:r w:rsidR="00C7751C" w:rsidRPr="00B5416A">
        <w:rPr>
          <w:rFonts w:ascii="Arial" w:hAnsi="Arial" w:cs="Arial"/>
          <w:color w:val="000000" w:themeColor="text1"/>
          <w:sz w:val="20"/>
          <w:szCs w:val="20"/>
        </w:rPr>
        <w:t xml:space="preserve">de retardos y faltas de manera mensual; la ponderación </w:t>
      </w:r>
      <w:r w:rsidRPr="00B5416A">
        <w:rPr>
          <w:rFonts w:ascii="Arial" w:hAnsi="Arial" w:cs="Arial"/>
          <w:color w:val="000000" w:themeColor="text1"/>
          <w:sz w:val="20"/>
          <w:szCs w:val="20"/>
        </w:rPr>
        <w:t xml:space="preserve">cuatrimestral </w:t>
      </w:r>
      <w:r w:rsidR="00C7751C" w:rsidRPr="00B5416A">
        <w:rPr>
          <w:rFonts w:ascii="Arial" w:hAnsi="Arial" w:cs="Arial"/>
          <w:color w:val="000000" w:themeColor="text1"/>
          <w:sz w:val="20"/>
          <w:szCs w:val="20"/>
        </w:rPr>
        <w:t>se calcula automáticamente con la f</w:t>
      </w:r>
      <w:r w:rsidR="004D6654" w:rsidRPr="00B5416A">
        <w:rPr>
          <w:rFonts w:ascii="Arial" w:hAnsi="Arial" w:cs="Arial"/>
          <w:color w:val="000000" w:themeColor="text1"/>
          <w:sz w:val="20"/>
          <w:szCs w:val="20"/>
        </w:rPr>
        <w:t>ó</w:t>
      </w:r>
      <w:r w:rsidR="00C7751C" w:rsidRPr="00B5416A">
        <w:rPr>
          <w:rFonts w:ascii="Arial" w:hAnsi="Arial" w:cs="Arial"/>
          <w:color w:val="000000" w:themeColor="text1"/>
          <w:sz w:val="20"/>
          <w:szCs w:val="20"/>
        </w:rPr>
        <w:t>rmula asignada al campo de captura.</w:t>
      </w:r>
    </w:p>
    <w:p w14:paraId="082EB079" w14:textId="77777777" w:rsidR="008A25EA" w:rsidRPr="00B5416A" w:rsidRDefault="008A25EA" w:rsidP="00B5416A">
      <w:pPr>
        <w:spacing w:after="0" w:line="276" w:lineRule="auto"/>
        <w:jc w:val="both"/>
        <w:rPr>
          <w:rFonts w:ascii="Arial" w:hAnsi="Arial" w:cs="Arial"/>
          <w:color w:val="000000" w:themeColor="text1"/>
          <w:sz w:val="20"/>
          <w:szCs w:val="20"/>
        </w:rPr>
      </w:pPr>
    </w:p>
    <w:p w14:paraId="0234C177" w14:textId="1A3C395D" w:rsidR="008A25EA" w:rsidRPr="00B5416A" w:rsidRDefault="00301633" w:rsidP="00B5416A">
      <w:pPr>
        <w:spacing w:after="0" w:line="276" w:lineRule="auto"/>
        <w:jc w:val="both"/>
        <w:rPr>
          <w:rFonts w:ascii="Arial" w:hAnsi="Arial" w:cs="Arial"/>
          <w:color w:val="000000" w:themeColor="text1"/>
          <w:sz w:val="20"/>
          <w:szCs w:val="20"/>
        </w:rPr>
      </w:pPr>
      <w:r w:rsidRPr="00B5416A">
        <w:rPr>
          <w:rFonts w:ascii="Arial" w:hAnsi="Arial" w:cs="Arial"/>
          <w:color w:val="000000" w:themeColor="text1"/>
          <w:sz w:val="20"/>
          <w:szCs w:val="20"/>
        </w:rPr>
        <w:t>4</w:t>
      </w:r>
      <w:r w:rsidR="002A36B3" w:rsidRPr="00B5416A">
        <w:rPr>
          <w:rFonts w:ascii="Arial" w:hAnsi="Arial" w:cs="Arial"/>
          <w:color w:val="000000" w:themeColor="text1"/>
          <w:sz w:val="20"/>
          <w:szCs w:val="20"/>
        </w:rPr>
        <w:t>.</w:t>
      </w:r>
      <w:r w:rsidR="008A25EA" w:rsidRPr="00B5416A">
        <w:rPr>
          <w:rFonts w:ascii="Arial" w:hAnsi="Arial" w:cs="Arial"/>
          <w:color w:val="000000" w:themeColor="text1"/>
          <w:sz w:val="20"/>
          <w:szCs w:val="20"/>
        </w:rPr>
        <w:t xml:space="preserve">- </w:t>
      </w:r>
      <w:r w:rsidR="008A25EA" w:rsidRPr="00B5416A">
        <w:rPr>
          <w:rFonts w:ascii="Arial" w:hAnsi="Arial" w:cs="Arial"/>
          <w:b/>
          <w:color w:val="000000" w:themeColor="text1"/>
          <w:sz w:val="20"/>
          <w:szCs w:val="20"/>
        </w:rPr>
        <w:t>Firma de conocimiento. -</w:t>
      </w:r>
      <w:r w:rsidR="008A25EA" w:rsidRPr="00B5416A">
        <w:rPr>
          <w:rFonts w:ascii="Arial" w:hAnsi="Arial" w:cs="Arial"/>
          <w:color w:val="000000" w:themeColor="text1"/>
          <w:sz w:val="20"/>
          <w:szCs w:val="20"/>
        </w:rPr>
        <w:t xml:space="preserve"> Una vez impreso el formato</w:t>
      </w:r>
      <w:r w:rsidR="00C7751C" w:rsidRPr="00B5416A">
        <w:rPr>
          <w:rFonts w:ascii="Arial" w:hAnsi="Arial" w:cs="Arial"/>
          <w:color w:val="000000" w:themeColor="text1"/>
          <w:sz w:val="20"/>
          <w:szCs w:val="20"/>
        </w:rPr>
        <w:t>,</w:t>
      </w:r>
      <w:r w:rsidR="008A25EA" w:rsidRPr="00B5416A">
        <w:rPr>
          <w:rFonts w:ascii="Arial" w:hAnsi="Arial" w:cs="Arial"/>
          <w:color w:val="000000" w:themeColor="text1"/>
          <w:sz w:val="20"/>
          <w:szCs w:val="20"/>
        </w:rPr>
        <w:t xml:space="preserve"> deberá ser hecho del conocimiento del evaluado en el proceso de retroalimentación y mejora</w:t>
      </w:r>
      <w:r w:rsidR="00C7751C" w:rsidRPr="00B5416A">
        <w:rPr>
          <w:rFonts w:ascii="Arial" w:hAnsi="Arial" w:cs="Arial"/>
          <w:color w:val="000000" w:themeColor="text1"/>
          <w:sz w:val="20"/>
          <w:szCs w:val="20"/>
        </w:rPr>
        <w:t xml:space="preserve"> continua</w:t>
      </w:r>
      <w:r w:rsidR="008A25EA" w:rsidRPr="00B5416A">
        <w:rPr>
          <w:rFonts w:ascii="Arial" w:hAnsi="Arial" w:cs="Arial"/>
          <w:color w:val="000000" w:themeColor="text1"/>
          <w:sz w:val="20"/>
          <w:szCs w:val="20"/>
        </w:rPr>
        <w:t>.</w:t>
      </w:r>
    </w:p>
    <w:p w14:paraId="3CEEABDA" w14:textId="77777777" w:rsidR="008A25EA" w:rsidRPr="00B5416A" w:rsidRDefault="008A25EA" w:rsidP="00B5416A">
      <w:pPr>
        <w:spacing w:after="0" w:line="276" w:lineRule="auto"/>
        <w:jc w:val="both"/>
        <w:rPr>
          <w:rFonts w:ascii="Arial" w:hAnsi="Arial" w:cs="Arial"/>
          <w:color w:val="000000" w:themeColor="text1"/>
          <w:sz w:val="20"/>
          <w:szCs w:val="20"/>
        </w:rPr>
      </w:pPr>
    </w:p>
    <w:p w14:paraId="2B4397D3" w14:textId="64D54974" w:rsidR="004A7FFB" w:rsidRPr="00B5416A" w:rsidRDefault="00F54E67" w:rsidP="00B5416A">
      <w:pPr>
        <w:spacing w:after="0" w:line="276" w:lineRule="auto"/>
        <w:jc w:val="both"/>
        <w:rPr>
          <w:rFonts w:ascii="Arial" w:hAnsi="Arial" w:cs="Arial"/>
          <w:color w:val="000000" w:themeColor="text1"/>
          <w:sz w:val="20"/>
          <w:szCs w:val="20"/>
        </w:rPr>
      </w:pPr>
      <w:r w:rsidRPr="00B5416A">
        <w:rPr>
          <w:rFonts w:ascii="Arial" w:hAnsi="Arial" w:cs="Arial"/>
          <w:color w:val="000000" w:themeColor="text1"/>
          <w:sz w:val="20"/>
          <w:szCs w:val="20"/>
        </w:rPr>
        <w:t>5</w:t>
      </w:r>
      <w:r w:rsidR="002A36B3" w:rsidRPr="00B5416A">
        <w:rPr>
          <w:rFonts w:ascii="Arial" w:hAnsi="Arial" w:cs="Arial"/>
          <w:color w:val="000000" w:themeColor="text1"/>
          <w:sz w:val="20"/>
          <w:szCs w:val="20"/>
        </w:rPr>
        <w:t>.</w:t>
      </w:r>
      <w:r w:rsidR="008A25EA" w:rsidRPr="00B5416A">
        <w:rPr>
          <w:rFonts w:ascii="Arial" w:hAnsi="Arial" w:cs="Arial"/>
          <w:color w:val="000000" w:themeColor="text1"/>
          <w:sz w:val="20"/>
          <w:szCs w:val="20"/>
        </w:rPr>
        <w:t xml:space="preserve">- </w:t>
      </w:r>
      <w:r w:rsidR="008A25EA" w:rsidRPr="00B5416A">
        <w:rPr>
          <w:rFonts w:ascii="Arial" w:hAnsi="Arial" w:cs="Arial"/>
          <w:b/>
          <w:color w:val="000000" w:themeColor="text1"/>
          <w:sz w:val="20"/>
          <w:szCs w:val="20"/>
        </w:rPr>
        <w:t>Responsable de la verificación de desempeño</w:t>
      </w:r>
      <w:r w:rsidR="008A25EA" w:rsidRPr="00B5416A">
        <w:rPr>
          <w:rFonts w:ascii="Arial" w:hAnsi="Arial" w:cs="Arial"/>
          <w:color w:val="000000" w:themeColor="text1"/>
          <w:sz w:val="20"/>
          <w:szCs w:val="20"/>
        </w:rPr>
        <w:t xml:space="preserve">. - Apartado de nombre y firma de los responsables de llevar a cabo dicha evaluación, </w:t>
      </w:r>
      <w:bookmarkStart w:id="2" w:name="_Hlk21702017"/>
      <w:r w:rsidR="00050349" w:rsidRPr="00B5416A">
        <w:rPr>
          <w:rFonts w:ascii="Arial" w:hAnsi="Arial" w:cs="Arial"/>
          <w:color w:val="000000" w:themeColor="text1"/>
          <w:sz w:val="20"/>
          <w:szCs w:val="20"/>
        </w:rPr>
        <w:t>para ser recuperadas en la impresión del formato.</w:t>
      </w:r>
    </w:p>
    <w:bookmarkEnd w:id="2"/>
    <w:p w14:paraId="5B244B06" w14:textId="77777777" w:rsidR="008A25EA" w:rsidRPr="008D776D" w:rsidRDefault="008A25EA" w:rsidP="00E57C04">
      <w:pPr>
        <w:spacing w:after="0" w:line="240" w:lineRule="auto"/>
        <w:rPr>
          <w:rFonts w:ascii="Arial" w:hAnsi="Arial" w:cs="Arial"/>
          <w:color w:val="000000" w:themeColor="text1"/>
          <w:sz w:val="20"/>
          <w:szCs w:val="20"/>
        </w:rPr>
      </w:pPr>
    </w:p>
    <w:p w14:paraId="1A5F0910" w14:textId="77777777" w:rsidR="004A7FFB" w:rsidRPr="008D776D" w:rsidRDefault="00E03DB8" w:rsidP="00E57C04">
      <w:pPr>
        <w:spacing w:after="0" w:line="240" w:lineRule="auto"/>
        <w:jc w:val="both"/>
        <w:rPr>
          <w:rFonts w:ascii="Arial" w:hAnsi="Arial" w:cs="Arial"/>
          <w:color w:val="000000" w:themeColor="text1"/>
          <w:sz w:val="20"/>
          <w:szCs w:val="20"/>
        </w:rPr>
      </w:pPr>
      <w:r w:rsidRPr="008D776D">
        <w:rPr>
          <w:rFonts w:ascii="Arial" w:hAnsi="Arial" w:cs="Arial"/>
          <w:noProof/>
          <w:color w:val="000000" w:themeColor="text1"/>
          <w:lang w:val="es-MX" w:eastAsia="es-MX"/>
        </w:rPr>
        <mc:AlternateContent>
          <mc:Choice Requires="wps">
            <w:drawing>
              <wp:anchor distT="0" distB="0" distL="114300" distR="114300" simplePos="0" relativeHeight="251713536" behindDoc="0" locked="0" layoutInCell="1" allowOverlap="1" wp14:anchorId="6BFD3B27" wp14:editId="6CD32C18">
                <wp:simplePos x="0" y="0"/>
                <wp:positionH relativeFrom="column">
                  <wp:posOffset>2618740</wp:posOffset>
                </wp:positionH>
                <wp:positionV relativeFrom="paragraph">
                  <wp:posOffset>382905</wp:posOffset>
                </wp:positionV>
                <wp:extent cx="479425" cy="50800"/>
                <wp:effectExtent l="0" t="0" r="15875" b="25400"/>
                <wp:wrapNone/>
                <wp:docPr id="72" name="Rectángulo 72"/>
                <wp:cNvGraphicFramePr/>
                <a:graphic xmlns:a="http://schemas.openxmlformats.org/drawingml/2006/main">
                  <a:graphicData uri="http://schemas.microsoft.com/office/word/2010/wordprocessingShape">
                    <wps:wsp>
                      <wps:cNvSpPr/>
                      <wps:spPr>
                        <a:xfrm>
                          <a:off x="0" y="0"/>
                          <a:ext cx="479425" cy="508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122D24F" id="Rectángulo 72" o:spid="_x0000_s1026" style="position:absolute;margin-left:206.2pt;margin-top:30.15pt;width:37.75pt;height:4pt;z-index:251713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" fillcolor="white [3212]" strokecolor="white [3212]" strokeweight="1pt"/>
            </w:pict>
          </mc:Fallback>
        </mc:AlternateContent>
      </w:r>
      <w:r w:rsidR="001B05C5" w:rsidRPr="008D776D">
        <w:rPr>
          <w:rFonts w:ascii="Arial" w:hAnsi="Arial" w:cs="Arial"/>
          <w:noProof/>
          <w:color w:val="000000" w:themeColor="text1"/>
          <w:lang w:val="es-MX" w:eastAsia="es-MX"/>
        </w:rPr>
        <mc:AlternateContent>
          <mc:Choice Requires="wps">
            <w:drawing>
              <wp:anchor distT="0" distB="0" distL="114300" distR="114300" simplePos="0" relativeHeight="251707392" behindDoc="0" locked="0" layoutInCell="1" allowOverlap="1" wp14:anchorId="7C4F8854" wp14:editId="122E0936">
                <wp:simplePos x="0" y="0"/>
                <wp:positionH relativeFrom="column">
                  <wp:posOffset>4742816</wp:posOffset>
                </wp:positionH>
                <wp:positionV relativeFrom="paragraph">
                  <wp:posOffset>151130</wp:posOffset>
                </wp:positionV>
                <wp:extent cx="546100" cy="120650"/>
                <wp:effectExtent l="0" t="0" r="25400" b="12700"/>
                <wp:wrapNone/>
                <wp:docPr id="69" name="Rectángulo 69"/>
                <wp:cNvGraphicFramePr/>
                <a:graphic xmlns:a="http://schemas.openxmlformats.org/drawingml/2006/main">
                  <a:graphicData uri="http://schemas.microsoft.com/office/word/2010/wordprocessingShape">
                    <wps:wsp>
                      <wps:cNvSpPr/>
                      <wps:spPr>
                        <a:xfrm>
                          <a:off x="0" y="0"/>
                          <a:ext cx="546100" cy="1206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28A1BE9" id="Rectángulo 69" o:spid="_x0000_s1026" style="position:absolute;margin-left:373.45pt;margin-top:11.9pt;width:43pt;height:9.5pt;z-index:251707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" fillcolor="white [3212]" strokecolor="white [3212]" strokeweight="1pt"/>
            </w:pict>
          </mc:Fallback>
        </mc:AlternateContent>
      </w:r>
      <w:r w:rsidR="008A25EA" w:rsidRPr="008D776D">
        <w:rPr>
          <w:rFonts w:ascii="Arial" w:hAnsi="Arial" w:cs="Arial"/>
          <w:noProof/>
          <w:color w:val="000000" w:themeColor="text1"/>
          <w:sz w:val="20"/>
          <w:szCs w:val="20"/>
          <w:lang w:val="es-MX" w:eastAsia="es-MX"/>
        </w:rPr>
        <mc:AlternateContent>
          <mc:Choice Requires="wpg">
            <w:drawing>
              <wp:anchor distT="0" distB="0" distL="114300" distR="114300" simplePos="0" relativeHeight="251673600" behindDoc="0" locked="0" layoutInCell="1" allowOverlap="1" wp14:anchorId="0B24187D" wp14:editId="02CC2BE9">
                <wp:simplePos x="0" y="0"/>
                <wp:positionH relativeFrom="margin">
                  <wp:posOffset>304137</wp:posOffset>
                </wp:positionH>
                <wp:positionV relativeFrom="paragraph">
                  <wp:posOffset>353281</wp:posOffset>
                </wp:positionV>
                <wp:extent cx="4691269" cy="2664157"/>
                <wp:effectExtent l="0" t="0" r="0" b="3175"/>
                <wp:wrapNone/>
                <wp:docPr id="20" name="Grupo 20"/>
                <wp:cNvGraphicFramePr/>
                <a:graphic xmlns:a="http://schemas.openxmlformats.org/drawingml/2006/main">
                  <a:graphicData uri="http://schemas.microsoft.com/office/word/2010/wordprocessingGroup">
                    <wpg:wgp>
                      <wpg:cNvGrpSpPr/>
                      <wpg:grpSpPr>
                        <a:xfrm>
                          <a:off x="0" y="0"/>
                          <a:ext cx="4691269" cy="2664157"/>
                          <a:chOff x="0" y="0"/>
                          <a:chExt cx="4887703" cy="2704947"/>
                        </a:xfrm>
                      </wpg:grpSpPr>
                      <pic:pic xmlns:pic="http://schemas.openxmlformats.org/drawingml/2006/picture">
                        <pic:nvPicPr>
                          <pic:cNvPr id="21" name="Imagen 21"/>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3050" cy="262255"/>
                          </a:xfrm>
                          <a:prstGeom prst="rect">
                            <a:avLst/>
                          </a:prstGeom>
                          <a:noFill/>
                        </pic:spPr>
                      </pic:pic>
                      <pic:pic xmlns:pic="http://schemas.openxmlformats.org/drawingml/2006/picture">
                        <pic:nvPicPr>
                          <pic:cNvPr id="22" name="Imagen 22"/>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518871" y="1036083"/>
                            <a:ext cx="290830" cy="278765"/>
                          </a:xfrm>
                          <a:prstGeom prst="rect">
                            <a:avLst/>
                          </a:prstGeom>
                          <a:noFill/>
                        </pic:spPr>
                      </pic:pic>
                      <pic:pic xmlns:pic="http://schemas.openxmlformats.org/drawingml/2006/picture">
                        <pic:nvPicPr>
                          <pic:cNvPr id="23" name="Imagen 23"/>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1662332" y="1036105"/>
                            <a:ext cx="314960" cy="301625"/>
                          </a:xfrm>
                          <a:prstGeom prst="rect">
                            <a:avLst/>
                          </a:prstGeom>
                          <a:noFill/>
                        </pic:spPr>
                      </pic:pic>
                      <pic:pic xmlns:pic="http://schemas.openxmlformats.org/drawingml/2006/picture">
                        <pic:nvPicPr>
                          <pic:cNvPr id="24" name="Imagen 24"/>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4605763" y="995982"/>
                            <a:ext cx="281940" cy="270510"/>
                          </a:xfrm>
                          <a:prstGeom prst="rect">
                            <a:avLst/>
                          </a:prstGeom>
                          <a:noFill/>
                        </pic:spPr>
                      </pic:pic>
                      <pic:pic xmlns:pic="http://schemas.openxmlformats.org/drawingml/2006/picture">
                        <pic:nvPicPr>
                          <pic:cNvPr id="25" name="Imagen 25"/>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1515918" y="2417927"/>
                            <a:ext cx="299085" cy="287020"/>
                          </a:xfrm>
                          <a:prstGeom prst="rect">
                            <a:avLst/>
                          </a:prstGeom>
                          <a:noFill/>
                        </pic:spPr>
                      </pic:pic>
                    </wpg:wg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190C0326" id="Grupo 20" o:spid="_x0000_s1026" style="position:absolute;margin-left:23.95pt;margin-top:27.8pt;width:369.4pt;height:209.8pt;z-index:251673600;mso-position-horizontal-relative:margin;mso-width-relative:margin;mso-height-relative:margin" coordsize="48877,270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">
                <v:shape id="Imagen 21" o:spid="_x0000_s1027" type="#_x0000_t75" style="position:absolute;width:2730;height:262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ZtfI3DAAAA2wAAAA8AAABkcnMvZG93bnJldi54bWxEj0FrwkAUhO9C/8PyCr3pJjlUSV2lqSgJ&#10;PWnb+2v2NQnJvg3ZNcZ/7woFj8PMfMOst5PpxEiDaywriBcRCOLS6oYrBd9f+/kKhPPIGjvLpOBK&#10;Drabp9kaU20vfKTx5CsRIOxSVFB736dSurImg25he+Lg/dnBoA9yqKQe8BLgppNJFL1Kgw2HhRp7&#10;+qipbE9no2DKsB2z447yz+pQ/ObLQv5EhVIvz9P7GwhPk3+E/9u5VpDEcP8SfoDc3A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1m18jcMAAADbAAAADwAAAAAAAAAAAAAAAACf&#10;AgAAZHJzL2Rvd25yZXYueG1sUEsFBgAAAAAEAAQA9wAAAI8DAAAAAA==&#10;">
                  <v:imagedata r:id="rId23" o:title=""/>
                  <v:path arrowok="t"/>
                </v:shape>
                <v:shape id="Imagen 22" o:spid="_x0000_s1028" type="#_x0000_t75" style="position:absolute;left:5188;top:10360;width:2909;height:278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pksLBAAAA2wAAAA8AAABkcnMvZG93bnJldi54bWxEj0GLwjAUhO+C/yE8wZum9iC1a5RFUTyJ&#10;unvZ26N5NmWbl9JErf56Iwgeh5n5hpkvO1uLK7W+cqxgMk5AEBdOV1wq+P3ZjDIQPiBrrB2Tgjt5&#10;WC76vTnm2t34SNdTKEWEsM9RgQmhyaX0hSGLfuwa4uidXWsxRNmWUrd4i3BbyzRJptJixXHBYEMr&#10;Q8X/6WIVzBo25/XfobJhv7X1/pFtV5wpNRx0318gAnXhE363d1pBmsLrS/wBcvEE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G/pksLBAAAA2wAAAA8AAAAAAAAAAAAAAAAAnwIA&#10;AGRycy9kb3ducmV2LnhtbFBLBQYAAAAABAAEAPcAAACNAwAAAAA=&#10;">
                  <v:imagedata r:id="rId24" o:title=""/>
                  <v:path arrowok="t"/>
                </v:shape>
                <v:shape id="Imagen 23" o:spid="_x0000_s1029" type="#_x0000_t75" style="position:absolute;left:16623;top:10361;width:3149;height:301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JgXpvFAAAA2wAAAA8AAABkcnMvZG93bnJldi54bWxEj0FrwkAUhO+C/2F5hd500wSKpq5STAsW&#10;qqAW0dsj+5qEZN+m2VXTf98tCB6HmfmGmS1604gLda6yrOBpHIEgzq2uuFDwtX8fTUA4j6yxsUwK&#10;fsnBYj4czDDV9spbuux8IQKEXYoKSu/bVEqXl2TQjW1LHLxv2xn0QXaF1B1eA9w0Mo6iZ2mw4rBQ&#10;YkvLkvJ6dzYKPn/Wbx/HTZbhdNofzEkn2/rASj0+9K8vIDz1/h6+tVdaQZzA/5fwA+T8D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yYF6bxQAAANsAAAAPAAAAAAAAAAAAAAAA&#10;AJ8CAABkcnMvZG93bnJldi54bWxQSwUGAAAAAAQABAD3AAAAkQMAAAAA&#10;">
                  <v:imagedata r:id="rId25" o:title=""/>
                  <v:path arrowok="t"/>
                </v:shape>
                <v:shape id="Imagen 24" o:spid="_x0000_s1030" type="#_x0000_t75" style="position:absolute;left:46057;top:9959;width:2820;height:27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1SMu/GAAAA2wAAAA8AAABkcnMvZG93bnJldi54bWxEj09rwkAUxO8Fv8PyhN50o7WiqZsgllov&#10;HrQFr4/sy58m+zbNbjX207sFocdhZn7DrNLeNOJMnassK5iMIxDEmdUVFwo+P95GCxDOI2tsLJOC&#10;KzlIk8HDCmNtL3yg89EXIkDYxaig9L6NpXRZSQbd2LbEwcttZ9AH2RVSd3gJcNPIaRTNpcGKw0KJ&#10;LW1Kyurjj1GwqWcueq33z1/fvzrPs+XT9rR4V+px2K9fQHjq/X/43t5pBdMZ/H0JP0AmN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TVIy78YAAADbAAAADwAAAAAAAAAAAAAA&#10;AACfAgAAZHJzL2Rvd25yZXYueG1sUEsFBgAAAAAEAAQA9wAAAJIDAAAAAA==&#10;">
                  <v:imagedata r:id="rId26" o:title=""/>
                  <v:path arrowok="t"/>
                </v:shape>
                <v:shape id="Imagen 25" o:spid="_x0000_s1031" type="#_x0000_t75" style="position:absolute;left:15159;top:24179;width:2991;height:287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Q61KvDAAAA2wAAAA8AAABkcnMvZG93bnJldi54bWxEj9FqAjEURN8L/kO4Ql+KZhVaZDWKaAuC&#10;T65+wHVz3SxubtYk1dWvbwShj8PMnGFmi8424ko+1I4VjIYZCOLS6ZorBYf9z2ACIkRkjY1jUnCn&#10;AIt5722GuXY33tG1iJVIEA45KjAxtrmUoTRkMQxdS5y8k/MWY5K+ktrjLcFtI8dZ9iUt1pwWDLa0&#10;MlSei1+roFhvjvwRt1tujw938qPd9/lilHrvd8spiEhd/A+/2hutYPwJzy/pB8j5H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9DrUq8MAAADbAAAADwAAAAAAAAAAAAAAAACf&#10;AgAAZHJzL2Rvd25yZXYueG1sUEsFBgAAAAAEAAQA9wAAAI8DAAAAAA==&#10;">
                  <v:imagedata r:id="rId27" o:title=""/>
                  <v:path arrowok="t"/>
                </v:shape>
                <w10:wrap anchorx="margin"/>
              </v:group>
            </w:pict>
          </mc:Fallback>
        </mc:AlternateContent>
      </w:r>
      <w:r w:rsidR="008A25EA" w:rsidRPr="008D776D">
        <w:rPr>
          <w:rFonts w:ascii="Arial" w:hAnsi="Arial" w:cs="Arial"/>
          <w:noProof/>
          <w:color w:val="000000" w:themeColor="text1"/>
          <w:sz w:val="20"/>
          <w:szCs w:val="20"/>
          <w:lang w:val="es-MX" w:eastAsia="es-MX"/>
        </w:rPr>
        <w:drawing>
          <wp:inline distT="0" distB="0" distL="0" distR="0" wp14:anchorId="6DBD3B78" wp14:editId="0F9F62C9">
            <wp:extent cx="5168348" cy="3046976"/>
            <wp:effectExtent l="152400" t="152400" r="356235" b="36322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170923" cy="3048494"/>
                    </a:xfrm>
                    <a:prstGeom prst="rect">
                      <a:avLst/>
                    </a:prstGeom>
                    <a:ln>
                      <a:noFill/>
                    </a:ln>
                    <a:effectLst>
                      <a:outerShdw blurRad="292100" dist="139700" dir="2700000" algn="tl" rotWithShape="0">
                        <a:srgbClr val="333333">
                          <a:alpha val="65000"/>
                        </a:srgbClr>
                      </a:outerShdw>
                    </a:effectLst>
                  </pic:spPr>
                </pic:pic>
              </a:graphicData>
            </a:graphic>
          </wp:inline>
        </w:drawing>
      </w:r>
    </w:p>
    <w:p w14:paraId="4AEB6329" w14:textId="3FF08EE7" w:rsidR="004A7FFB" w:rsidRPr="00B5416A" w:rsidRDefault="00AE2C97" w:rsidP="00B5416A">
      <w:pPr>
        <w:spacing w:after="0" w:line="276" w:lineRule="auto"/>
        <w:jc w:val="both"/>
        <w:rPr>
          <w:rFonts w:ascii="Arial" w:hAnsi="Arial" w:cs="Arial"/>
          <w:color w:val="000000" w:themeColor="text1"/>
          <w:sz w:val="20"/>
          <w:szCs w:val="20"/>
        </w:rPr>
      </w:pPr>
      <w:r w:rsidRPr="00B5416A">
        <w:rPr>
          <w:rFonts w:ascii="Arial" w:hAnsi="Arial" w:cs="Arial"/>
          <w:color w:val="000000" w:themeColor="text1"/>
          <w:sz w:val="20"/>
          <w:szCs w:val="20"/>
        </w:rPr>
        <w:t xml:space="preserve">Por ejemplo, si durante el mes a evaluar el funcionario tuvo una falta y un retardo, se </w:t>
      </w:r>
      <w:r w:rsidR="004A7FFB" w:rsidRPr="00B5416A">
        <w:rPr>
          <w:rFonts w:ascii="Arial" w:hAnsi="Arial" w:cs="Arial"/>
          <w:color w:val="000000" w:themeColor="text1"/>
          <w:sz w:val="20"/>
          <w:szCs w:val="20"/>
        </w:rPr>
        <w:t xml:space="preserve">acumulará </w:t>
      </w:r>
      <w:r w:rsidRPr="00B5416A">
        <w:rPr>
          <w:rFonts w:ascii="Arial" w:hAnsi="Arial" w:cs="Arial"/>
          <w:color w:val="000000" w:themeColor="text1"/>
          <w:sz w:val="20"/>
          <w:szCs w:val="20"/>
        </w:rPr>
        <w:t xml:space="preserve">1.5 </w:t>
      </w:r>
      <w:r w:rsidR="004A7FFB" w:rsidRPr="00B5416A">
        <w:rPr>
          <w:rFonts w:ascii="Arial" w:hAnsi="Arial" w:cs="Arial"/>
          <w:color w:val="000000" w:themeColor="text1"/>
          <w:sz w:val="20"/>
          <w:szCs w:val="20"/>
        </w:rPr>
        <w:t xml:space="preserve">y se </w:t>
      </w:r>
      <w:r w:rsidR="00F80645" w:rsidRPr="00B5416A">
        <w:rPr>
          <w:rFonts w:ascii="Arial" w:hAnsi="Arial" w:cs="Arial"/>
          <w:color w:val="000000" w:themeColor="text1"/>
          <w:sz w:val="20"/>
          <w:szCs w:val="20"/>
        </w:rPr>
        <w:t>restará</w:t>
      </w:r>
      <w:r w:rsidR="004A7FFB" w:rsidRPr="00B5416A">
        <w:rPr>
          <w:rFonts w:ascii="Arial" w:hAnsi="Arial" w:cs="Arial"/>
          <w:color w:val="000000" w:themeColor="text1"/>
          <w:sz w:val="20"/>
          <w:szCs w:val="20"/>
        </w:rPr>
        <w:t xml:space="preserve"> al valor de 10</w:t>
      </w:r>
      <w:r w:rsidRPr="00B5416A">
        <w:rPr>
          <w:rFonts w:ascii="Arial" w:hAnsi="Arial" w:cs="Arial"/>
          <w:color w:val="000000" w:themeColor="text1"/>
          <w:sz w:val="20"/>
          <w:szCs w:val="20"/>
        </w:rPr>
        <w:t xml:space="preserve">, por lo que su evaluación </w:t>
      </w:r>
      <w:r w:rsidR="00FE17EB" w:rsidRPr="00B5416A">
        <w:rPr>
          <w:rFonts w:ascii="Arial" w:hAnsi="Arial" w:cs="Arial"/>
          <w:color w:val="000000" w:themeColor="text1"/>
          <w:sz w:val="20"/>
          <w:szCs w:val="20"/>
        </w:rPr>
        <w:t>cuatrimestral</w:t>
      </w:r>
      <w:r w:rsidRPr="00B5416A">
        <w:rPr>
          <w:rFonts w:ascii="Arial" w:hAnsi="Arial" w:cs="Arial"/>
          <w:color w:val="000000" w:themeColor="text1"/>
          <w:sz w:val="20"/>
          <w:szCs w:val="20"/>
        </w:rPr>
        <w:t xml:space="preserve"> de este rubro sería de 8.5. Si el funcionario no tuvo faltas ni retardos, la casilla </w:t>
      </w:r>
      <w:r w:rsidRPr="00B5416A">
        <w:rPr>
          <w:rFonts w:ascii="Arial" w:hAnsi="Arial" w:cs="Arial"/>
          <w:b/>
          <w:color w:val="000000" w:themeColor="text1"/>
          <w:sz w:val="20"/>
          <w:szCs w:val="20"/>
        </w:rPr>
        <w:t>permanecerá en blanco</w:t>
      </w:r>
      <w:r w:rsidRPr="00B5416A">
        <w:rPr>
          <w:rFonts w:ascii="Arial" w:hAnsi="Arial" w:cs="Arial"/>
          <w:color w:val="000000" w:themeColor="text1"/>
          <w:sz w:val="20"/>
          <w:szCs w:val="20"/>
        </w:rPr>
        <w:t xml:space="preserve">. </w:t>
      </w:r>
    </w:p>
    <w:p w14:paraId="4347E626" w14:textId="77777777" w:rsidR="004A7FFB" w:rsidRPr="00B5416A" w:rsidRDefault="004A7FFB" w:rsidP="00B5416A">
      <w:pPr>
        <w:spacing w:after="0" w:line="276" w:lineRule="auto"/>
        <w:jc w:val="both"/>
        <w:rPr>
          <w:rFonts w:ascii="Arial" w:hAnsi="Arial" w:cs="Arial"/>
          <w:color w:val="000000" w:themeColor="text1"/>
          <w:sz w:val="20"/>
          <w:szCs w:val="20"/>
        </w:rPr>
      </w:pPr>
    </w:p>
    <w:p w14:paraId="385519DF" w14:textId="37969A68" w:rsidR="00AC31A0" w:rsidRPr="00B5416A" w:rsidRDefault="00C7751C" w:rsidP="00B5416A">
      <w:pPr>
        <w:spacing w:after="0" w:line="276" w:lineRule="auto"/>
        <w:jc w:val="both"/>
        <w:rPr>
          <w:rFonts w:ascii="Arial" w:hAnsi="Arial" w:cs="Arial"/>
          <w:color w:val="000000" w:themeColor="text1"/>
          <w:sz w:val="20"/>
          <w:szCs w:val="20"/>
        </w:rPr>
      </w:pPr>
      <w:r w:rsidRPr="00B5416A">
        <w:rPr>
          <w:rFonts w:ascii="Arial" w:hAnsi="Arial" w:cs="Arial"/>
          <w:color w:val="000000" w:themeColor="text1"/>
          <w:sz w:val="20"/>
          <w:szCs w:val="20"/>
        </w:rPr>
        <w:t xml:space="preserve">La información para requisitar este factor, considera los reportes del responsable de Módulo, supervisiones realizadas u observaciones del mismo personal, lo cual deberá </w:t>
      </w:r>
      <w:r w:rsidR="004D6654" w:rsidRPr="00B5416A">
        <w:rPr>
          <w:rFonts w:ascii="Arial" w:hAnsi="Arial" w:cs="Arial"/>
          <w:color w:val="000000" w:themeColor="text1"/>
          <w:sz w:val="20"/>
          <w:szCs w:val="20"/>
        </w:rPr>
        <w:t xml:space="preserve">estar </w:t>
      </w:r>
      <w:r w:rsidRPr="00B5416A">
        <w:rPr>
          <w:rFonts w:ascii="Arial" w:hAnsi="Arial" w:cs="Arial"/>
          <w:color w:val="000000" w:themeColor="text1"/>
          <w:sz w:val="20"/>
          <w:szCs w:val="20"/>
        </w:rPr>
        <w:t>motivado y fundado.</w:t>
      </w:r>
    </w:p>
    <w:p w14:paraId="33CE403A" w14:textId="77777777" w:rsidR="001818E9" w:rsidRPr="008D776D" w:rsidRDefault="001818E9" w:rsidP="00E57C04">
      <w:pPr>
        <w:spacing w:after="0"/>
        <w:jc w:val="both"/>
        <w:rPr>
          <w:rFonts w:ascii="Arial" w:hAnsi="Arial" w:cs="Arial"/>
          <w:b/>
          <w:color w:val="000000" w:themeColor="text1"/>
        </w:rPr>
      </w:pPr>
    </w:p>
    <w:p w14:paraId="0A82BE1A" w14:textId="7FDBD96F" w:rsidR="00557A39" w:rsidRPr="008D776D" w:rsidRDefault="00AE2C97" w:rsidP="00E57C04">
      <w:pPr>
        <w:spacing w:after="0"/>
        <w:jc w:val="both"/>
        <w:rPr>
          <w:rFonts w:ascii="Arial" w:hAnsi="Arial" w:cs="Arial"/>
          <w:b/>
          <w:color w:val="000000" w:themeColor="text1"/>
        </w:rPr>
      </w:pPr>
      <w:r w:rsidRPr="008D776D">
        <w:rPr>
          <w:rFonts w:ascii="Arial" w:hAnsi="Arial" w:cs="Arial"/>
          <w:b/>
          <w:color w:val="000000" w:themeColor="text1"/>
        </w:rPr>
        <w:t xml:space="preserve">2.- </w:t>
      </w:r>
      <w:r w:rsidR="00557A39" w:rsidRPr="008D776D">
        <w:rPr>
          <w:rFonts w:ascii="Arial" w:hAnsi="Arial" w:cs="Arial"/>
          <w:b/>
          <w:color w:val="000000" w:themeColor="text1"/>
        </w:rPr>
        <w:t xml:space="preserve">EVALUACIÓN DEL </w:t>
      </w:r>
      <w:r w:rsidRPr="008D776D">
        <w:rPr>
          <w:rFonts w:ascii="Arial" w:hAnsi="Arial" w:cs="Arial"/>
          <w:b/>
          <w:color w:val="000000" w:themeColor="text1"/>
        </w:rPr>
        <w:t xml:space="preserve">FACTOR ACTITUD DE </w:t>
      </w:r>
      <w:r w:rsidR="00557A39" w:rsidRPr="008D776D">
        <w:rPr>
          <w:rFonts w:ascii="Arial" w:hAnsi="Arial" w:cs="Arial"/>
          <w:b/>
          <w:color w:val="000000" w:themeColor="text1"/>
        </w:rPr>
        <w:t>SERVICIO</w:t>
      </w:r>
      <w:r w:rsidR="00C7751C" w:rsidRPr="008D776D">
        <w:rPr>
          <w:rFonts w:ascii="Arial" w:hAnsi="Arial" w:cs="Arial"/>
          <w:b/>
          <w:color w:val="000000" w:themeColor="text1"/>
        </w:rPr>
        <w:t>.</w:t>
      </w:r>
    </w:p>
    <w:p w14:paraId="54C3946E" w14:textId="77777777" w:rsidR="0030503F" w:rsidRPr="008D776D" w:rsidRDefault="0030503F" w:rsidP="00E57C04">
      <w:pPr>
        <w:spacing w:after="0"/>
        <w:jc w:val="both"/>
        <w:rPr>
          <w:rFonts w:ascii="Arial" w:hAnsi="Arial" w:cs="Arial"/>
          <w:b/>
          <w:color w:val="000000" w:themeColor="text1"/>
          <w:sz w:val="24"/>
        </w:rPr>
      </w:pPr>
    </w:p>
    <w:p w14:paraId="6E222782" w14:textId="77777777" w:rsidR="00557A39" w:rsidRPr="00B5416A" w:rsidRDefault="00557A39" w:rsidP="00B5416A">
      <w:pPr>
        <w:spacing w:after="0" w:line="276" w:lineRule="auto"/>
        <w:jc w:val="both"/>
        <w:rPr>
          <w:rFonts w:ascii="Arial" w:hAnsi="Arial" w:cs="Arial"/>
          <w:color w:val="000000" w:themeColor="text1"/>
          <w:sz w:val="20"/>
          <w:szCs w:val="20"/>
        </w:rPr>
      </w:pPr>
      <w:r w:rsidRPr="00B5416A">
        <w:rPr>
          <w:rFonts w:ascii="Arial" w:hAnsi="Arial" w:cs="Arial"/>
          <w:color w:val="000000" w:themeColor="text1"/>
          <w:sz w:val="20"/>
          <w:szCs w:val="20"/>
        </w:rPr>
        <w:t xml:space="preserve">Este factor se </w:t>
      </w:r>
      <w:r w:rsidR="001818E9" w:rsidRPr="00B5416A">
        <w:rPr>
          <w:rFonts w:ascii="Arial" w:hAnsi="Arial" w:cs="Arial"/>
          <w:color w:val="000000" w:themeColor="text1"/>
          <w:sz w:val="20"/>
          <w:szCs w:val="20"/>
        </w:rPr>
        <w:t>obtiene</w:t>
      </w:r>
      <w:r w:rsidRPr="00B5416A">
        <w:rPr>
          <w:rFonts w:ascii="Arial" w:hAnsi="Arial" w:cs="Arial"/>
          <w:color w:val="000000" w:themeColor="text1"/>
          <w:sz w:val="20"/>
          <w:szCs w:val="20"/>
        </w:rPr>
        <w:t xml:space="preserve"> a partir de la presentación de quejas ciudadanas al </w:t>
      </w:r>
      <w:r w:rsidR="001818E9" w:rsidRPr="00B5416A">
        <w:rPr>
          <w:rFonts w:ascii="Arial" w:hAnsi="Arial" w:cs="Arial"/>
          <w:color w:val="000000" w:themeColor="text1"/>
          <w:sz w:val="20"/>
          <w:szCs w:val="20"/>
        </w:rPr>
        <w:t xml:space="preserve">módulo, </w:t>
      </w:r>
      <w:r w:rsidRPr="00B5416A">
        <w:rPr>
          <w:rFonts w:ascii="Arial" w:hAnsi="Arial" w:cs="Arial"/>
          <w:color w:val="000000" w:themeColor="text1"/>
          <w:sz w:val="20"/>
          <w:szCs w:val="20"/>
        </w:rPr>
        <w:t xml:space="preserve">busca </w:t>
      </w:r>
      <w:r w:rsidR="001818E9" w:rsidRPr="00B5416A">
        <w:rPr>
          <w:rFonts w:ascii="Arial" w:hAnsi="Arial" w:cs="Arial"/>
          <w:color w:val="000000" w:themeColor="text1"/>
          <w:sz w:val="20"/>
          <w:szCs w:val="20"/>
        </w:rPr>
        <w:t xml:space="preserve">el reconocimiento </w:t>
      </w:r>
      <w:r w:rsidR="00621A95" w:rsidRPr="00B5416A">
        <w:rPr>
          <w:rFonts w:ascii="Arial" w:hAnsi="Arial" w:cs="Arial"/>
          <w:color w:val="000000" w:themeColor="text1"/>
          <w:sz w:val="20"/>
          <w:szCs w:val="20"/>
        </w:rPr>
        <w:t xml:space="preserve">y </w:t>
      </w:r>
      <w:r w:rsidR="001818E9" w:rsidRPr="00B5416A">
        <w:rPr>
          <w:rFonts w:ascii="Arial" w:hAnsi="Arial" w:cs="Arial"/>
          <w:color w:val="000000" w:themeColor="text1"/>
          <w:sz w:val="20"/>
          <w:szCs w:val="20"/>
        </w:rPr>
        <w:t>la corresponsabilidad del</w:t>
      </w:r>
      <w:r w:rsidRPr="00B5416A">
        <w:rPr>
          <w:rFonts w:ascii="Arial" w:hAnsi="Arial" w:cs="Arial"/>
          <w:color w:val="000000" w:themeColor="text1"/>
          <w:sz w:val="20"/>
          <w:szCs w:val="20"/>
        </w:rPr>
        <w:t xml:space="preserve"> equipo de trabajo</w:t>
      </w:r>
      <w:r w:rsidR="001818E9" w:rsidRPr="00B5416A">
        <w:rPr>
          <w:rFonts w:ascii="Arial" w:hAnsi="Arial" w:cs="Arial"/>
          <w:color w:val="000000" w:themeColor="text1"/>
          <w:sz w:val="20"/>
          <w:szCs w:val="20"/>
        </w:rPr>
        <w:t>,</w:t>
      </w:r>
      <w:r w:rsidRPr="00B5416A">
        <w:rPr>
          <w:rFonts w:ascii="Arial" w:hAnsi="Arial" w:cs="Arial"/>
          <w:color w:val="000000" w:themeColor="text1"/>
          <w:sz w:val="20"/>
          <w:szCs w:val="20"/>
        </w:rPr>
        <w:t xml:space="preserve"> en virtud de que su afectación </w:t>
      </w:r>
      <w:r w:rsidRPr="00B5416A">
        <w:rPr>
          <w:rFonts w:ascii="Arial" w:hAnsi="Arial" w:cs="Arial"/>
          <w:color w:val="000000" w:themeColor="text1"/>
          <w:sz w:val="20"/>
          <w:szCs w:val="20"/>
        </w:rPr>
        <w:lastRenderedPageBreak/>
        <w:t xml:space="preserve">negativa será en conjunto y no de carácter individual, con el propósito de que </w:t>
      </w:r>
      <w:r w:rsidR="001818E9" w:rsidRPr="00B5416A">
        <w:rPr>
          <w:rFonts w:ascii="Arial" w:hAnsi="Arial" w:cs="Arial"/>
          <w:color w:val="000000" w:themeColor="text1"/>
          <w:sz w:val="20"/>
          <w:szCs w:val="20"/>
        </w:rPr>
        <w:t xml:space="preserve">sean los mismos funcionarios </w:t>
      </w:r>
      <w:r w:rsidR="00D73029" w:rsidRPr="00B5416A">
        <w:rPr>
          <w:rFonts w:ascii="Arial" w:hAnsi="Arial" w:cs="Arial"/>
          <w:color w:val="000000" w:themeColor="text1"/>
          <w:sz w:val="20"/>
          <w:szCs w:val="20"/>
        </w:rPr>
        <w:t xml:space="preserve">quienes </w:t>
      </w:r>
      <w:r w:rsidR="001818E9" w:rsidRPr="00B5416A">
        <w:rPr>
          <w:rFonts w:ascii="Arial" w:hAnsi="Arial" w:cs="Arial"/>
          <w:color w:val="000000" w:themeColor="text1"/>
          <w:sz w:val="20"/>
          <w:szCs w:val="20"/>
        </w:rPr>
        <w:t>reconozcan las oportunidades de mejora conjunta y particular; con el objeto de mejorar o atenuar las posibles fallas en el servicio ofrecido a la ciudadanía.</w:t>
      </w:r>
    </w:p>
    <w:p w14:paraId="62608B80" w14:textId="77777777" w:rsidR="00A644A8" w:rsidRDefault="00A644A8" w:rsidP="00B5416A">
      <w:pPr>
        <w:spacing w:after="0" w:line="276" w:lineRule="auto"/>
        <w:jc w:val="both"/>
        <w:rPr>
          <w:rFonts w:ascii="Arial" w:hAnsi="Arial" w:cs="Arial"/>
          <w:color w:val="000000" w:themeColor="text1"/>
          <w:sz w:val="20"/>
          <w:szCs w:val="20"/>
        </w:rPr>
      </w:pPr>
    </w:p>
    <w:p w14:paraId="10EFD9E6" w14:textId="5A3C9D04" w:rsidR="001818E9" w:rsidRPr="00B5416A" w:rsidRDefault="001818E9" w:rsidP="00B5416A">
      <w:pPr>
        <w:spacing w:after="0" w:line="276" w:lineRule="auto"/>
        <w:jc w:val="both"/>
        <w:rPr>
          <w:rFonts w:ascii="Arial" w:hAnsi="Arial" w:cs="Arial"/>
          <w:color w:val="000000" w:themeColor="text1"/>
          <w:sz w:val="20"/>
          <w:szCs w:val="20"/>
        </w:rPr>
      </w:pPr>
      <w:r w:rsidRPr="00B5416A">
        <w:rPr>
          <w:rFonts w:ascii="Arial" w:hAnsi="Arial" w:cs="Arial"/>
          <w:color w:val="000000" w:themeColor="text1"/>
          <w:sz w:val="20"/>
          <w:szCs w:val="20"/>
        </w:rPr>
        <w:t xml:space="preserve">Los reportes de quejas ciudadanas serán los registrados por la Dirección de Atención Ciudadana o quejas presentadas directamente </w:t>
      </w:r>
      <w:r w:rsidR="004D6654" w:rsidRPr="00B5416A">
        <w:rPr>
          <w:rFonts w:ascii="Arial" w:hAnsi="Arial" w:cs="Arial"/>
          <w:color w:val="000000" w:themeColor="text1"/>
          <w:sz w:val="20"/>
          <w:szCs w:val="20"/>
        </w:rPr>
        <w:t>por la ciudadanía</w:t>
      </w:r>
      <w:r w:rsidRPr="00B5416A">
        <w:rPr>
          <w:rFonts w:ascii="Arial" w:hAnsi="Arial" w:cs="Arial"/>
          <w:color w:val="000000" w:themeColor="text1"/>
          <w:sz w:val="20"/>
          <w:szCs w:val="20"/>
        </w:rPr>
        <w:t>, que cuente</w:t>
      </w:r>
      <w:r w:rsidR="00D73029" w:rsidRPr="00B5416A">
        <w:rPr>
          <w:rFonts w:ascii="Arial" w:hAnsi="Arial" w:cs="Arial"/>
          <w:color w:val="000000" w:themeColor="text1"/>
          <w:sz w:val="20"/>
          <w:szCs w:val="20"/>
        </w:rPr>
        <w:t>n</w:t>
      </w:r>
      <w:r w:rsidRPr="00B5416A">
        <w:rPr>
          <w:rFonts w:ascii="Arial" w:hAnsi="Arial" w:cs="Arial"/>
          <w:color w:val="000000" w:themeColor="text1"/>
          <w:sz w:val="20"/>
          <w:szCs w:val="20"/>
        </w:rPr>
        <w:t xml:space="preserve"> con la evidencia de su presentación y seguimiento; mismas que se clasificarán </w:t>
      </w:r>
      <w:r w:rsidR="00D73029" w:rsidRPr="00B5416A">
        <w:rPr>
          <w:rFonts w:ascii="Arial" w:hAnsi="Arial" w:cs="Arial"/>
          <w:color w:val="000000" w:themeColor="text1"/>
          <w:sz w:val="20"/>
          <w:szCs w:val="20"/>
        </w:rPr>
        <w:t xml:space="preserve">en </w:t>
      </w:r>
      <w:r w:rsidRPr="00B5416A">
        <w:rPr>
          <w:rFonts w:ascii="Arial" w:hAnsi="Arial" w:cs="Arial"/>
          <w:color w:val="000000" w:themeColor="text1"/>
          <w:sz w:val="20"/>
          <w:szCs w:val="20"/>
        </w:rPr>
        <w:t xml:space="preserve">el formato respecto </w:t>
      </w:r>
      <w:r w:rsidR="00D73029" w:rsidRPr="00B5416A">
        <w:rPr>
          <w:rFonts w:ascii="Arial" w:hAnsi="Arial" w:cs="Arial"/>
          <w:color w:val="000000" w:themeColor="text1"/>
          <w:sz w:val="20"/>
          <w:szCs w:val="20"/>
        </w:rPr>
        <w:t>a</w:t>
      </w:r>
      <w:r w:rsidRPr="00B5416A">
        <w:rPr>
          <w:rFonts w:ascii="Arial" w:hAnsi="Arial" w:cs="Arial"/>
          <w:color w:val="000000" w:themeColor="text1"/>
          <w:sz w:val="20"/>
          <w:szCs w:val="20"/>
        </w:rPr>
        <w:t>:</w:t>
      </w:r>
    </w:p>
    <w:p w14:paraId="5C871994" w14:textId="77777777" w:rsidR="001818E9" w:rsidRPr="00B5416A" w:rsidRDefault="001818E9" w:rsidP="00B5416A">
      <w:pPr>
        <w:spacing w:after="0" w:line="276" w:lineRule="auto"/>
        <w:jc w:val="both"/>
        <w:rPr>
          <w:rFonts w:ascii="Arial" w:hAnsi="Arial" w:cs="Arial"/>
          <w:color w:val="000000" w:themeColor="text1"/>
          <w:sz w:val="20"/>
          <w:szCs w:val="20"/>
        </w:rPr>
      </w:pPr>
    </w:p>
    <w:p w14:paraId="45ED387A" w14:textId="4E8AF47D" w:rsidR="001818E9" w:rsidRPr="00B5416A" w:rsidRDefault="001818E9" w:rsidP="00B5416A">
      <w:pPr>
        <w:pStyle w:val="Prrafodelista"/>
        <w:numPr>
          <w:ilvl w:val="0"/>
          <w:numId w:val="27"/>
        </w:numPr>
        <w:spacing w:after="0" w:line="276" w:lineRule="auto"/>
        <w:jc w:val="both"/>
        <w:rPr>
          <w:rFonts w:ascii="Arial" w:hAnsi="Arial" w:cs="Arial"/>
          <w:color w:val="000000" w:themeColor="text1"/>
          <w:sz w:val="20"/>
          <w:szCs w:val="20"/>
        </w:rPr>
      </w:pPr>
      <w:r w:rsidRPr="00B5416A">
        <w:rPr>
          <w:rFonts w:ascii="Arial" w:hAnsi="Arial" w:cs="Arial"/>
          <w:color w:val="000000" w:themeColor="text1"/>
          <w:sz w:val="20"/>
          <w:szCs w:val="20"/>
        </w:rPr>
        <w:t xml:space="preserve">Maltrato, </w:t>
      </w:r>
    </w:p>
    <w:p w14:paraId="43D242B1" w14:textId="5F748165" w:rsidR="00F32A16" w:rsidRPr="00B5416A" w:rsidRDefault="00F32A16" w:rsidP="00B5416A">
      <w:pPr>
        <w:pStyle w:val="Prrafodelista"/>
        <w:numPr>
          <w:ilvl w:val="0"/>
          <w:numId w:val="27"/>
        </w:numPr>
        <w:spacing w:after="0" w:line="276" w:lineRule="auto"/>
        <w:jc w:val="both"/>
        <w:rPr>
          <w:rFonts w:ascii="Arial" w:hAnsi="Arial" w:cs="Arial"/>
          <w:color w:val="000000" w:themeColor="text1"/>
          <w:sz w:val="20"/>
          <w:szCs w:val="20"/>
        </w:rPr>
      </w:pPr>
      <w:r w:rsidRPr="00B5416A">
        <w:rPr>
          <w:rFonts w:ascii="Arial" w:hAnsi="Arial" w:cs="Arial"/>
          <w:color w:val="000000" w:themeColor="text1"/>
          <w:sz w:val="20"/>
          <w:szCs w:val="20"/>
        </w:rPr>
        <w:t>Incumplimiento de procedimientos,</w:t>
      </w:r>
    </w:p>
    <w:p w14:paraId="389C87DF" w14:textId="77777777" w:rsidR="001818E9" w:rsidRPr="00B5416A" w:rsidRDefault="001818E9" w:rsidP="00B5416A">
      <w:pPr>
        <w:pStyle w:val="Prrafodelista"/>
        <w:numPr>
          <w:ilvl w:val="0"/>
          <w:numId w:val="27"/>
        </w:numPr>
        <w:spacing w:after="0" w:line="276" w:lineRule="auto"/>
        <w:jc w:val="both"/>
        <w:rPr>
          <w:rFonts w:ascii="Arial" w:hAnsi="Arial" w:cs="Arial"/>
          <w:color w:val="000000" w:themeColor="text1"/>
          <w:sz w:val="20"/>
          <w:szCs w:val="20"/>
        </w:rPr>
      </w:pPr>
      <w:r w:rsidRPr="00B5416A">
        <w:rPr>
          <w:rFonts w:ascii="Arial" w:hAnsi="Arial" w:cs="Arial"/>
          <w:color w:val="000000" w:themeColor="text1"/>
          <w:sz w:val="20"/>
          <w:szCs w:val="20"/>
        </w:rPr>
        <w:t>Incumplimiento de horarios,</w:t>
      </w:r>
    </w:p>
    <w:p w14:paraId="681550E6" w14:textId="303172F5" w:rsidR="001818E9" w:rsidRPr="00B5416A" w:rsidRDefault="001818E9" w:rsidP="00B5416A">
      <w:pPr>
        <w:pStyle w:val="Prrafodelista"/>
        <w:numPr>
          <w:ilvl w:val="0"/>
          <w:numId w:val="27"/>
        </w:numPr>
        <w:spacing w:after="0" w:line="276" w:lineRule="auto"/>
        <w:jc w:val="both"/>
        <w:rPr>
          <w:rFonts w:ascii="Arial" w:hAnsi="Arial" w:cs="Arial"/>
          <w:color w:val="000000" w:themeColor="text1"/>
          <w:sz w:val="20"/>
          <w:szCs w:val="20"/>
        </w:rPr>
      </w:pPr>
      <w:r w:rsidRPr="00B5416A">
        <w:rPr>
          <w:rFonts w:ascii="Arial" w:hAnsi="Arial" w:cs="Arial"/>
          <w:color w:val="000000" w:themeColor="text1"/>
          <w:sz w:val="20"/>
          <w:szCs w:val="20"/>
        </w:rPr>
        <w:t>Mala orientaci</w:t>
      </w:r>
      <w:r w:rsidR="00436A1A" w:rsidRPr="00B5416A">
        <w:rPr>
          <w:rFonts w:ascii="Arial" w:hAnsi="Arial" w:cs="Arial"/>
          <w:color w:val="000000" w:themeColor="text1"/>
          <w:sz w:val="20"/>
          <w:szCs w:val="20"/>
        </w:rPr>
        <w:t>ón</w:t>
      </w:r>
      <w:r w:rsidR="00C7751C" w:rsidRPr="00B5416A">
        <w:rPr>
          <w:rFonts w:ascii="Arial" w:hAnsi="Arial" w:cs="Arial"/>
          <w:color w:val="000000" w:themeColor="text1"/>
          <w:sz w:val="20"/>
          <w:szCs w:val="20"/>
        </w:rPr>
        <w:t>,</w:t>
      </w:r>
    </w:p>
    <w:p w14:paraId="14CD6E0F" w14:textId="77777777" w:rsidR="001818E9" w:rsidRPr="00B5416A" w:rsidRDefault="001818E9" w:rsidP="00B5416A">
      <w:pPr>
        <w:pStyle w:val="Prrafodelista"/>
        <w:numPr>
          <w:ilvl w:val="0"/>
          <w:numId w:val="27"/>
        </w:numPr>
        <w:spacing w:after="0" w:line="276" w:lineRule="auto"/>
        <w:jc w:val="both"/>
        <w:rPr>
          <w:rFonts w:ascii="Arial" w:hAnsi="Arial" w:cs="Arial"/>
          <w:color w:val="000000" w:themeColor="text1"/>
          <w:sz w:val="20"/>
          <w:szCs w:val="20"/>
        </w:rPr>
      </w:pPr>
      <w:r w:rsidRPr="00B5416A">
        <w:rPr>
          <w:rFonts w:ascii="Arial" w:hAnsi="Arial" w:cs="Arial"/>
          <w:color w:val="000000" w:themeColor="text1"/>
          <w:sz w:val="20"/>
          <w:szCs w:val="20"/>
        </w:rPr>
        <w:t>Otros.</w:t>
      </w:r>
    </w:p>
    <w:p w14:paraId="2803FB82" w14:textId="77777777" w:rsidR="001818E9" w:rsidRPr="00B5416A" w:rsidRDefault="001818E9" w:rsidP="00B5416A">
      <w:pPr>
        <w:spacing w:after="0" w:line="276" w:lineRule="auto"/>
        <w:jc w:val="both"/>
        <w:rPr>
          <w:rFonts w:ascii="Arial" w:hAnsi="Arial" w:cs="Arial"/>
          <w:color w:val="000000" w:themeColor="text1"/>
          <w:sz w:val="20"/>
          <w:szCs w:val="20"/>
        </w:rPr>
      </w:pPr>
    </w:p>
    <w:p w14:paraId="3BD47DB2" w14:textId="452584C9" w:rsidR="00557A39" w:rsidRPr="00B5416A" w:rsidRDefault="001818E9" w:rsidP="00B5416A">
      <w:pPr>
        <w:spacing w:after="0" w:line="276" w:lineRule="auto"/>
        <w:jc w:val="both"/>
        <w:rPr>
          <w:rFonts w:ascii="Arial" w:hAnsi="Arial" w:cs="Arial"/>
          <w:color w:val="000000" w:themeColor="text1"/>
          <w:sz w:val="20"/>
          <w:szCs w:val="20"/>
        </w:rPr>
      </w:pPr>
      <w:r w:rsidRPr="00B5416A">
        <w:rPr>
          <w:rFonts w:ascii="Arial" w:hAnsi="Arial" w:cs="Arial"/>
          <w:color w:val="000000" w:themeColor="text1"/>
          <w:sz w:val="20"/>
          <w:szCs w:val="20"/>
        </w:rPr>
        <w:t xml:space="preserve">Se evaluará con un </w:t>
      </w:r>
      <w:r w:rsidRPr="00B5416A">
        <w:rPr>
          <w:rFonts w:ascii="Arial" w:hAnsi="Arial" w:cs="Arial"/>
          <w:b/>
          <w:color w:val="000000" w:themeColor="text1"/>
          <w:sz w:val="20"/>
          <w:szCs w:val="20"/>
        </w:rPr>
        <w:t>valor negativo de (1.0)</w:t>
      </w:r>
      <w:r w:rsidRPr="00B5416A">
        <w:rPr>
          <w:rFonts w:ascii="Arial" w:hAnsi="Arial" w:cs="Arial"/>
          <w:color w:val="000000" w:themeColor="text1"/>
          <w:sz w:val="20"/>
          <w:szCs w:val="20"/>
        </w:rPr>
        <w:t>, su registro será nominativo</w:t>
      </w:r>
      <w:r w:rsidR="00D73029" w:rsidRPr="00B5416A">
        <w:rPr>
          <w:rFonts w:ascii="Arial" w:hAnsi="Arial" w:cs="Arial"/>
          <w:color w:val="000000" w:themeColor="text1"/>
          <w:sz w:val="20"/>
          <w:szCs w:val="20"/>
        </w:rPr>
        <w:t>,</w:t>
      </w:r>
      <w:r w:rsidRPr="00B5416A">
        <w:rPr>
          <w:rFonts w:ascii="Arial" w:hAnsi="Arial" w:cs="Arial"/>
          <w:color w:val="000000" w:themeColor="text1"/>
          <w:sz w:val="20"/>
          <w:szCs w:val="20"/>
        </w:rPr>
        <w:t xml:space="preserve"> de acuerdo a la frecuencia presentada mensualmente, promediándose </w:t>
      </w:r>
      <w:r w:rsidR="003B4DC4" w:rsidRPr="00B5416A">
        <w:rPr>
          <w:rFonts w:ascii="Arial" w:hAnsi="Arial" w:cs="Arial"/>
          <w:color w:val="000000" w:themeColor="text1"/>
          <w:sz w:val="20"/>
          <w:szCs w:val="20"/>
        </w:rPr>
        <w:t>cuatrimestralmente</w:t>
      </w:r>
      <w:r w:rsidRPr="00B5416A">
        <w:rPr>
          <w:rFonts w:ascii="Arial" w:hAnsi="Arial" w:cs="Arial"/>
          <w:color w:val="000000" w:themeColor="text1"/>
          <w:sz w:val="20"/>
          <w:szCs w:val="20"/>
        </w:rPr>
        <w:t xml:space="preserve"> de manera automática por la formula insertada en la columna de ponderación.</w:t>
      </w:r>
    </w:p>
    <w:p w14:paraId="61E6FCD7" w14:textId="77777777" w:rsidR="00557A39" w:rsidRPr="008D776D" w:rsidRDefault="00557A39" w:rsidP="00E57C04">
      <w:pPr>
        <w:spacing w:after="0" w:line="240" w:lineRule="auto"/>
        <w:jc w:val="both"/>
        <w:rPr>
          <w:rFonts w:ascii="Arial" w:hAnsi="Arial" w:cs="Arial"/>
          <w:color w:val="000000" w:themeColor="text1"/>
          <w:sz w:val="20"/>
          <w:szCs w:val="20"/>
        </w:rPr>
      </w:pPr>
    </w:p>
    <w:p w14:paraId="757EA283" w14:textId="77777777" w:rsidR="00BD48AA" w:rsidRPr="008D776D" w:rsidRDefault="00E03DB8" w:rsidP="008B4828">
      <w:pPr>
        <w:spacing w:after="0" w:line="240" w:lineRule="auto"/>
        <w:jc w:val="center"/>
        <w:rPr>
          <w:rFonts w:ascii="Arial" w:hAnsi="Arial" w:cs="Arial"/>
          <w:color w:val="000000" w:themeColor="text1"/>
          <w:sz w:val="20"/>
          <w:szCs w:val="20"/>
        </w:rPr>
      </w:pPr>
      <w:r w:rsidRPr="008D776D">
        <w:rPr>
          <w:rFonts w:ascii="Arial" w:hAnsi="Arial" w:cs="Arial"/>
          <w:noProof/>
          <w:color w:val="000000" w:themeColor="text1"/>
          <w:lang w:val="es-MX" w:eastAsia="es-MX"/>
        </w:rPr>
        <mc:AlternateContent>
          <mc:Choice Requires="wps">
            <w:drawing>
              <wp:anchor distT="0" distB="0" distL="114300" distR="114300" simplePos="0" relativeHeight="251715584" behindDoc="0" locked="0" layoutInCell="1" allowOverlap="1" wp14:anchorId="709D6AB2" wp14:editId="621318E9">
                <wp:simplePos x="0" y="0"/>
                <wp:positionH relativeFrom="column">
                  <wp:posOffset>1428115</wp:posOffset>
                </wp:positionH>
                <wp:positionV relativeFrom="paragraph">
                  <wp:posOffset>393065</wp:posOffset>
                </wp:positionV>
                <wp:extent cx="479425" cy="50800"/>
                <wp:effectExtent l="0" t="0" r="15875" b="25400"/>
                <wp:wrapNone/>
                <wp:docPr id="73" name="Rectángulo 73"/>
                <wp:cNvGraphicFramePr/>
                <a:graphic xmlns:a="http://schemas.openxmlformats.org/drawingml/2006/main">
                  <a:graphicData uri="http://schemas.microsoft.com/office/word/2010/wordprocessingShape">
                    <wps:wsp>
                      <wps:cNvSpPr/>
                      <wps:spPr>
                        <a:xfrm>
                          <a:off x="0" y="0"/>
                          <a:ext cx="479425" cy="508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CECF505" id="Rectángulo 73" o:spid="_x0000_s1026" style="position:absolute;margin-left:112.45pt;margin-top:30.95pt;width:37.75pt;height:4pt;z-index:251715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" fillcolor="white [3212]" strokecolor="white [3212]" strokeweight="1pt"/>
            </w:pict>
          </mc:Fallback>
        </mc:AlternateContent>
      </w:r>
      <w:r w:rsidRPr="008D776D">
        <w:rPr>
          <w:rFonts w:ascii="Arial" w:hAnsi="Arial" w:cs="Arial"/>
          <w:noProof/>
          <w:color w:val="000000" w:themeColor="text1"/>
          <w:lang w:val="es-MX" w:eastAsia="es-MX"/>
        </w:rPr>
        <mc:AlternateContent>
          <mc:Choice Requires="wps">
            <w:drawing>
              <wp:anchor distT="0" distB="0" distL="114300" distR="114300" simplePos="0" relativeHeight="251709440" behindDoc="0" locked="0" layoutInCell="1" allowOverlap="1" wp14:anchorId="11AF925E" wp14:editId="178ECCF5">
                <wp:simplePos x="0" y="0"/>
                <wp:positionH relativeFrom="column">
                  <wp:posOffset>3885566</wp:posOffset>
                </wp:positionH>
                <wp:positionV relativeFrom="paragraph">
                  <wp:posOffset>78740</wp:posOffset>
                </wp:positionV>
                <wp:extent cx="558800" cy="120650"/>
                <wp:effectExtent l="0" t="0" r="12700" b="12700"/>
                <wp:wrapNone/>
                <wp:docPr id="70" name="Rectángulo 70"/>
                <wp:cNvGraphicFramePr/>
                <a:graphic xmlns:a="http://schemas.openxmlformats.org/drawingml/2006/main">
                  <a:graphicData uri="http://schemas.microsoft.com/office/word/2010/wordprocessingShape">
                    <wps:wsp>
                      <wps:cNvSpPr/>
                      <wps:spPr>
                        <a:xfrm>
                          <a:off x="0" y="0"/>
                          <a:ext cx="558800" cy="1206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F8643BD" id="Rectángulo 70" o:spid="_x0000_s1026" style="position:absolute;margin-left:305.95pt;margin-top:6.2pt;width:44pt;height:9.5pt;z-index:251709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" fillcolor="white [3212]" strokecolor="white [3212]" strokeweight="1pt"/>
            </w:pict>
          </mc:Fallback>
        </mc:AlternateContent>
      </w:r>
      <w:r w:rsidR="00BD48AA" w:rsidRPr="008D776D">
        <w:rPr>
          <w:rFonts w:ascii="Arial" w:hAnsi="Arial" w:cs="Arial"/>
          <w:noProof/>
          <w:color w:val="000000" w:themeColor="text1"/>
          <w:sz w:val="20"/>
          <w:szCs w:val="20"/>
          <w:lang w:val="es-MX" w:eastAsia="es-MX"/>
        </w:rPr>
        <mc:AlternateContent>
          <mc:Choice Requires="wpg">
            <w:drawing>
              <wp:anchor distT="0" distB="0" distL="114300" distR="114300" simplePos="0" relativeHeight="251695104" behindDoc="0" locked="0" layoutInCell="1" allowOverlap="1" wp14:anchorId="5C599E4E" wp14:editId="751B053A">
                <wp:simplePos x="0" y="0"/>
                <wp:positionH relativeFrom="column">
                  <wp:posOffset>1201420</wp:posOffset>
                </wp:positionH>
                <wp:positionV relativeFrom="paragraph">
                  <wp:posOffset>-635</wp:posOffset>
                </wp:positionV>
                <wp:extent cx="2996565" cy="2059305"/>
                <wp:effectExtent l="0" t="0" r="0" b="0"/>
                <wp:wrapNone/>
                <wp:docPr id="27" name="Grupo 27"/>
                <wp:cNvGraphicFramePr/>
                <a:graphic xmlns:a="http://schemas.openxmlformats.org/drawingml/2006/main">
                  <a:graphicData uri="http://schemas.microsoft.com/office/word/2010/wordprocessingGroup">
                    <wpg:wgp>
                      <wpg:cNvGrpSpPr/>
                      <wpg:grpSpPr>
                        <a:xfrm>
                          <a:off x="0" y="0"/>
                          <a:ext cx="2996565" cy="2059305"/>
                          <a:chOff x="0" y="0"/>
                          <a:chExt cx="4103813" cy="3019723"/>
                        </a:xfrm>
                      </wpg:grpSpPr>
                      <pic:pic xmlns:pic="http://schemas.openxmlformats.org/drawingml/2006/picture">
                        <pic:nvPicPr>
                          <pic:cNvPr id="28" name="Imagen 28"/>
                          <pic:cNvPicPr>
                            <a:picLocks noChangeAspect="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73050" cy="262255"/>
                          </a:xfrm>
                          <a:prstGeom prst="rect">
                            <a:avLst/>
                          </a:prstGeom>
                          <a:noFill/>
                        </pic:spPr>
                      </pic:pic>
                      <pic:pic xmlns:pic="http://schemas.openxmlformats.org/drawingml/2006/picture">
                        <pic:nvPicPr>
                          <pic:cNvPr id="29" name="Imagen 29"/>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246687" y="1337702"/>
                            <a:ext cx="290829" cy="278766"/>
                          </a:xfrm>
                          <a:prstGeom prst="rect">
                            <a:avLst/>
                          </a:prstGeom>
                          <a:noFill/>
                        </pic:spPr>
                      </pic:pic>
                      <pic:pic xmlns:pic="http://schemas.openxmlformats.org/drawingml/2006/picture">
                        <pic:nvPicPr>
                          <pic:cNvPr id="30" name="Imagen 30"/>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1782092" y="1444147"/>
                            <a:ext cx="314960" cy="301625"/>
                          </a:xfrm>
                          <a:prstGeom prst="rect">
                            <a:avLst/>
                          </a:prstGeom>
                          <a:noFill/>
                        </pic:spPr>
                      </pic:pic>
                      <pic:pic xmlns:pic="http://schemas.openxmlformats.org/drawingml/2006/picture">
                        <pic:nvPicPr>
                          <pic:cNvPr id="31" name="Imagen 31"/>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3821873" y="1427341"/>
                            <a:ext cx="281940" cy="270511"/>
                          </a:xfrm>
                          <a:prstGeom prst="rect">
                            <a:avLst/>
                          </a:prstGeom>
                          <a:noFill/>
                        </pic:spPr>
                      </pic:pic>
                      <pic:pic xmlns:pic="http://schemas.openxmlformats.org/drawingml/2006/picture">
                        <pic:nvPicPr>
                          <pic:cNvPr id="32" name="Imagen 32"/>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1515918" y="2732703"/>
                            <a:ext cx="299085" cy="287020"/>
                          </a:xfrm>
                          <a:prstGeom prst="rect">
                            <a:avLst/>
                          </a:prstGeom>
                          <a:noFill/>
                        </pic:spPr>
                      </pic:pic>
                    </wpg:wg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7ABAEDCD" id="Grupo 27" o:spid="_x0000_s1026" style="position:absolute;margin-left:94.6pt;margin-top:-.05pt;width:235.95pt;height:162.15pt;z-index:251695104" coordsize="41038,301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">
                <v:shape id="Imagen 28" o:spid="_x0000_s1027" type="#_x0000_t75" style="position:absolute;width:2730;height:262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dX1RC/AAAA2wAAAA8AAABkcnMvZG93bnJldi54bWxET8luwjAQvSPxD9Yg9QYOHGgVMBGLQIl6&#10;YrsP8ZBEicdRbEL69/WhUo9Pb18ng2lET52rLCuYzyIQxLnVFRcKbtfj9AuE88gaG8uk4IccJJvx&#10;aI2xtm8+U3/xhQgh7GJUUHrfxlK6vCSDbmZb4sA9bWfQB9gVUnf4DuGmkYsoWkqDFYeGElval5TX&#10;l5dRMOyw7nfnA6XfxSl7pJ+ZvEeZUh+TYbsC4Wnw/+I/d6oVLMLY8CX8ALn5BQ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BHV9UQvwAAANsAAAAPAAAAAAAAAAAAAAAAAJ8CAABk&#10;cnMvZG93bnJldi54bWxQSwUGAAAAAAQABAD3AAAAiwMAAAAA&#10;">
                  <v:imagedata r:id="rId23" o:title=""/>
                  <v:path arrowok="t"/>
                </v:shape>
                <v:shape id="Imagen 29" o:spid="_x0000_s1028" type="#_x0000_t75" style="position:absolute;left:2466;top:13377;width:2909;height:278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FNALPEAAAA2wAAAA8AAABkcnMvZG93bnJldi54bWxEj8FqwzAQRO+F/IPYQG+NHB+K40YOISEm&#10;p9AmvfS2WGvLVFoZS0ncfn1VKPQ4zMwbZr2ZnBU3GkPvWcFykYEgbrzuuVPwfjk8FSBCRNZoPZOC&#10;LwqwqWYPayy1v/Mb3c6xEwnCoUQFJsahlDI0hhyGhR+Ik9f60WFMcuykHvGe4M7KPMuepcOe04LB&#10;gXaGms/z1SlYDWza/cdr7+Kpdvb0XdQ7LpR6nE/bFxCRpvgf/msftYJ8Bb9f0g+Q1Q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GFNALPEAAAA2wAAAA8AAAAAAAAAAAAAAAAA&#10;nwIAAGRycy9kb3ducmV2LnhtbFBLBQYAAAAABAAEAPcAAACQAwAAAAA=&#10;">
                  <v:imagedata r:id="rId24" o:title=""/>
                  <v:path arrowok="t"/>
                </v:shape>
                <v:shape id="Imagen 30" o:spid="_x0000_s1029" type="#_x0000_t75" style="position:absolute;left:17820;top:14441;width:3150;height:301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drVjHCAAAA2wAAAA8AAABkcnMvZG93bnJldi54bWxET8uKwjAU3Qv+Q7iCO01HYbAdoww+wAEd&#10;8IGMu0tzbYvNTW2i1r83C2GWh/MeTxtTijvVrrCs4KMfgSBOrS44U3DYL3sjEM4jaywtk4InOZhO&#10;2q0xJto+eEv3nc9ECGGXoILc+yqR0qU5GXR9WxEH7mxrgz7AOpO6xkcIN6UcRNGnNFhwaMixollO&#10;6WV3MwrW183i5+93Psc4bo7mpIfby5GV6naa7y8Qnhr/L367V1rBMKwPX8IPkJMX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Ha1YxwgAAANsAAAAPAAAAAAAAAAAAAAAAAJ8C&#10;AABkcnMvZG93bnJldi54bWxQSwUGAAAAAAQABAD3AAAAjgMAAAAA&#10;">
                  <v:imagedata r:id="rId25" o:title=""/>
                  <v:path arrowok="t"/>
                </v:shape>
                <v:shape id="Imagen 31" o:spid="_x0000_s1030" type="#_x0000_t75" style="position:absolute;left:38218;top:14273;width:2820;height:27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j8B6rFAAAA2wAAAA8AAABkcnMvZG93bnJldi54bWxEj0tvwjAQhO+V+h+srcStOJSHIGBQRQX0&#10;woGHxHUVbx4kXqexgcCvr5Eq9TiamW80s0VrKnGlxhWWFfS6EQjixOqCMwXHw+p9DMJ5ZI2VZVJw&#10;JweL+evLDGNtb7yj695nIkDYxagg976OpXRJTgZd19bEwUttY9AH2WRSN3gLcFPJjygaSYMFh4Uc&#10;a1rmlJT7i1GwLAcu+iq3w/PPQ6dpMumvT+ONUp239nMKwlPr/8N/7W+toN+D55fwA+T8F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Y/AeqxQAAANsAAAAPAAAAAAAAAAAAAAAA&#10;AJ8CAABkcnMvZG93bnJldi54bWxQSwUGAAAAAAQABAD3AAAAkQMAAAAA&#10;">
                  <v:imagedata r:id="rId26" o:title=""/>
                  <v:path arrowok="t"/>
                </v:shape>
                <v:shape id="Imagen 32" o:spid="_x0000_s1031" type="#_x0000_t75" style="position:absolute;left:15159;top:27327;width:2991;height:287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4K2gLDAAAA2wAAAA8AAABkcnMvZG93bnJldi54bWxEj9FqAjEURN8L/kO4Ql+KZrVQZDWKaAuC&#10;T65+wHVz3SxubtYk1dWvbwShj8PMnGFmi8424ko+1I4VjIYZCOLS6ZorBYf9z2ACIkRkjY1jUnCn&#10;AIt5722GuXY33tG1iJVIEA45KjAxtrmUoTRkMQxdS5y8k/MWY5K+ktrjLcFtI8dZ9iUt1pwWDLa0&#10;MlSei1+roFhvjvwRt1tujw938qPd9/lilHrvd8spiEhd/A+/2hut4HMMzy/pB8j5H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graAsMAAADbAAAADwAAAAAAAAAAAAAAAACf&#10;AgAAZHJzL2Rvd25yZXYueG1sUEsFBgAAAAAEAAQA9wAAAI8DAAAAAA==&#10;">
                  <v:imagedata r:id="rId27" o:title=""/>
                  <v:path arrowok="t"/>
                </v:shape>
              </v:group>
            </w:pict>
          </mc:Fallback>
        </mc:AlternateContent>
      </w:r>
      <w:r w:rsidR="001818E9" w:rsidRPr="008D776D">
        <w:rPr>
          <w:rFonts w:ascii="Arial" w:hAnsi="Arial" w:cs="Arial"/>
          <w:noProof/>
          <w:color w:val="000000" w:themeColor="text1"/>
          <w:sz w:val="20"/>
          <w:szCs w:val="20"/>
          <w:lang w:val="es-MX" w:eastAsia="es-MX"/>
        </w:rPr>
        <w:drawing>
          <wp:inline distT="0" distB="0" distL="0" distR="0" wp14:anchorId="28A47BAE" wp14:editId="4929948F">
            <wp:extent cx="3544727" cy="2633696"/>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602884" cy="2676906"/>
                    </a:xfrm>
                    <a:prstGeom prst="rect">
                      <a:avLst/>
                    </a:prstGeom>
                  </pic:spPr>
                </pic:pic>
              </a:graphicData>
            </a:graphic>
          </wp:inline>
        </w:drawing>
      </w:r>
    </w:p>
    <w:p w14:paraId="162D76B3" w14:textId="77777777" w:rsidR="00BD48AA" w:rsidRPr="00B5416A" w:rsidRDefault="00BD48AA" w:rsidP="00B5416A">
      <w:pPr>
        <w:spacing w:after="0" w:line="276" w:lineRule="auto"/>
        <w:jc w:val="both"/>
        <w:rPr>
          <w:rFonts w:ascii="Arial" w:hAnsi="Arial" w:cs="Arial"/>
          <w:color w:val="000000" w:themeColor="text1"/>
          <w:sz w:val="20"/>
          <w:szCs w:val="20"/>
        </w:rPr>
      </w:pPr>
      <w:r w:rsidRPr="00B5416A">
        <w:rPr>
          <w:rFonts w:ascii="Arial" w:hAnsi="Arial" w:cs="Arial"/>
          <w:color w:val="000000" w:themeColor="text1"/>
          <w:sz w:val="20"/>
          <w:szCs w:val="20"/>
        </w:rPr>
        <w:t>El formato contiene los siguientes apartados:</w:t>
      </w:r>
    </w:p>
    <w:p w14:paraId="692F7549" w14:textId="77777777" w:rsidR="00BD48AA" w:rsidRPr="00B5416A" w:rsidRDefault="00BD48AA" w:rsidP="00B5416A">
      <w:pPr>
        <w:spacing w:after="0" w:line="276" w:lineRule="auto"/>
        <w:jc w:val="both"/>
        <w:rPr>
          <w:rFonts w:ascii="Arial" w:hAnsi="Arial" w:cs="Arial"/>
          <w:color w:val="000000" w:themeColor="text1"/>
          <w:sz w:val="20"/>
          <w:szCs w:val="20"/>
        </w:rPr>
      </w:pPr>
    </w:p>
    <w:p w14:paraId="5CB35D91" w14:textId="1BB480C9" w:rsidR="00BD48AA" w:rsidRPr="00B5416A" w:rsidRDefault="00F54E67" w:rsidP="00B5416A">
      <w:pPr>
        <w:spacing w:after="0" w:line="276" w:lineRule="auto"/>
        <w:jc w:val="both"/>
        <w:rPr>
          <w:rFonts w:ascii="Arial" w:hAnsi="Arial" w:cs="Arial"/>
          <w:color w:val="000000" w:themeColor="text1"/>
          <w:sz w:val="20"/>
          <w:szCs w:val="20"/>
        </w:rPr>
      </w:pPr>
      <w:r w:rsidRPr="00B5416A">
        <w:rPr>
          <w:rFonts w:ascii="Arial" w:hAnsi="Arial" w:cs="Arial"/>
          <w:color w:val="000000" w:themeColor="text1"/>
          <w:sz w:val="20"/>
          <w:szCs w:val="20"/>
        </w:rPr>
        <w:t>2.</w:t>
      </w:r>
      <w:r w:rsidR="00BD48AA" w:rsidRPr="00B5416A">
        <w:rPr>
          <w:rFonts w:ascii="Arial" w:hAnsi="Arial" w:cs="Arial"/>
          <w:color w:val="000000" w:themeColor="text1"/>
          <w:sz w:val="20"/>
          <w:szCs w:val="20"/>
        </w:rPr>
        <w:t xml:space="preserve">1- </w:t>
      </w:r>
      <w:r w:rsidR="00BD48AA" w:rsidRPr="00B5416A">
        <w:rPr>
          <w:rFonts w:ascii="Arial" w:hAnsi="Arial" w:cs="Arial"/>
          <w:b/>
          <w:color w:val="000000" w:themeColor="text1"/>
          <w:sz w:val="20"/>
          <w:szCs w:val="20"/>
        </w:rPr>
        <w:t>Datos generales del formato aplicado</w:t>
      </w:r>
      <w:r w:rsidR="00BD48AA" w:rsidRPr="00B5416A">
        <w:rPr>
          <w:rFonts w:ascii="Arial" w:hAnsi="Arial" w:cs="Arial"/>
          <w:color w:val="000000" w:themeColor="text1"/>
          <w:sz w:val="20"/>
          <w:szCs w:val="20"/>
        </w:rPr>
        <w:t>. - Datos de llenado automático provenientes del registro previo del formato concentrado de evaluación.</w:t>
      </w:r>
    </w:p>
    <w:p w14:paraId="68195AAA" w14:textId="77777777" w:rsidR="00BD48AA" w:rsidRPr="00B5416A" w:rsidRDefault="00BD48AA" w:rsidP="00B5416A">
      <w:pPr>
        <w:spacing w:after="0" w:line="276" w:lineRule="auto"/>
        <w:jc w:val="both"/>
        <w:rPr>
          <w:rFonts w:ascii="Arial" w:hAnsi="Arial" w:cs="Arial"/>
          <w:color w:val="000000" w:themeColor="text1"/>
          <w:sz w:val="20"/>
          <w:szCs w:val="20"/>
        </w:rPr>
      </w:pPr>
    </w:p>
    <w:p w14:paraId="2FB8278A" w14:textId="29F6C345" w:rsidR="00BD48AA" w:rsidRPr="00B5416A" w:rsidRDefault="00F54E67" w:rsidP="00B5416A">
      <w:pPr>
        <w:spacing w:after="0" w:line="276" w:lineRule="auto"/>
        <w:jc w:val="both"/>
        <w:rPr>
          <w:rFonts w:ascii="Arial" w:hAnsi="Arial" w:cs="Arial"/>
          <w:color w:val="000000" w:themeColor="text1"/>
          <w:sz w:val="20"/>
          <w:szCs w:val="20"/>
        </w:rPr>
      </w:pPr>
      <w:r w:rsidRPr="00B5416A">
        <w:rPr>
          <w:rFonts w:ascii="Arial" w:hAnsi="Arial" w:cs="Arial"/>
          <w:color w:val="000000" w:themeColor="text1"/>
          <w:sz w:val="20"/>
          <w:szCs w:val="20"/>
        </w:rPr>
        <w:t>2.</w:t>
      </w:r>
      <w:r w:rsidR="00BD48AA" w:rsidRPr="00B5416A">
        <w:rPr>
          <w:rFonts w:ascii="Arial" w:hAnsi="Arial" w:cs="Arial"/>
          <w:color w:val="000000" w:themeColor="text1"/>
          <w:sz w:val="20"/>
          <w:szCs w:val="20"/>
        </w:rPr>
        <w:t xml:space="preserve">2- </w:t>
      </w:r>
      <w:r w:rsidR="00BD48AA" w:rsidRPr="00B5416A">
        <w:rPr>
          <w:rFonts w:ascii="Arial" w:hAnsi="Arial" w:cs="Arial"/>
          <w:b/>
          <w:color w:val="000000" w:themeColor="text1"/>
          <w:sz w:val="20"/>
          <w:szCs w:val="20"/>
        </w:rPr>
        <w:t xml:space="preserve">Periodo evaluado. – </w:t>
      </w:r>
      <w:r w:rsidR="00BD48AA" w:rsidRPr="00B5416A">
        <w:rPr>
          <w:rFonts w:ascii="Arial" w:hAnsi="Arial" w:cs="Arial"/>
          <w:color w:val="000000" w:themeColor="text1"/>
          <w:sz w:val="20"/>
          <w:szCs w:val="20"/>
        </w:rPr>
        <w:t xml:space="preserve">Distingue el periodo de las quejas presentadas de manera mensual y </w:t>
      </w:r>
      <w:r w:rsidR="003B4DC4" w:rsidRPr="00B5416A">
        <w:rPr>
          <w:rFonts w:ascii="Arial" w:hAnsi="Arial" w:cs="Arial"/>
          <w:color w:val="000000" w:themeColor="text1"/>
          <w:sz w:val="20"/>
          <w:szCs w:val="20"/>
        </w:rPr>
        <w:t>cuatrimestral</w:t>
      </w:r>
      <w:r w:rsidR="00BD48AA" w:rsidRPr="00B5416A">
        <w:rPr>
          <w:rFonts w:ascii="Arial" w:hAnsi="Arial" w:cs="Arial"/>
          <w:color w:val="000000" w:themeColor="text1"/>
          <w:sz w:val="20"/>
          <w:szCs w:val="20"/>
        </w:rPr>
        <w:t>.</w:t>
      </w:r>
    </w:p>
    <w:p w14:paraId="46D1B5AB" w14:textId="77777777" w:rsidR="00BD48AA" w:rsidRPr="00B5416A" w:rsidRDefault="00BD48AA" w:rsidP="00B5416A">
      <w:pPr>
        <w:spacing w:after="0" w:line="276" w:lineRule="auto"/>
        <w:jc w:val="both"/>
        <w:rPr>
          <w:rFonts w:ascii="Arial" w:hAnsi="Arial" w:cs="Arial"/>
          <w:color w:val="000000" w:themeColor="text1"/>
          <w:sz w:val="20"/>
          <w:szCs w:val="20"/>
        </w:rPr>
      </w:pPr>
    </w:p>
    <w:p w14:paraId="76334778" w14:textId="0B2587BD" w:rsidR="00BD48AA" w:rsidRPr="00B5416A" w:rsidRDefault="00F54E67" w:rsidP="00B5416A">
      <w:pPr>
        <w:spacing w:after="0" w:line="276" w:lineRule="auto"/>
        <w:jc w:val="both"/>
        <w:rPr>
          <w:rFonts w:ascii="Arial" w:hAnsi="Arial" w:cs="Arial"/>
          <w:color w:val="000000" w:themeColor="text1"/>
          <w:sz w:val="20"/>
          <w:szCs w:val="20"/>
        </w:rPr>
      </w:pPr>
      <w:r w:rsidRPr="00B5416A">
        <w:rPr>
          <w:rFonts w:ascii="Arial" w:hAnsi="Arial" w:cs="Arial"/>
          <w:color w:val="000000" w:themeColor="text1"/>
          <w:sz w:val="20"/>
          <w:szCs w:val="20"/>
        </w:rPr>
        <w:t>2.</w:t>
      </w:r>
      <w:r w:rsidR="00BD48AA" w:rsidRPr="00B5416A">
        <w:rPr>
          <w:rFonts w:ascii="Arial" w:hAnsi="Arial" w:cs="Arial"/>
          <w:color w:val="000000" w:themeColor="text1"/>
          <w:sz w:val="20"/>
          <w:szCs w:val="20"/>
        </w:rPr>
        <w:t xml:space="preserve">3- </w:t>
      </w:r>
      <w:r w:rsidR="00C7751C" w:rsidRPr="00B5416A">
        <w:rPr>
          <w:rFonts w:ascii="Arial" w:hAnsi="Arial" w:cs="Arial"/>
          <w:b/>
          <w:color w:val="000000" w:themeColor="text1"/>
          <w:sz w:val="20"/>
          <w:szCs w:val="20"/>
        </w:rPr>
        <w:t>Registro de quejas ciudadanas. -</w:t>
      </w:r>
      <w:r w:rsidR="00C7751C" w:rsidRPr="00B5416A">
        <w:rPr>
          <w:rFonts w:ascii="Arial" w:hAnsi="Arial" w:cs="Arial"/>
          <w:color w:val="000000" w:themeColor="text1"/>
          <w:sz w:val="20"/>
          <w:szCs w:val="20"/>
        </w:rPr>
        <w:t xml:space="preserve"> Columnas habilitadas para registrar en </w:t>
      </w:r>
      <w:r w:rsidR="00C7751C" w:rsidRPr="00B5416A">
        <w:rPr>
          <w:rFonts w:ascii="Arial" w:hAnsi="Arial" w:cs="Arial"/>
          <w:b/>
          <w:color w:val="000000" w:themeColor="text1"/>
          <w:sz w:val="20"/>
          <w:szCs w:val="20"/>
        </w:rPr>
        <w:t>valor nominativo, la frecuencia</w:t>
      </w:r>
      <w:r w:rsidR="00C7751C" w:rsidRPr="00B5416A">
        <w:rPr>
          <w:rFonts w:ascii="Arial" w:hAnsi="Arial" w:cs="Arial"/>
          <w:color w:val="000000" w:themeColor="text1"/>
          <w:sz w:val="20"/>
          <w:szCs w:val="20"/>
        </w:rPr>
        <w:t xml:space="preserve"> por tipo de queja presentada; la ponderación </w:t>
      </w:r>
      <w:r w:rsidR="003B4DC4" w:rsidRPr="00B5416A">
        <w:rPr>
          <w:rFonts w:ascii="Arial" w:hAnsi="Arial" w:cs="Arial"/>
          <w:color w:val="000000" w:themeColor="text1"/>
          <w:sz w:val="20"/>
          <w:szCs w:val="20"/>
        </w:rPr>
        <w:t xml:space="preserve">cuatrimestral </w:t>
      </w:r>
      <w:r w:rsidR="00C7751C" w:rsidRPr="00B5416A">
        <w:rPr>
          <w:rFonts w:ascii="Arial" w:hAnsi="Arial" w:cs="Arial"/>
          <w:color w:val="000000" w:themeColor="text1"/>
          <w:sz w:val="20"/>
          <w:szCs w:val="20"/>
        </w:rPr>
        <w:t xml:space="preserve">se </w:t>
      </w:r>
      <w:r w:rsidR="00A644A8" w:rsidRPr="00B5416A">
        <w:rPr>
          <w:rFonts w:ascii="Arial" w:hAnsi="Arial" w:cs="Arial"/>
          <w:color w:val="000000" w:themeColor="text1"/>
          <w:sz w:val="20"/>
          <w:szCs w:val="20"/>
        </w:rPr>
        <w:t>c</w:t>
      </w:r>
      <w:r w:rsidR="00A644A8">
        <w:rPr>
          <w:rFonts w:ascii="Arial" w:hAnsi="Arial" w:cs="Arial"/>
          <w:color w:val="000000" w:themeColor="text1"/>
          <w:sz w:val="20"/>
          <w:szCs w:val="20"/>
        </w:rPr>
        <w:t>a</w:t>
      </w:r>
      <w:r w:rsidR="00A644A8" w:rsidRPr="00B5416A">
        <w:rPr>
          <w:rFonts w:ascii="Arial" w:hAnsi="Arial" w:cs="Arial"/>
          <w:color w:val="000000" w:themeColor="text1"/>
          <w:sz w:val="20"/>
          <w:szCs w:val="20"/>
        </w:rPr>
        <w:t>lcula</w:t>
      </w:r>
      <w:r w:rsidR="00C7751C" w:rsidRPr="00B5416A">
        <w:rPr>
          <w:rFonts w:ascii="Arial" w:hAnsi="Arial" w:cs="Arial"/>
          <w:color w:val="000000" w:themeColor="text1"/>
          <w:sz w:val="20"/>
          <w:szCs w:val="20"/>
        </w:rPr>
        <w:t xml:space="preserve"> automáticamente con la f</w:t>
      </w:r>
      <w:r w:rsidR="00F32A16" w:rsidRPr="00B5416A">
        <w:rPr>
          <w:rFonts w:ascii="Arial" w:hAnsi="Arial" w:cs="Arial"/>
          <w:color w:val="000000" w:themeColor="text1"/>
          <w:sz w:val="20"/>
          <w:szCs w:val="20"/>
        </w:rPr>
        <w:t>ó</w:t>
      </w:r>
      <w:r w:rsidR="00C7751C" w:rsidRPr="00B5416A">
        <w:rPr>
          <w:rFonts w:ascii="Arial" w:hAnsi="Arial" w:cs="Arial"/>
          <w:color w:val="000000" w:themeColor="text1"/>
          <w:sz w:val="20"/>
          <w:szCs w:val="20"/>
        </w:rPr>
        <w:t>rmula asignada al campo de captura.</w:t>
      </w:r>
    </w:p>
    <w:p w14:paraId="2849CB72" w14:textId="77777777" w:rsidR="00387F17" w:rsidRPr="00B5416A" w:rsidRDefault="00387F17" w:rsidP="00B5416A">
      <w:pPr>
        <w:spacing w:after="0" w:line="276" w:lineRule="auto"/>
        <w:jc w:val="both"/>
        <w:rPr>
          <w:rFonts w:ascii="Arial" w:hAnsi="Arial" w:cs="Arial"/>
          <w:color w:val="000000" w:themeColor="text1"/>
          <w:sz w:val="20"/>
          <w:szCs w:val="20"/>
        </w:rPr>
      </w:pPr>
    </w:p>
    <w:p w14:paraId="320E89D7" w14:textId="6CF05856" w:rsidR="00BD48AA" w:rsidRPr="00B5416A" w:rsidRDefault="00F54E67" w:rsidP="00B5416A">
      <w:pPr>
        <w:spacing w:after="0" w:line="276" w:lineRule="auto"/>
        <w:jc w:val="both"/>
        <w:rPr>
          <w:rFonts w:ascii="Arial" w:hAnsi="Arial" w:cs="Arial"/>
          <w:color w:val="000000" w:themeColor="text1"/>
          <w:sz w:val="20"/>
          <w:szCs w:val="20"/>
        </w:rPr>
      </w:pPr>
      <w:r w:rsidRPr="00B5416A">
        <w:rPr>
          <w:rFonts w:ascii="Arial" w:hAnsi="Arial" w:cs="Arial"/>
          <w:color w:val="000000" w:themeColor="text1"/>
          <w:sz w:val="20"/>
          <w:szCs w:val="20"/>
        </w:rPr>
        <w:lastRenderedPageBreak/>
        <w:t>2.4</w:t>
      </w:r>
      <w:r w:rsidR="00D73029" w:rsidRPr="00B5416A">
        <w:rPr>
          <w:rFonts w:ascii="Arial" w:hAnsi="Arial" w:cs="Arial"/>
          <w:color w:val="000000" w:themeColor="text1"/>
          <w:sz w:val="20"/>
          <w:szCs w:val="20"/>
        </w:rPr>
        <w:t xml:space="preserve">- </w:t>
      </w:r>
      <w:r w:rsidR="00D73029" w:rsidRPr="00B5416A">
        <w:rPr>
          <w:rFonts w:ascii="Arial" w:hAnsi="Arial" w:cs="Arial"/>
          <w:b/>
          <w:color w:val="000000" w:themeColor="text1"/>
          <w:sz w:val="20"/>
          <w:szCs w:val="20"/>
        </w:rPr>
        <w:t>Observaciones</w:t>
      </w:r>
      <w:r w:rsidR="00BD48AA" w:rsidRPr="00B5416A">
        <w:rPr>
          <w:rFonts w:ascii="Arial" w:hAnsi="Arial" w:cs="Arial"/>
          <w:b/>
          <w:color w:val="000000" w:themeColor="text1"/>
          <w:sz w:val="20"/>
          <w:szCs w:val="20"/>
        </w:rPr>
        <w:t>. –</w:t>
      </w:r>
      <w:r w:rsidR="00BD48AA" w:rsidRPr="00B5416A">
        <w:rPr>
          <w:rFonts w:ascii="Arial" w:hAnsi="Arial" w:cs="Arial"/>
          <w:color w:val="000000" w:themeColor="text1"/>
          <w:sz w:val="20"/>
          <w:szCs w:val="20"/>
        </w:rPr>
        <w:t xml:space="preserve"> Se deberá</w:t>
      </w:r>
      <w:r w:rsidR="00F32A16" w:rsidRPr="00B5416A">
        <w:rPr>
          <w:rFonts w:ascii="Arial" w:hAnsi="Arial" w:cs="Arial"/>
          <w:color w:val="000000" w:themeColor="text1"/>
          <w:sz w:val="20"/>
          <w:szCs w:val="20"/>
        </w:rPr>
        <w:t>n</w:t>
      </w:r>
      <w:r w:rsidR="00BD48AA" w:rsidRPr="00B5416A">
        <w:rPr>
          <w:rFonts w:ascii="Arial" w:hAnsi="Arial" w:cs="Arial"/>
          <w:color w:val="000000" w:themeColor="text1"/>
          <w:sz w:val="20"/>
          <w:szCs w:val="20"/>
        </w:rPr>
        <w:t xml:space="preserve"> registra</w:t>
      </w:r>
      <w:r w:rsidR="00D73029" w:rsidRPr="00B5416A">
        <w:rPr>
          <w:rFonts w:ascii="Arial" w:hAnsi="Arial" w:cs="Arial"/>
          <w:color w:val="000000" w:themeColor="text1"/>
          <w:sz w:val="20"/>
          <w:szCs w:val="20"/>
        </w:rPr>
        <w:t>r</w:t>
      </w:r>
      <w:r w:rsidR="00BD48AA" w:rsidRPr="00B5416A">
        <w:rPr>
          <w:rFonts w:ascii="Arial" w:hAnsi="Arial" w:cs="Arial"/>
          <w:color w:val="000000" w:themeColor="text1"/>
          <w:sz w:val="20"/>
          <w:szCs w:val="20"/>
        </w:rPr>
        <w:t xml:space="preserve"> los datos de referencia de</w:t>
      </w:r>
      <w:r w:rsidR="00DF48B2" w:rsidRPr="00B5416A">
        <w:rPr>
          <w:rFonts w:ascii="Arial" w:hAnsi="Arial" w:cs="Arial"/>
          <w:color w:val="000000" w:themeColor="text1"/>
          <w:sz w:val="20"/>
          <w:szCs w:val="20"/>
        </w:rPr>
        <w:t xml:space="preserve"> la queja ciudadana presentada a</w:t>
      </w:r>
      <w:r w:rsidR="00BD48AA" w:rsidRPr="00B5416A">
        <w:rPr>
          <w:rFonts w:ascii="Arial" w:hAnsi="Arial" w:cs="Arial"/>
          <w:color w:val="000000" w:themeColor="text1"/>
          <w:sz w:val="20"/>
          <w:szCs w:val="20"/>
        </w:rPr>
        <w:t>nte la Dirección de Atención C</w:t>
      </w:r>
      <w:r w:rsidR="00DF48B2" w:rsidRPr="00B5416A">
        <w:rPr>
          <w:rFonts w:ascii="Arial" w:hAnsi="Arial" w:cs="Arial"/>
          <w:color w:val="000000" w:themeColor="text1"/>
          <w:sz w:val="20"/>
          <w:szCs w:val="20"/>
        </w:rPr>
        <w:t>iudadana</w:t>
      </w:r>
      <w:r w:rsidR="00D73029" w:rsidRPr="00B5416A">
        <w:rPr>
          <w:rFonts w:ascii="Arial" w:hAnsi="Arial" w:cs="Arial"/>
          <w:color w:val="000000" w:themeColor="text1"/>
          <w:sz w:val="20"/>
          <w:szCs w:val="20"/>
        </w:rPr>
        <w:t xml:space="preserve"> </w:t>
      </w:r>
      <w:r w:rsidR="00F32A16" w:rsidRPr="00B5416A">
        <w:rPr>
          <w:rFonts w:ascii="Arial" w:hAnsi="Arial" w:cs="Arial"/>
          <w:color w:val="000000" w:themeColor="text1"/>
          <w:sz w:val="20"/>
          <w:szCs w:val="20"/>
        </w:rPr>
        <w:t xml:space="preserve">o directamente por la ciudadanía </w:t>
      </w:r>
      <w:r w:rsidR="00DF48B2" w:rsidRPr="00B5416A">
        <w:rPr>
          <w:rFonts w:ascii="Arial" w:hAnsi="Arial" w:cs="Arial"/>
          <w:color w:val="000000" w:themeColor="text1"/>
          <w:sz w:val="20"/>
          <w:szCs w:val="20"/>
        </w:rPr>
        <w:t xml:space="preserve">ante las </w:t>
      </w:r>
      <w:r w:rsidR="00F32A16" w:rsidRPr="00B5416A">
        <w:rPr>
          <w:rFonts w:ascii="Arial" w:hAnsi="Arial" w:cs="Arial"/>
          <w:color w:val="000000" w:themeColor="text1"/>
          <w:sz w:val="20"/>
          <w:szCs w:val="20"/>
        </w:rPr>
        <w:t>J</w:t>
      </w:r>
      <w:r w:rsidR="00DF48B2" w:rsidRPr="00B5416A">
        <w:rPr>
          <w:rFonts w:ascii="Arial" w:hAnsi="Arial" w:cs="Arial"/>
          <w:color w:val="000000" w:themeColor="text1"/>
          <w:sz w:val="20"/>
          <w:szCs w:val="20"/>
        </w:rPr>
        <w:t xml:space="preserve">untas </w:t>
      </w:r>
      <w:r w:rsidR="00F32A16" w:rsidRPr="00B5416A">
        <w:rPr>
          <w:rFonts w:ascii="Arial" w:hAnsi="Arial" w:cs="Arial"/>
          <w:color w:val="000000" w:themeColor="text1"/>
          <w:sz w:val="20"/>
          <w:szCs w:val="20"/>
        </w:rPr>
        <w:t>L</w:t>
      </w:r>
      <w:r w:rsidR="00DF48B2" w:rsidRPr="00B5416A">
        <w:rPr>
          <w:rFonts w:ascii="Arial" w:hAnsi="Arial" w:cs="Arial"/>
          <w:color w:val="000000" w:themeColor="text1"/>
          <w:sz w:val="20"/>
          <w:szCs w:val="20"/>
        </w:rPr>
        <w:t xml:space="preserve">ocal y </w:t>
      </w:r>
      <w:r w:rsidR="00F32A16" w:rsidRPr="00B5416A">
        <w:rPr>
          <w:rFonts w:ascii="Arial" w:hAnsi="Arial" w:cs="Arial"/>
          <w:color w:val="000000" w:themeColor="text1"/>
          <w:sz w:val="20"/>
          <w:szCs w:val="20"/>
        </w:rPr>
        <w:t>D</w:t>
      </w:r>
      <w:r w:rsidR="00DF48B2" w:rsidRPr="00B5416A">
        <w:rPr>
          <w:rFonts w:ascii="Arial" w:hAnsi="Arial" w:cs="Arial"/>
          <w:color w:val="000000" w:themeColor="text1"/>
          <w:sz w:val="20"/>
          <w:szCs w:val="20"/>
        </w:rPr>
        <w:t>istrital</w:t>
      </w:r>
      <w:r w:rsidR="00F32A16" w:rsidRPr="00B5416A">
        <w:rPr>
          <w:rFonts w:ascii="Arial" w:hAnsi="Arial" w:cs="Arial"/>
          <w:color w:val="000000" w:themeColor="text1"/>
          <w:sz w:val="20"/>
          <w:szCs w:val="20"/>
        </w:rPr>
        <w:t>es</w:t>
      </w:r>
      <w:r w:rsidR="00DF48B2" w:rsidRPr="00B5416A">
        <w:rPr>
          <w:rFonts w:ascii="Arial" w:hAnsi="Arial" w:cs="Arial"/>
          <w:color w:val="000000" w:themeColor="text1"/>
          <w:sz w:val="20"/>
          <w:szCs w:val="20"/>
        </w:rPr>
        <w:t xml:space="preserve"> </w:t>
      </w:r>
      <w:r w:rsidR="00F32A16" w:rsidRPr="00B5416A">
        <w:rPr>
          <w:rFonts w:ascii="Arial" w:hAnsi="Arial" w:cs="Arial"/>
          <w:color w:val="000000" w:themeColor="text1"/>
          <w:sz w:val="20"/>
          <w:szCs w:val="20"/>
        </w:rPr>
        <w:t>E</w:t>
      </w:r>
      <w:r w:rsidR="00DF48B2" w:rsidRPr="00B5416A">
        <w:rPr>
          <w:rFonts w:ascii="Arial" w:hAnsi="Arial" w:cs="Arial"/>
          <w:color w:val="000000" w:themeColor="text1"/>
          <w:sz w:val="20"/>
          <w:szCs w:val="20"/>
        </w:rPr>
        <w:t>jecutivas</w:t>
      </w:r>
      <w:r w:rsidR="00F32A16" w:rsidRPr="00B5416A">
        <w:rPr>
          <w:rFonts w:ascii="Arial" w:hAnsi="Arial" w:cs="Arial"/>
          <w:color w:val="000000" w:themeColor="text1"/>
          <w:sz w:val="20"/>
          <w:szCs w:val="20"/>
        </w:rPr>
        <w:t>, así como en los Módulos de Atención Ciudadana</w:t>
      </w:r>
      <w:r w:rsidR="00DF48B2" w:rsidRPr="00B5416A">
        <w:rPr>
          <w:rFonts w:ascii="Arial" w:hAnsi="Arial" w:cs="Arial"/>
          <w:color w:val="000000" w:themeColor="text1"/>
          <w:sz w:val="20"/>
          <w:szCs w:val="20"/>
        </w:rPr>
        <w:t>.</w:t>
      </w:r>
    </w:p>
    <w:p w14:paraId="72CAC422" w14:textId="77777777" w:rsidR="00BD48AA" w:rsidRPr="00B5416A" w:rsidRDefault="00BD48AA" w:rsidP="00B5416A">
      <w:pPr>
        <w:spacing w:after="0" w:line="276" w:lineRule="auto"/>
        <w:jc w:val="both"/>
        <w:rPr>
          <w:rFonts w:ascii="Arial" w:hAnsi="Arial" w:cs="Arial"/>
          <w:color w:val="000000" w:themeColor="text1"/>
          <w:sz w:val="20"/>
          <w:szCs w:val="20"/>
        </w:rPr>
      </w:pPr>
    </w:p>
    <w:p w14:paraId="67D3540B" w14:textId="06AE9FC1" w:rsidR="00BD48AA" w:rsidRPr="00B5416A" w:rsidRDefault="00F54E67" w:rsidP="00B5416A">
      <w:pPr>
        <w:spacing w:after="0" w:line="276" w:lineRule="auto"/>
        <w:jc w:val="both"/>
        <w:rPr>
          <w:rFonts w:ascii="Arial" w:hAnsi="Arial" w:cs="Arial"/>
          <w:color w:val="000000" w:themeColor="text1"/>
          <w:sz w:val="20"/>
          <w:szCs w:val="20"/>
        </w:rPr>
      </w:pPr>
      <w:r w:rsidRPr="00B5416A">
        <w:rPr>
          <w:rFonts w:ascii="Arial" w:hAnsi="Arial" w:cs="Arial"/>
          <w:color w:val="000000" w:themeColor="text1"/>
          <w:sz w:val="20"/>
          <w:szCs w:val="20"/>
        </w:rPr>
        <w:t>2.5</w:t>
      </w:r>
      <w:r w:rsidR="00BD48AA" w:rsidRPr="00B5416A">
        <w:rPr>
          <w:rFonts w:ascii="Arial" w:hAnsi="Arial" w:cs="Arial"/>
          <w:color w:val="000000" w:themeColor="text1"/>
          <w:sz w:val="20"/>
          <w:szCs w:val="20"/>
        </w:rPr>
        <w:t xml:space="preserve">- </w:t>
      </w:r>
      <w:r w:rsidR="00BD48AA" w:rsidRPr="00B5416A">
        <w:rPr>
          <w:rFonts w:ascii="Arial" w:hAnsi="Arial" w:cs="Arial"/>
          <w:b/>
          <w:color w:val="000000" w:themeColor="text1"/>
          <w:sz w:val="20"/>
          <w:szCs w:val="20"/>
        </w:rPr>
        <w:t>Responsable de la verificación de desempeño</w:t>
      </w:r>
      <w:r w:rsidR="00BD48AA" w:rsidRPr="00B5416A">
        <w:rPr>
          <w:rFonts w:ascii="Arial" w:hAnsi="Arial" w:cs="Arial"/>
          <w:color w:val="000000" w:themeColor="text1"/>
          <w:sz w:val="20"/>
          <w:szCs w:val="20"/>
        </w:rPr>
        <w:t>. - Apartado de nombre y firma de los responsables de llevar a cabo dicha evaluación, para ser recuperadas en la impresión del formato.</w:t>
      </w:r>
    </w:p>
    <w:p w14:paraId="314C2867" w14:textId="77777777" w:rsidR="000271DC" w:rsidRPr="00B5416A" w:rsidRDefault="000271DC" w:rsidP="00B5416A">
      <w:pPr>
        <w:spacing w:after="0" w:line="276" w:lineRule="auto"/>
        <w:jc w:val="both"/>
        <w:rPr>
          <w:rFonts w:ascii="Arial" w:hAnsi="Arial" w:cs="Arial"/>
          <w:color w:val="000000" w:themeColor="text1"/>
          <w:sz w:val="20"/>
          <w:szCs w:val="20"/>
        </w:rPr>
      </w:pPr>
    </w:p>
    <w:p w14:paraId="51B6BB4D" w14:textId="005DEAAF" w:rsidR="00DF48B2" w:rsidRPr="00B5416A" w:rsidRDefault="009D2DD6" w:rsidP="00B5416A">
      <w:pPr>
        <w:spacing w:after="0" w:line="276" w:lineRule="auto"/>
        <w:jc w:val="both"/>
        <w:rPr>
          <w:rFonts w:ascii="Arial" w:hAnsi="Arial" w:cs="Arial"/>
          <w:color w:val="000000" w:themeColor="text1"/>
          <w:sz w:val="20"/>
          <w:szCs w:val="20"/>
        </w:rPr>
      </w:pPr>
      <w:r w:rsidRPr="00B5416A">
        <w:rPr>
          <w:rFonts w:ascii="Arial" w:hAnsi="Arial" w:cs="Arial"/>
          <w:color w:val="000000" w:themeColor="text1"/>
          <w:sz w:val="20"/>
          <w:szCs w:val="20"/>
        </w:rPr>
        <w:t>Para l</w:t>
      </w:r>
      <w:r w:rsidR="00AE2C97" w:rsidRPr="00B5416A">
        <w:rPr>
          <w:rFonts w:ascii="Arial" w:hAnsi="Arial" w:cs="Arial"/>
          <w:color w:val="000000" w:themeColor="text1"/>
          <w:sz w:val="20"/>
          <w:szCs w:val="20"/>
        </w:rPr>
        <w:t xml:space="preserve">a evaluación de este factor </w:t>
      </w:r>
      <w:r w:rsidRPr="00B5416A">
        <w:rPr>
          <w:rFonts w:ascii="Arial" w:hAnsi="Arial" w:cs="Arial"/>
          <w:color w:val="000000" w:themeColor="text1"/>
          <w:sz w:val="20"/>
          <w:szCs w:val="20"/>
        </w:rPr>
        <w:t>el Vocal</w:t>
      </w:r>
      <w:r w:rsidR="00AE2C97" w:rsidRPr="00B5416A">
        <w:rPr>
          <w:rFonts w:ascii="Arial" w:hAnsi="Arial" w:cs="Arial"/>
          <w:color w:val="000000" w:themeColor="text1"/>
          <w:sz w:val="20"/>
          <w:szCs w:val="20"/>
        </w:rPr>
        <w:t xml:space="preserve"> Distrital del Registro Federal de Electores, </w:t>
      </w:r>
      <w:r w:rsidR="00AE2C97" w:rsidRPr="00B5416A">
        <w:rPr>
          <w:rFonts w:ascii="Arial" w:hAnsi="Arial" w:cs="Arial"/>
          <w:b/>
          <w:color w:val="000000" w:themeColor="text1"/>
          <w:sz w:val="20"/>
          <w:szCs w:val="20"/>
        </w:rPr>
        <w:t>deberá llevar un control de reporte</w:t>
      </w:r>
      <w:r w:rsidR="000271DC" w:rsidRPr="00B5416A">
        <w:rPr>
          <w:rFonts w:ascii="Arial" w:hAnsi="Arial" w:cs="Arial"/>
          <w:b/>
          <w:color w:val="000000" w:themeColor="text1"/>
          <w:sz w:val="20"/>
          <w:szCs w:val="20"/>
        </w:rPr>
        <w:t>s de las quejas ciudadanas presentad</w:t>
      </w:r>
      <w:r w:rsidR="00D73029" w:rsidRPr="00B5416A">
        <w:rPr>
          <w:rFonts w:ascii="Arial" w:hAnsi="Arial" w:cs="Arial"/>
          <w:b/>
          <w:color w:val="000000" w:themeColor="text1"/>
          <w:sz w:val="20"/>
          <w:szCs w:val="20"/>
        </w:rPr>
        <w:t>a</w:t>
      </w:r>
      <w:r w:rsidR="000271DC" w:rsidRPr="00B5416A">
        <w:rPr>
          <w:rFonts w:ascii="Arial" w:hAnsi="Arial" w:cs="Arial"/>
          <w:b/>
          <w:color w:val="000000" w:themeColor="text1"/>
          <w:sz w:val="20"/>
          <w:szCs w:val="20"/>
        </w:rPr>
        <w:t>s durante el mes</w:t>
      </w:r>
      <w:r w:rsidR="00AE2C97" w:rsidRPr="00B5416A">
        <w:rPr>
          <w:rFonts w:ascii="Arial" w:hAnsi="Arial" w:cs="Arial"/>
          <w:color w:val="000000" w:themeColor="text1"/>
          <w:sz w:val="20"/>
          <w:szCs w:val="20"/>
        </w:rPr>
        <w:t>, así como por</w:t>
      </w:r>
      <w:r w:rsidR="001818E9" w:rsidRPr="00B5416A">
        <w:rPr>
          <w:rFonts w:ascii="Arial" w:hAnsi="Arial" w:cs="Arial"/>
          <w:color w:val="000000" w:themeColor="text1"/>
          <w:sz w:val="20"/>
          <w:szCs w:val="20"/>
        </w:rPr>
        <w:t xml:space="preserve"> la Vocalía de la Junta Local, </w:t>
      </w:r>
      <w:r w:rsidR="000271DC" w:rsidRPr="00B5416A">
        <w:rPr>
          <w:rFonts w:ascii="Arial" w:hAnsi="Arial" w:cs="Arial"/>
          <w:color w:val="000000" w:themeColor="text1"/>
          <w:sz w:val="20"/>
          <w:szCs w:val="20"/>
        </w:rPr>
        <w:t>derivado</w:t>
      </w:r>
      <w:r w:rsidR="00AE2C97" w:rsidRPr="00B5416A">
        <w:rPr>
          <w:rFonts w:ascii="Arial" w:hAnsi="Arial" w:cs="Arial"/>
          <w:color w:val="000000" w:themeColor="text1"/>
          <w:sz w:val="20"/>
          <w:szCs w:val="20"/>
        </w:rPr>
        <w:t xml:space="preserve"> de las observaciones que realice</w:t>
      </w:r>
      <w:r w:rsidR="00D73029" w:rsidRPr="00B5416A">
        <w:rPr>
          <w:rFonts w:ascii="Arial" w:hAnsi="Arial" w:cs="Arial"/>
          <w:color w:val="000000" w:themeColor="text1"/>
          <w:sz w:val="20"/>
          <w:szCs w:val="20"/>
        </w:rPr>
        <w:t>,</w:t>
      </w:r>
      <w:r w:rsidR="00AE2C97" w:rsidRPr="00B5416A">
        <w:rPr>
          <w:rFonts w:ascii="Arial" w:hAnsi="Arial" w:cs="Arial"/>
          <w:color w:val="000000" w:themeColor="text1"/>
          <w:sz w:val="20"/>
          <w:szCs w:val="20"/>
        </w:rPr>
        <w:t xml:space="preserve"> producto de las supervisiones </w:t>
      </w:r>
      <w:r w:rsidR="000271DC" w:rsidRPr="00B5416A">
        <w:rPr>
          <w:rFonts w:ascii="Arial" w:hAnsi="Arial" w:cs="Arial"/>
          <w:color w:val="000000" w:themeColor="text1"/>
          <w:sz w:val="20"/>
          <w:szCs w:val="20"/>
        </w:rPr>
        <w:t>al</w:t>
      </w:r>
      <w:r w:rsidR="00AE2C97" w:rsidRPr="00B5416A">
        <w:rPr>
          <w:rFonts w:ascii="Arial" w:hAnsi="Arial" w:cs="Arial"/>
          <w:color w:val="000000" w:themeColor="text1"/>
          <w:sz w:val="20"/>
          <w:szCs w:val="20"/>
        </w:rPr>
        <w:t xml:space="preserve"> Módulo.</w:t>
      </w:r>
    </w:p>
    <w:p w14:paraId="19EE9F2D" w14:textId="77777777" w:rsidR="008666EA" w:rsidRPr="008D776D" w:rsidRDefault="008666EA" w:rsidP="00B5416A">
      <w:pPr>
        <w:spacing w:after="0" w:line="276" w:lineRule="auto"/>
        <w:jc w:val="both"/>
        <w:rPr>
          <w:rFonts w:ascii="Arial" w:hAnsi="Arial" w:cs="Arial"/>
          <w:color w:val="000000" w:themeColor="text1"/>
          <w:sz w:val="20"/>
          <w:szCs w:val="20"/>
        </w:rPr>
      </w:pPr>
    </w:p>
    <w:p w14:paraId="6A3C688A" w14:textId="77777777" w:rsidR="00DF48B2" w:rsidRPr="008D776D" w:rsidRDefault="00DF48B2" w:rsidP="00B5416A">
      <w:pPr>
        <w:spacing w:after="0" w:line="276" w:lineRule="auto"/>
        <w:jc w:val="both"/>
        <w:rPr>
          <w:rFonts w:ascii="Arial" w:hAnsi="Arial" w:cs="Arial"/>
          <w:b/>
          <w:color w:val="000000" w:themeColor="text1"/>
        </w:rPr>
      </w:pPr>
      <w:r w:rsidRPr="008D776D">
        <w:rPr>
          <w:rFonts w:ascii="Arial" w:hAnsi="Arial" w:cs="Arial"/>
          <w:b/>
          <w:color w:val="000000" w:themeColor="text1"/>
        </w:rPr>
        <w:t>3.- EVALUACIÓN DEL FACTOR IMAGEN.</w:t>
      </w:r>
    </w:p>
    <w:p w14:paraId="2A8361BB" w14:textId="77777777" w:rsidR="00DF48B2" w:rsidRPr="008D776D" w:rsidRDefault="00DF48B2" w:rsidP="00B5416A">
      <w:pPr>
        <w:spacing w:after="0" w:line="276" w:lineRule="auto"/>
        <w:jc w:val="both"/>
        <w:rPr>
          <w:rFonts w:ascii="Arial" w:hAnsi="Arial" w:cs="Arial"/>
          <w:color w:val="000000" w:themeColor="text1"/>
          <w:sz w:val="24"/>
        </w:rPr>
      </w:pPr>
    </w:p>
    <w:p w14:paraId="0D49167B" w14:textId="6CDF563F" w:rsidR="009D2DD6" w:rsidRPr="00B5416A" w:rsidRDefault="00DF48B2" w:rsidP="00B5416A">
      <w:pPr>
        <w:spacing w:after="0" w:line="276" w:lineRule="auto"/>
        <w:jc w:val="both"/>
        <w:rPr>
          <w:rFonts w:ascii="Arial" w:hAnsi="Arial" w:cs="Arial"/>
          <w:color w:val="000000" w:themeColor="text1"/>
          <w:sz w:val="20"/>
          <w:szCs w:val="20"/>
        </w:rPr>
      </w:pPr>
      <w:r w:rsidRPr="00B5416A">
        <w:rPr>
          <w:rFonts w:ascii="Arial" w:hAnsi="Arial" w:cs="Arial"/>
          <w:color w:val="000000" w:themeColor="text1"/>
          <w:sz w:val="20"/>
          <w:szCs w:val="20"/>
        </w:rPr>
        <w:t xml:space="preserve">Este factor </w:t>
      </w:r>
      <w:r w:rsidR="009D2DD6" w:rsidRPr="00B5416A">
        <w:rPr>
          <w:rFonts w:ascii="Arial" w:hAnsi="Arial" w:cs="Arial"/>
          <w:color w:val="000000" w:themeColor="text1"/>
          <w:sz w:val="20"/>
          <w:szCs w:val="20"/>
        </w:rPr>
        <w:t>busca</w:t>
      </w:r>
      <w:r w:rsidRPr="00B5416A">
        <w:rPr>
          <w:rFonts w:ascii="Arial" w:hAnsi="Arial" w:cs="Arial"/>
          <w:color w:val="000000" w:themeColor="text1"/>
          <w:sz w:val="20"/>
          <w:szCs w:val="20"/>
        </w:rPr>
        <w:t xml:space="preserve"> hacer conciencia en la preservación de la imagen institucional</w:t>
      </w:r>
      <w:r w:rsidR="0027750B">
        <w:rPr>
          <w:rFonts w:ascii="Arial" w:hAnsi="Arial" w:cs="Arial"/>
          <w:color w:val="000000" w:themeColor="text1"/>
          <w:sz w:val="20"/>
          <w:szCs w:val="20"/>
        </w:rPr>
        <w:t>,</w:t>
      </w:r>
      <w:r w:rsidRPr="00B5416A">
        <w:rPr>
          <w:rFonts w:ascii="Arial" w:hAnsi="Arial" w:cs="Arial"/>
          <w:color w:val="000000" w:themeColor="text1"/>
          <w:sz w:val="20"/>
          <w:szCs w:val="20"/>
        </w:rPr>
        <w:t xml:space="preserve"> respecto al uso de la indumentaria otorgada al personal de módulos como parte de los requisitos de la operación</w:t>
      </w:r>
      <w:r w:rsidR="009663DF" w:rsidRPr="00B5416A">
        <w:rPr>
          <w:rFonts w:ascii="Arial" w:hAnsi="Arial" w:cs="Arial"/>
          <w:color w:val="000000" w:themeColor="text1"/>
          <w:sz w:val="20"/>
          <w:szCs w:val="20"/>
        </w:rPr>
        <w:t>, por lo que l</w:t>
      </w:r>
      <w:r w:rsidR="009D2DD6" w:rsidRPr="00B5416A">
        <w:rPr>
          <w:rFonts w:ascii="Arial" w:hAnsi="Arial" w:cs="Arial"/>
          <w:color w:val="000000" w:themeColor="text1"/>
          <w:sz w:val="20"/>
          <w:szCs w:val="20"/>
        </w:rPr>
        <w:t xml:space="preserve">os funcionarios están obligados a </w:t>
      </w:r>
      <w:r w:rsidR="00AE2C97" w:rsidRPr="00B5416A">
        <w:rPr>
          <w:rFonts w:ascii="Arial" w:hAnsi="Arial" w:cs="Arial"/>
          <w:color w:val="000000" w:themeColor="text1"/>
          <w:sz w:val="20"/>
          <w:szCs w:val="20"/>
        </w:rPr>
        <w:t xml:space="preserve">portar </w:t>
      </w:r>
      <w:r w:rsidR="009D2DD6" w:rsidRPr="00B5416A">
        <w:rPr>
          <w:rFonts w:ascii="Arial" w:hAnsi="Arial" w:cs="Arial"/>
          <w:color w:val="000000" w:themeColor="text1"/>
          <w:sz w:val="20"/>
          <w:szCs w:val="20"/>
        </w:rPr>
        <w:t>el tipo de prenda señalada por día</w:t>
      </w:r>
      <w:r w:rsidR="00D73029" w:rsidRPr="00B5416A">
        <w:rPr>
          <w:rFonts w:ascii="Arial" w:hAnsi="Arial" w:cs="Arial"/>
          <w:color w:val="000000" w:themeColor="text1"/>
          <w:sz w:val="20"/>
          <w:szCs w:val="20"/>
        </w:rPr>
        <w:t>,</w:t>
      </w:r>
      <w:r w:rsidR="009D2DD6" w:rsidRPr="00B5416A">
        <w:rPr>
          <w:rFonts w:ascii="Arial" w:hAnsi="Arial" w:cs="Arial"/>
          <w:color w:val="000000" w:themeColor="text1"/>
          <w:sz w:val="20"/>
          <w:szCs w:val="20"/>
        </w:rPr>
        <w:t xml:space="preserve"> </w:t>
      </w:r>
      <w:r w:rsidR="000D7259" w:rsidRPr="00B5416A">
        <w:rPr>
          <w:rFonts w:ascii="Arial" w:hAnsi="Arial" w:cs="Arial"/>
          <w:color w:val="000000" w:themeColor="text1"/>
          <w:sz w:val="20"/>
          <w:szCs w:val="20"/>
        </w:rPr>
        <w:t>de acuerdo al cronograma respectivo</w:t>
      </w:r>
      <w:r w:rsidR="009D2DD6" w:rsidRPr="00B5416A">
        <w:rPr>
          <w:rFonts w:ascii="Arial" w:hAnsi="Arial" w:cs="Arial"/>
          <w:color w:val="000000" w:themeColor="text1"/>
          <w:sz w:val="20"/>
          <w:szCs w:val="20"/>
        </w:rPr>
        <w:t>.</w:t>
      </w:r>
    </w:p>
    <w:p w14:paraId="47F03477" w14:textId="77777777" w:rsidR="009D2DD6" w:rsidRPr="00B5416A" w:rsidRDefault="009D2DD6" w:rsidP="00B5416A">
      <w:pPr>
        <w:spacing w:after="0" w:line="276" w:lineRule="auto"/>
        <w:jc w:val="both"/>
        <w:rPr>
          <w:rFonts w:ascii="Arial" w:hAnsi="Arial" w:cs="Arial"/>
          <w:color w:val="000000" w:themeColor="text1"/>
          <w:sz w:val="20"/>
          <w:szCs w:val="20"/>
        </w:rPr>
      </w:pPr>
    </w:p>
    <w:p w14:paraId="65199384" w14:textId="01D707A8" w:rsidR="009D2DD6" w:rsidRPr="00B5416A" w:rsidRDefault="009D2DD6" w:rsidP="00B5416A">
      <w:pPr>
        <w:spacing w:after="0" w:line="276" w:lineRule="auto"/>
        <w:jc w:val="both"/>
        <w:rPr>
          <w:rFonts w:ascii="Arial" w:hAnsi="Arial" w:cs="Arial"/>
          <w:color w:val="000000" w:themeColor="text1"/>
          <w:sz w:val="20"/>
          <w:szCs w:val="20"/>
        </w:rPr>
      </w:pPr>
      <w:r w:rsidRPr="00B5416A">
        <w:rPr>
          <w:rFonts w:ascii="Arial" w:hAnsi="Arial" w:cs="Arial"/>
          <w:color w:val="000000" w:themeColor="text1"/>
          <w:sz w:val="20"/>
          <w:szCs w:val="20"/>
        </w:rPr>
        <w:t xml:space="preserve">El valor de </w:t>
      </w:r>
      <w:r w:rsidRPr="00B5416A">
        <w:rPr>
          <w:rFonts w:ascii="Arial" w:hAnsi="Arial" w:cs="Arial"/>
          <w:b/>
          <w:color w:val="000000" w:themeColor="text1"/>
          <w:sz w:val="20"/>
          <w:szCs w:val="20"/>
        </w:rPr>
        <w:t>afectación negativa es de (0.5)</w:t>
      </w:r>
      <w:r w:rsidRPr="00B5416A">
        <w:rPr>
          <w:rFonts w:ascii="Arial" w:hAnsi="Arial" w:cs="Arial"/>
          <w:color w:val="000000" w:themeColor="text1"/>
          <w:sz w:val="20"/>
          <w:szCs w:val="20"/>
        </w:rPr>
        <w:t>, a</w:t>
      </w:r>
      <w:r w:rsidR="00AE2C97" w:rsidRPr="00B5416A">
        <w:rPr>
          <w:rFonts w:ascii="Arial" w:hAnsi="Arial" w:cs="Arial"/>
          <w:color w:val="000000" w:themeColor="text1"/>
          <w:sz w:val="20"/>
          <w:szCs w:val="20"/>
        </w:rPr>
        <w:t xml:space="preserve">l igual que los factores anteriores, se </w:t>
      </w:r>
      <w:r w:rsidRPr="00B5416A">
        <w:rPr>
          <w:rFonts w:ascii="Arial" w:hAnsi="Arial" w:cs="Arial"/>
          <w:color w:val="000000" w:themeColor="text1"/>
          <w:sz w:val="20"/>
          <w:szCs w:val="20"/>
        </w:rPr>
        <w:t xml:space="preserve">registra con un valor nominativo la frecuencia de observación mensual, ponderación </w:t>
      </w:r>
      <w:r w:rsidR="003B4DC4" w:rsidRPr="00B5416A">
        <w:rPr>
          <w:rFonts w:ascii="Arial" w:hAnsi="Arial" w:cs="Arial"/>
          <w:color w:val="000000" w:themeColor="text1"/>
          <w:sz w:val="20"/>
          <w:szCs w:val="20"/>
        </w:rPr>
        <w:t>cuatrimestral</w:t>
      </w:r>
      <w:r w:rsidRPr="00B5416A">
        <w:rPr>
          <w:rFonts w:ascii="Arial" w:hAnsi="Arial" w:cs="Arial"/>
          <w:color w:val="000000" w:themeColor="text1"/>
          <w:sz w:val="20"/>
          <w:szCs w:val="20"/>
        </w:rPr>
        <w:t>; registrándose en el apartado correspondiente del formato de acuerdo</w:t>
      </w:r>
      <w:r w:rsidR="00D73029" w:rsidRPr="00B5416A">
        <w:rPr>
          <w:rFonts w:ascii="Arial" w:hAnsi="Arial" w:cs="Arial"/>
          <w:color w:val="000000" w:themeColor="text1"/>
          <w:sz w:val="20"/>
          <w:szCs w:val="20"/>
        </w:rPr>
        <w:t xml:space="preserve"> a lo siguiente</w:t>
      </w:r>
      <w:r w:rsidRPr="00B5416A">
        <w:rPr>
          <w:rFonts w:ascii="Arial" w:hAnsi="Arial" w:cs="Arial"/>
          <w:color w:val="000000" w:themeColor="text1"/>
          <w:sz w:val="20"/>
          <w:szCs w:val="20"/>
        </w:rPr>
        <w:t>:</w:t>
      </w:r>
    </w:p>
    <w:p w14:paraId="213D2A70" w14:textId="77777777" w:rsidR="009D2DD6" w:rsidRPr="00B5416A" w:rsidRDefault="009D2DD6" w:rsidP="00B5416A">
      <w:pPr>
        <w:spacing w:after="0" w:line="276" w:lineRule="auto"/>
        <w:jc w:val="both"/>
        <w:rPr>
          <w:rFonts w:ascii="Arial" w:hAnsi="Arial" w:cs="Arial"/>
          <w:color w:val="000000" w:themeColor="text1"/>
          <w:sz w:val="20"/>
          <w:szCs w:val="20"/>
        </w:rPr>
      </w:pPr>
    </w:p>
    <w:p w14:paraId="4291CB5A" w14:textId="77777777" w:rsidR="009D2DD6" w:rsidRPr="00B5416A" w:rsidRDefault="009D2DD6" w:rsidP="00B5416A">
      <w:pPr>
        <w:spacing w:after="0" w:line="276" w:lineRule="auto"/>
        <w:jc w:val="both"/>
        <w:rPr>
          <w:rFonts w:ascii="Arial" w:hAnsi="Arial" w:cs="Arial"/>
          <w:color w:val="000000" w:themeColor="text1"/>
          <w:sz w:val="20"/>
          <w:szCs w:val="20"/>
        </w:rPr>
      </w:pPr>
      <w:r w:rsidRPr="00B5416A">
        <w:rPr>
          <w:rFonts w:ascii="Arial" w:hAnsi="Arial" w:cs="Arial"/>
          <w:color w:val="000000" w:themeColor="text1"/>
          <w:sz w:val="20"/>
          <w:szCs w:val="20"/>
        </w:rPr>
        <w:t xml:space="preserve">1.- </w:t>
      </w:r>
      <w:r w:rsidRPr="00B5416A">
        <w:rPr>
          <w:rFonts w:ascii="Arial" w:hAnsi="Arial" w:cs="Arial"/>
          <w:b/>
          <w:color w:val="000000" w:themeColor="text1"/>
          <w:sz w:val="20"/>
          <w:szCs w:val="20"/>
        </w:rPr>
        <w:t>Datos generales del formato aplicado</w:t>
      </w:r>
      <w:r w:rsidRPr="00B5416A">
        <w:rPr>
          <w:rFonts w:ascii="Arial" w:hAnsi="Arial" w:cs="Arial"/>
          <w:color w:val="000000" w:themeColor="text1"/>
          <w:sz w:val="20"/>
          <w:szCs w:val="20"/>
        </w:rPr>
        <w:t>. - Datos de llenado automático provenientes del registro previo del formato concentrado de evaluación.</w:t>
      </w:r>
    </w:p>
    <w:p w14:paraId="6E330C2A" w14:textId="77777777" w:rsidR="009D2DD6" w:rsidRPr="00B5416A" w:rsidRDefault="009D2DD6" w:rsidP="00B5416A">
      <w:pPr>
        <w:spacing w:after="0" w:line="276" w:lineRule="auto"/>
        <w:jc w:val="both"/>
        <w:rPr>
          <w:rFonts w:ascii="Arial" w:hAnsi="Arial" w:cs="Arial"/>
          <w:color w:val="000000" w:themeColor="text1"/>
          <w:sz w:val="20"/>
          <w:szCs w:val="20"/>
        </w:rPr>
      </w:pPr>
    </w:p>
    <w:p w14:paraId="3766AA9C" w14:textId="4D26BBB7" w:rsidR="009D2DD6" w:rsidRPr="00B5416A" w:rsidRDefault="009D2DD6" w:rsidP="00B5416A">
      <w:pPr>
        <w:spacing w:after="0" w:line="276" w:lineRule="auto"/>
        <w:jc w:val="both"/>
        <w:rPr>
          <w:rFonts w:ascii="Arial" w:hAnsi="Arial" w:cs="Arial"/>
          <w:color w:val="000000" w:themeColor="text1"/>
          <w:sz w:val="20"/>
          <w:szCs w:val="20"/>
        </w:rPr>
      </w:pPr>
      <w:r w:rsidRPr="00B5416A">
        <w:rPr>
          <w:rFonts w:ascii="Arial" w:hAnsi="Arial" w:cs="Arial"/>
          <w:color w:val="000000" w:themeColor="text1"/>
          <w:sz w:val="20"/>
          <w:szCs w:val="20"/>
        </w:rPr>
        <w:t xml:space="preserve">2.- </w:t>
      </w:r>
      <w:r w:rsidRPr="00B5416A">
        <w:rPr>
          <w:rFonts w:ascii="Arial" w:hAnsi="Arial" w:cs="Arial"/>
          <w:b/>
          <w:color w:val="000000" w:themeColor="text1"/>
          <w:sz w:val="20"/>
          <w:szCs w:val="20"/>
        </w:rPr>
        <w:t xml:space="preserve">Nombre de los evaluados. - </w:t>
      </w:r>
      <w:r w:rsidRPr="00B5416A">
        <w:rPr>
          <w:rFonts w:ascii="Arial" w:hAnsi="Arial" w:cs="Arial"/>
          <w:color w:val="000000" w:themeColor="text1"/>
          <w:sz w:val="20"/>
          <w:szCs w:val="20"/>
        </w:rPr>
        <w:t>Registro</w:t>
      </w:r>
      <w:r w:rsidR="00C7751C" w:rsidRPr="00B5416A">
        <w:rPr>
          <w:rFonts w:ascii="Arial" w:hAnsi="Arial" w:cs="Arial"/>
          <w:color w:val="000000" w:themeColor="text1"/>
          <w:sz w:val="20"/>
          <w:szCs w:val="20"/>
        </w:rPr>
        <w:t>s</w:t>
      </w:r>
      <w:r w:rsidRPr="00B5416A">
        <w:rPr>
          <w:rFonts w:ascii="Arial" w:hAnsi="Arial" w:cs="Arial"/>
          <w:color w:val="000000" w:themeColor="text1"/>
          <w:sz w:val="20"/>
          <w:szCs w:val="20"/>
        </w:rPr>
        <w:t xml:space="preserve"> </w:t>
      </w:r>
      <w:r w:rsidR="00CD4E01" w:rsidRPr="00B5416A">
        <w:rPr>
          <w:rFonts w:ascii="Arial" w:hAnsi="Arial" w:cs="Arial"/>
          <w:color w:val="000000" w:themeColor="text1"/>
          <w:sz w:val="20"/>
          <w:szCs w:val="20"/>
        </w:rPr>
        <w:t>automáticos provenientes</w:t>
      </w:r>
      <w:r w:rsidRPr="00B5416A">
        <w:rPr>
          <w:rFonts w:ascii="Arial" w:hAnsi="Arial" w:cs="Arial"/>
          <w:color w:val="000000" w:themeColor="text1"/>
          <w:sz w:val="20"/>
          <w:szCs w:val="20"/>
        </w:rPr>
        <w:t xml:space="preserve"> del registro previo del formato concentrado de evaluación.</w:t>
      </w:r>
    </w:p>
    <w:p w14:paraId="78ABE62E" w14:textId="77777777" w:rsidR="009D2DD6" w:rsidRPr="00B5416A" w:rsidRDefault="009D2DD6" w:rsidP="00B5416A">
      <w:pPr>
        <w:spacing w:after="0" w:line="276" w:lineRule="auto"/>
        <w:jc w:val="both"/>
        <w:rPr>
          <w:rFonts w:ascii="Arial" w:hAnsi="Arial" w:cs="Arial"/>
          <w:color w:val="000000" w:themeColor="text1"/>
          <w:sz w:val="20"/>
          <w:szCs w:val="20"/>
        </w:rPr>
      </w:pPr>
    </w:p>
    <w:p w14:paraId="75AA65CC" w14:textId="69B373A8" w:rsidR="009D2DD6" w:rsidRPr="00B5416A" w:rsidRDefault="009D2DD6" w:rsidP="00B5416A">
      <w:pPr>
        <w:spacing w:after="0" w:line="276" w:lineRule="auto"/>
        <w:jc w:val="both"/>
        <w:rPr>
          <w:rFonts w:ascii="Arial" w:hAnsi="Arial" w:cs="Arial"/>
          <w:color w:val="000000" w:themeColor="text1"/>
          <w:sz w:val="20"/>
          <w:szCs w:val="20"/>
        </w:rPr>
      </w:pPr>
      <w:r w:rsidRPr="00B5416A">
        <w:rPr>
          <w:rFonts w:ascii="Arial" w:hAnsi="Arial" w:cs="Arial"/>
          <w:color w:val="000000" w:themeColor="text1"/>
          <w:sz w:val="20"/>
          <w:szCs w:val="20"/>
        </w:rPr>
        <w:t xml:space="preserve">3.- </w:t>
      </w:r>
      <w:r w:rsidR="00C7751C" w:rsidRPr="00B5416A">
        <w:rPr>
          <w:rFonts w:ascii="Arial" w:hAnsi="Arial" w:cs="Arial"/>
          <w:b/>
          <w:color w:val="000000" w:themeColor="text1"/>
          <w:sz w:val="20"/>
          <w:szCs w:val="20"/>
        </w:rPr>
        <w:t>Registro de afectación de incumplimiento de imagen. -</w:t>
      </w:r>
      <w:r w:rsidR="00C7751C" w:rsidRPr="00B5416A">
        <w:rPr>
          <w:rFonts w:ascii="Arial" w:hAnsi="Arial" w:cs="Arial"/>
          <w:color w:val="000000" w:themeColor="text1"/>
          <w:sz w:val="20"/>
          <w:szCs w:val="20"/>
        </w:rPr>
        <w:t xml:space="preserve"> Columnas habilitadas para registrar en </w:t>
      </w:r>
      <w:r w:rsidR="00C7751C" w:rsidRPr="00B5416A">
        <w:rPr>
          <w:rFonts w:ascii="Arial" w:hAnsi="Arial" w:cs="Arial"/>
          <w:b/>
          <w:color w:val="000000" w:themeColor="text1"/>
          <w:sz w:val="20"/>
          <w:szCs w:val="20"/>
        </w:rPr>
        <w:t>valor nominativo de la frecuencia</w:t>
      </w:r>
      <w:r w:rsidR="00C7751C" w:rsidRPr="00B5416A">
        <w:rPr>
          <w:rFonts w:ascii="Arial" w:hAnsi="Arial" w:cs="Arial"/>
          <w:color w:val="000000" w:themeColor="text1"/>
          <w:sz w:val="20"/>
          <w:szCs w:val="20"/>
        </w:rPr>
        <w:t xml:space="preserve">; la ponderación </w:t>
      </w:r>
      <w:r w:rsidR="003B4DC4" w:rsidRPr="00B5416A">
        <w:rPr>
          <w:rFonts w:ascii="Arial" w:hAnsi="Arial" w:cs="Arial"/>
          <w:color w:val="000000" w:themeColor="text1"/>
          <w:sz w:val="20"/>
          <w:szCs w:val="20"/>
        </w:rPr>
        <w:t xml:space="preserve">cuatrimestral </w:t>
      </w:r>
      <w:r w:rsidR="00C7751C" w:rsidRPr="00B5416A">
        <w:rPr>
          <w:rFonts w:ascii="Arial" w:hAnsi="Arial" w:cs="Arial"/>
          <w:color w:val="000000" w:themeColor="text1"/>
          <w:sz w:val="20"/>
          <w:szCs w:val="20"/>
        </w:rPr>
        <w:t>se calcula automáticamente con la f</w:t>
      </w:r>
      <w:r w:rsidR="0076072F" w:rsidRPr="00B5416A">
        <w:rPr>
          <w:rFonts w:ascii="Arial" w:hAnsi="Arial" w:cs="Arial"/>
          <w:color w:val="000000" w:themeColor="text1"/>
          <w:sz w:val="20"/>
          <w:szCs w:val="20"/>
        </w:rPr>
        <w:t>ó</w:t>
      </w:r>
      <w:r w:rsidR="00C7751C" w:rsidRPr="00B5416A">
        <w:rPr>
          <w:rFonts w:ascii="Arial" w:hAnsi="Arial" w:cs="Arial"/>
          <w:color w:val="000000" w:themeColor="text1"/>
          <w:sz w:val="20"/>
          <w:szCs w:val="20"/>
        </w:rPr>
        <w:t>rmula asignada al campo de captura.</w:t>
      </w:r>
    </w:p>
    <w:p w14:paraId="25104350" w14:textId="77777777" w:rsidR="009D2DD6" w:rsidRPr="00B5416A" w:rsidRDefault="009D2DD6" w:rsidP="00B5416A">
      <w:pPr>
        <w:spacing w:after="0" w:line="276" w:lineRule="auto"/>
        <w:jc w:val="both"/>
        <w:rPr>
          <w:rFonts w:ascii="Arial" w:hAnsi="Arial" w:cs="Arial"/>
          <w:color w:val="000000" w:themeColor="text1"/>
          <w:sz w:val="20"/>
          <w:szCs w:val="20"/>
        </w:rPr>
      </w:pPr>
    </w:p>
    <w:p w14:paraId="7BF325CE" w14:textId="77777777" w:rsidR="006150FF" w:rsidRPr="00B5416A" w:rsidRDefault="009D2DD6" w:rsidP="00B5416A">
      <w:pPr>
        <w:spacing w:after="0" w:line="276" w:lineRule="auto"/>
        <w:jc w:val="both"/>
        <w:rPr>
          <w:rFonts w:ascii="Arial" w:hAnsi="Arial" w:cs="Arial"/>
          <w:color w:val="000000" w:themeColor="text1"/>
          <w:sz w:val="20"/>
          <w:szCs w:val="20"/>
        </w:rPr>
      </w:pPr>
      <w:r w:rsidRPr="00B5416A">
        <w:rPr>
          <w:rFonts w:ascii="Arial" w:hAnsi="Arial" w:cs="Arial"/>
          <w:color w:val="000000" w:themeColor="text1"/>
          <w:sz w:val="20"/>
          <w:szCs w:val="20"/>
        </w:rPr>
        <w:t>4.</w:t>
      </w:r>
      <w:r w:rsidR="00035FA5" w:rsidRPr="00B5416A">
        <w:rPr>
          <w:rFonts w:ascii="Arial" w:hAnsi="Arial" w:cs="Arial"/>
          <w:color w:val="000000" w:themeColor="text1"/>
          <w:sz w:val="20"/>
          <w:szCs w:val="20"/>
        </w:rPr>
        <w:t xml:space="preserve">- </w:t>
      </w:r>
      <w:r w:rsidR="00035FA5" w:rsidRPr="00B5416A">
        <w:rPr>
          <w:rFonts w:ascii="Arial" w:hAnsi="Arial" w:cs="Arial"/>
          <w:b/>
          <w:color w:val="000000" w:themeColor="text1"/>
          <w:sz w:val="20"/>
          <w:szCs w:val="20"/>
        </w:rPr>
        <w:t>Observaciones</w:t>
      </w:r>
      <w:r w:rsidRPr="00B5416A">
        <w:rPr>
          <w:rFonts w:ascii="Arial" w:hAnsi="Arial" w:cs="Arial"/>
          <w:b/>
          <w:color w:val="000000" w:themeColor="text1"/>
          <w:sz w:val="20"/>
          <w:szCs w:val="20"/>
        </w:rPr>
        <w:t>. –</w:t>
      </w:r>
      <w:r w:rsidRPr="00B5416A">
        <w:rPr>
          <w:rFonts w:ascii="Arial" w:hAnsi="Arial" w:cs="Arial"/>
          <w:color w:val="000000" w:themeColor="text1"/>
          <w:sz w:val="20"/>
          <w:szCs w:val="20"/>
        </w:rPr>
        <w:t xml:space="preserve"> Se deberá </w:t>
      </w:r>
      <w:r w:rsidR="006150FF" w:rsidRPr="00B5416A">
        <w:rPr>
          <w:rFonts w:ascii="Arial" w:hAnsi="Arial" w:cs="Arial"/>
          <w:color w:val="000000" w:themeColor="text1"/>
          <w:sz w:val="20"/>
          <w:szCs w:val="20"/>
        </w:rPr>
        <w:t>registrar el motivo u observación del registro con el valor negativo en dicho factor, señalando las circunstancias de tiempo, modo y lugar, en su caso hacer referencia si se cuenta con constancia documental del suceso observado.</w:t>
      </w:r>
    </w:p>
    <w:p w14:paraId="39FE568F" w14:textId="77777777" w:rsidR="006150FF" w:rsidRPr="00B5416A" w:rsidRDefault="006150FF" w:rsidP="00B5416A">
      <w:pPr>
        <w:spacing w:after="0" w:line="276" w:lineRule="auto"/>
        <w:jc w:val="both"/>
        <w:rPr>
          <w:rFonts w:ascii="Arial" w:hAnsi="Arial" w:cs="Arial"/>
          <w:color w:val="000000" w:themeColor="text1"/>
          <w:sz w:val="20"/>
          <w:szCs w:val="20"/>
        </w:rPr>
      </w:pPr>
    </w:p>
    <w:p w14:paraId="6D4B7633" w14:textId="77777777" w:rsidR="009D2DD6" w:rsidRPr="00B5416A" w:rsidRDefault="009D2DD6" w:rsidP="00B5416A">
      <w:pPr>
        <w:spacing w:after="0" w:line="276" w:lineRule="auto"/>
        <w:jc w:val="both"/>
        <w:rPr>
          <w:rFonts w:ascii="Arial" w:hAnsi="Arial" w:cs="Arial"/>
          <w:color w:val="000000" w:themeColor="text1"/>
          <w:sz w:val="20"/>
          <w:szCs w:val="20"/>
        </w:rPr>
      </w:pPr>
      <w:r w:rsidRPr="00B5416A">
        <w:rPr>
          <w:rFonts w:ascii="Arial" w:hAnsi="Arial" w:cs="Arial"/>
          <w:color w:val="000000" w:themeColor="text1"/>
          <w:sz w:val="20"/>
          <w:szCs w:val="20"/>
        </w:rPr>
        <w:t xml:space="preserve">5.- </w:t>
      </w:r>
      <w:r w:rsidRPr="00B5416A">
        <w:rPr>
          <w:rFonts w:ascii="Arial" w:hAnsi="Arial" w:cs="Arial"/>
          <w:b/>
          <w:color w:val="000000" w:themeColor="text1"/>
          <w:sz w:val="20"/>
          <w:szCs w:val="20"/>
        </w:rPr>
        <w:t>Responsable de la verificación de desempeño</w:t>
      </w:r>
      <w:r w:rsidRPr="00B5416A">
        <w:rPr>
          <w:rFonts w:ascii="Arial" w:hAnsi="Arial" w:cs="Arial"/>
          <w:color w:val="000000" w:themeColor="text1"/>
          <w:sz w:val="20"/>
          <w:szCs w:val="20"/>
        </w:rPr>
        <w:t>. - Apartado de nombre y firma de los responsables de llevar a cabo dicha evaluación, para ser recuperadas en la impresión del formato.</w:t>
      </w:r>
    </w:p>
    <w:p w14:paraId="030282F5" w14:textId="77777777" w:rsidR="009D2DD6" w:rsidRPr="00B5416A" w:rsidRDefault="009D2DD6" w:rsidP="00B5416A">
      <w:pPr>
        <w:spacing w:after="0" w:line="276" w:lineRule="auto"/>
        <w:jc w:val="both"/>
        <w:rPr>
          <w:rFonts w:ascii="Arial" w:hAnsi="Arial" w:cs="Arial"/>
          <w:color w:val="000000" w:themeColor="text1"/>
          <w:sz w:val="20"/>
          <w:szCs w:val="20"/>
        </w:rPr>
      </w:pPr>
    </w:p>
    <w:p w14:paraId="1266B15F" w14:textId="77777777" w:rsidR="009D2DD6" w:rsidRPr="00B5416A" w:rsidRDefault="00E03DB8" w:rsidP="00B5416A">
      <w:pPr>
        <w:spacing w:after="0" w:line="276" w:lineRule="auto"/>
        <w:jc w:val="center"/>
        <w:rPr>
          <w:rFonts w:ascii="Arial" w:hAnsi="Arial" w:cs="Arial"/>
          <w:color w:val="000000" w:themeColor="text1"/>
          <w:sz w:val="20"/>
          <w:szCs w:val="20"/>
        </w:rPr>
      </w:pPr>
      <w:r w:rsidRPr="00B5416A">
        <w:rPr>
          <w:rFonts w:ascii="Arial" w:hAnsi="Arial" w:cs="Arial"/>
          <w:noProof/>
          <w:color w:val="000000" w:themeColor="text1"/>
          <w:sz w:val="20"/>
          <w:szCs w:val="20"/>
          <w:lang w:val="es-MX" w:eastAsia="es-MX"/>
        </w:rPr>
        <w:lastRenderedPageBreak/>
        <mc:AlternateContent>
          <mc:Choice Requires="wps">
            <w:drawing>
              <wp:anchor distT="0" distB="0" distL="114300" distR="114300" simplePos="0" relativeHeight="251719680" behindDoc="0" locked="0" layoutInCell="1" allowOverlap="1" wp14:anchorId="5B34FD53" wp14:editId="1AE74F04">
                <wp:simplePos x="0" y="0"/>
                <wp:positionH relativeFrom="column">
                  <wp:posOffset>4444366</wp:posOffset>
                </wp:positionH>
                <wp:positionV relativeFrom="paragraph">
                  <wp:posOffset>168275</wp:posOffset>
                </wp:positionV>
                <wp:extent cx="565150" cy="123825"/>
                <wp:effectExtent l="0" t="0" r="25400" b="28575"/>
                <wp:wrapNone/>
                <wp:docPr id="75" name="Rectángulo 75"/>
                <wp:cNvGraphicFramePr/>
                <a:graphic xmlns:a="http://schemas.openxmlformats.org/drawingml/2006/main">
                  <a:graphicData uri="http://schemas.microsoft.com/office/word/2010/wordprocessingShape">
                    <wps:wsp>
                      <wps:cNvSpPr/>
                      <wps:spPr>
                        <a:xfrm>
                          <a:off x="0" y="0"/>
                          <a:ext cx="565150" cy="12382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C6A0F82" id="Rectángulo 75" o:spid="_x0000_s1026" style="position:absolute;margin-left:349.95pt;margin-top:13.25pt;width:44.5pt;height:9.7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" fillcolor="white [3212]" strokecolor="white [3212]" strokeweight="1pt"/>
            </w:pict>
          </mc:Fallback>
        </mc:AlternateContent>
      </w:r>
      <w:r w:rsidRPr="00B5416A">
        <w:rPr>
          <w:rFonts w:ascii="Arial" w:hAnsi="Arial" w:cs="Arial"/>
          <w:noProof/>
          <w:color w:val="000000" w:themeColor="text1"/>
          <w:sz w:val="20"/>
          <w:szCs w:val="20"/>
          <w:lang w:val="es-MX" w:eastAsia="es-MX"/>
        </w:rPr>
        <mc:AlternateContent>
          <mc:Choice Requires="wps">
            <w:drawing>
              <wp:anchor distT="0" distB="0" distL="114300" distR="114300" simplePos="0" relativeHeight="251717632" behindDoc="0" locked="0" layoutInCell="1" allowOverlap="1" wp14:anchorId="36CF1B94" wp14:editId="4261CF69">
                <wp:simplePos x="0" y="0"/>
                <wp:positionH relativeFrom="column">
                  <wp:posOffset>748665</wp:posOffset>
                </wp:positionH>
                <wp:positionV relativeFrom="paragraph">
                  <wp:posOffset>469900</wp:posOffset>
                </wp:positionV>
                <wp:extent cx="479425" cy="50800"/>
                <wp:effectExtent l="0" t="0" r="15875" b="25400"/>
                <wp:wrapNone/>
                <wp:docPr id="74" name="Rectángulo 74"/>
                <wp:cNvGraphicFramePr/>
                <a:graphic xmlns:a="http://schemas.openxmlformats.org/drawingml/2006/main">
                  <a:graphicData uri="http://schemas.microsoft.com/office/word/2010/wordprocessingShape">
                    <wps:wsp>
                      <wps:cNvSpPr/>
                      <wps:spPr>
                        <a:xfrm>
                          <a:off x="0" y="0"/>
                          <a:ext cx="479425" cy="508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11251D3" id="Rectángulo 74" o:spid="_x0000_s1026" style="position:absolute;margin-left:58.95pt;margin-top:37pt;width:37.75pt;height:4pt;z-index:251717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" fillcolor="white [3212]" strokecolor="white [3212]" strokeweight="1pt"/>
            </w:pict>
          </mc:Fallback>
        </mc:AlternateContent>
      </w:r>
      <w:r w:rsidR="009D2DD6" w:rsidRPr="00B5416A">
        <w:rPr>
          <w:rFonts w:ascii="Arial" w:hAnsi="Arial" w:cs="Arial"/>
          <w:noProof/>
          <w:color w:val="000000" w:themeColor="text1"/>
          <w:sz w:val="20"/>
          <w:szCs w:val="20"/>
          <w:lang w:val="es-MX" w:eastAsia="es-MX"/>
        </w:rPr>
        <mc:AlternateContent>
          <mc:Choice Requires="wpg">
            <w:drawing>
              <wp:anchor distT="0" distB="0" distL="114300" distR="114300" simplePos="0" relativeHeight="251677696" behindDoc="0" locked="0" layoutInCell="1" allowOverlap="1" wp14:anchorId="3D5ED665" wp14:editId="7A53C611">
                <wp:simplePos x="0" y="0"/>
                <wp:positionH relativeFrom="margin">
                  <wp:posOffset>589584</wp:posOffset>
                </wp:positionH>
                <wp:positionV relativeFrom="paragraph">
                  <wp:posOffset>632984</wp:posOffset>
                </wp:positionV>
                <wp:extent cx="3522428" cy="2099144"/>
                <wp:effectExtent l="0" t="0" r="1905" b="0"/>
                <wp:wrapNone/>
                <wp:docPr id="34" name="Grupo 34"/>
                <wp:cNvGraphicFramePr/>
                <a:graphic xmlns:a="http://schemas.openxmlformats.org/drawingml/2006/main">
                  <a:graphicData uri="http://schemas.microsoft.com/office/word/2010/wordprocessingGroup">
                    <wpg:wgp>
                      <wpg:cNvGrpSpPr/>
                      <wpg:grpSpPr>
                        <a:xfrm>
                          <a:off x="0" y="0"/>
                          <a:ext cx="3522428" cy="2099144"/>
                          <a:chOff x="0" y="0"/>
                          <a:chExt cx="4103813" cy="3019723"/>
                        </a:xfrm>
                      </wpg:grpSpPr>
                      <pic:pic xmlns:pic="http://schemas.openxmlformats.org/drawingml/2006/picture">
                        <pic:nvPicPr>
                          <pic:cNvPr id="35" name="Imagen 35"/>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3050" cy="262255"/>
                          </a:xfrm>
                          <a:prstGeom prst="rect">
                            <a:avLst/>
                          </a:prstGeom>
                          <a:noFill/>
                        </pic:spPr>
                      </pic:pic>
                      <pic:pic xmlns:pic="http://schemas.openxmlformats.org/drawingml/2006/picture">
                        <pic:nvPicPr>
                          <pic:cNvPr id="36" name="Imagen 36"/>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246687" y="1337702"/>
                            <a:ext cx="290829" cy="278766"/>
                          </a:xfrm>
                          <a:prstGeom prst="rect">
                            <a:avLst/>
                          </a:prstGeom>
                          <a:noFill/>
                        </pic:spPr>
                      </pic:pic>
                      <pic:pic xmlns:pic="http://schemas.openxmlformats.org/drawingml/2006/picture">
                        <pic:nvPicPr>
                          <pic:cNvPr id="37" name="Imagen 37"/>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1782092" y="1444147"/>
                            <a:ext cx="314960" cy="301625"/>
                          </a:xfrm>
                          <a:prstGeom prst="rect">
                            <a:avLst/>
                          </a:prstGeom>
                          <a:noFill/>
                        </pic:spPr>
                      </pic:pic>
                      <pic:pic xmlns:pic="http://schemas.openxmlformats.org/drawingml/2006/picture">
                        <pic:nvPicPr>
                          <pic:cNvPr id="38" name="Imagen 38"/>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3821873" y="1427341"/>
                            <a:ext cx="281940" cy="270511"/>
                          </a:xfrm>
                          <a:prstGeom prst="rect">
                            <a:avLst/>
                          </a:prstGeom>
                          <a:noFill/>
                        </pic:spPr>
                      </pic:pic>
                      <pic:pic xmlns:pic="http://schemas.openxmlformats.org/drawingml/2006/picture">
                        <pic:nvPicPr>
                          <pic:cNvPr id="39" name="Imagen 39"/>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1515918" y="2732703"/>
                            <a:ext cx="299085" cy="287020"/>
                          </a:xfrm>
                          <a:prstGeom prst="rect">
                            <a:avLst/>
                          </a:prstGeom>
                          <a:noFill/>
                        </pic:spPr>
                      </pic:pic>
                    </wpg:wg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6023762" id="Grupo 34" o:spid="_x0000_s1026" style="position:absolute;margin-left:46.4pt;margin-top:49.85pt;width:277.35pt;height:165.3pt;z-index:251677696;mso-position-horizontal-relative:margin;mso-width-relative:margin;mso-height-relative:margin" coordsize="41038,301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">
                <v:shape id="Imagen 35" o:spid="_x0000_s1027" type="#_x0000_t75" style="position:absolute;width:2730;height:262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yP7FPEAAAA2wAAAA8AAABkcnMvZG93bnJldi54bWxEj09rwkAUxO+C32F5gre6UbGVNBvxD5WE&#10;ntT2/pp9JsHs25DdxvTbdwsFj8PM/IZJNoNpRE+dqy0rmM8iEMSF1TWXCj4ub09rEM4ja2wsk4If&#10;crBJx6MEY23vfKL+7EsRIOxiVFB538ZSuqIig25mW+LgXW1n0AfZlVJ3eA9w08hFFD1LgzWHhQpb&#10;2ldU3M7fRsGww1u/Ox0oey+P+Vf2ksvPKFdqOhm2ryA8Df4R/m9nWsFyBX9fwg+Q6S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CyP7FPEAAAA2wAAAA8AAAAAAAAAAAAAAAAA&#10;nwIAAGRycy9kb3ducmV2LnhtbFBLBQYAAAAABAAEAPcAAACQAwAAAAA=&#10;">
                  <v:imagedata r:id="rId23" o:title=""/>
                  <v:path arrowok="t"/>
                </v:shape>
                <v:shape id="Imagen 36" o:spid="_x0000_s1028" type="#_x0000_t75" style="position:absolute;left:2466;top:13377;width:2909;height:278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ULAhzDAAAA2wAAAA8AAABkcnMvZG93bnJldi54bWxEj0FrwkAUhO8F/8PyCr01m7YQYswqojT0&#10;JFa9eHtkn9lg9m3IbjXtr3cFocdhZr5hysVoO3GhwbeOFbwlKQji2umWGwWH/edrDsIHZI2dY1Lw&#10;Sx4W88lTiYV2V/6myy40IkLYF6jAhNAXUvrakEWfuJ44eic3WAxRDo3UA14j3HbyPU0zabHluGCw&#10;p5Wh+rz7sQqmPZvT+rhtbdhUttv85dWKc6VensflDESgMfyHH+0vreAjg/uX+APk/AY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lQsCHMMAAADbAAAADwAAAAAAAAAAAAAAAACf&#10;AgAAZHJzL2Rvd25yZXYueG1sUEsFBgAAAAAEAAQA9wAAAI8DAAAAAA==&#10;">
                  <v:imagedata r:id="rId24" o:title=""/>
                  <v:path arrowok="t"/>
                </v:shape>
                <v:shape id="Imagen 37" o:spid="_x0000_s1029" type="#_x0000_t75" style="position:absolute;left:17820;top:14441;width:3150;height:301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iCzkXFAAAA2wAAAA8AAABkcnMvZG93bnJldi54bWxEj91qwkAUhO8LfYflCN7VjRVaE12lVAWF&#10;KviD6N0he0yC2bMxu2p8+26h4OUwM98ww3FjSnGj2hWWFXQ7EQji1OqCMwW77eytD8J5ZI2lZVLw&#10;IAfj0evLEBNt77ym28ZnIkDYJagg975KpHRpTgZdx1bEwTvZ2qAPss6krvEe4KaU71H0IQ0WHBZy&#10;rOg7p/S8uRoFP5fldHFYTSYYx83eHHVvfd6zUu1W8zUA4anxz/B/e64V9D7h70v4AXL0C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Igs5FxQAAANsAAAAPAAAAAAAAAAAAAAAA&#10;AJ8CAABkcnMvZG93bnJldi54bWxQSwUGAAAAAAQABAD3AAAAkQMAAAAA&#10;">
                  <v:imagedata r:id="rId25" o:title=""/>
                  <v:path arrowok="t"/>
                </v:shape>
                <v:shape id="Imagen 38" o:spid="_x0000_s1030" type="#_x0000_t75" style="position:absolute;left:38218;top:14273;width:2820;height:27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nGrjfDAAAA2wAAAA8AAABkcnMvZG93bnJldi54bWxET7tuwjAU3ZH4B+sidQOHUiqaxkGIisLC&#10;0LRS16v45tHE12lsIPTr6wGJ8ei8k/VgWnGm3tWWFcxnEQji3OqaSwVfn7vpCoTzyBpby6TgSg7W&#10;6XiUYKzthT/onPlShBB2MSqovO9iKV1ekUE3sx1x4ArbG/QB9qXUPV5CuGnlYxQ9S4M1h4YKO9pW&#10;lDfZySjYNk8uemuOy5/fP10U+cvi/Xu1V+phMmxeQXga/F18cx+0gkUYG76EHyDTf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ScauN8MAAADbAAAADwAAAAAAAAAAAAAAAACf&#10;AgAAZHJzL2Rvd25yZXYueG1sUEsFBgAAAAAEAAQA9wAAAI8DAAAAAA==&#10;">
                  <v:imagedata r:id="rId26" o:title=""/>
                  <v:path arrowok="t"/>
                </v:shape>
                <v:shape id="Imagen 39" o:spid="_x0000_s1031" type="#_x0000_t75" style="position:absolute;left:15159;top:27327;width:2991;height:287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CuSHPDAAAA2wAAAA8AAABkcnMvZG93bnJldi54bWxEj9FqAjEURN+F/kO4hb6IZm1B7GoU0QqC&#10;T679gOvmulnc3KxJqmu/vikIPg4zc4aZLTrbiCv5UDtWMBpmIIhLp2uuFHwfNoMJiBCRNTaOScGd&#10;AizmL70Z5trdeE/XIlYiQTjkqMDE2OZShtKQxTB0LXHyTs5bjEn6SmqPtwS3jXzPsrG0WHNaMNjS&#10;ylB5Ln6sgmK9PXI/7nbcHn/dyY/2X+eLUerttVtOQUTq4jP8aG+1go9P+P+SfoCc/w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8K5Ic8MAAADbAAAADwAAAAAAAAAAAAAAAACf&#10;AgAAZHJzL2Rvd25yZXYueG1sUEsFBgAAAAAEAAQA9wAAAI8DAAAAAA==&#10;">
                  <v:imagedata r:id="rId27" o:title=""/>
                  <v:path arrowok="t"/>
                </v:shape>
                <w10:wrap anchorx="margin"/>
              </v:group>
            </w:pict>
          </mc:Fallback>
        </mc:AlternateContent>
      </w:r>
      <w:r w:rsidR="009D2DD6" w:rsidRPr="00B5416A">
        <w:rPr>
          <w:rFonts w:ascii="Arial" w:hAnsi="Arial" w:cs="Arial"/>
          <w:noProof/>
          <w:color w:val="000000" w:themeColor="text1"/>
          <w:sz w:val="20"/>
          <w:szCs w:val="20"/>
          <w:lang w:val="es-MX" w:eastAsia="es-MX"/>
        </w:rPr>
        <w:drawing>
          <wp:inline distT="0" distB="0" distL="0" distR="0" wp14:anchorId="7AE27129" wp14:editId="5C1C1CD1">
            <wp:extent cx="4833241" cy="2973788"/>
            <wp:effectExtent l="152400" t="152400" r="367665" b="36004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892414" cy="3010196"/>
                    </a:xfrm>
                    <a:prstGeom prst="rect">
                      <a:avLst/>
                    </a:prstGeom>
                    <a:ln>
                      <a:noFill/>
                    </a:ln>
                    <a:effectLst>
                      <a:outerShdw blurRad="292100" dist="139700" dir="2700000" algn="tl" rotWithShape="0">
                        <a:srgbClr val="333333">
                          <a:alpha val="65000"/>
                        </a:srgbClr>
                      </a:outerShdw>
                    </a:effectLst>
                  </pic:spPr>
                </pic:pic>
              </a:graphicData>
            </a:graphic>
          </wp:inline>
        </w:drawing>
      </w:r>
    </w:p>
    <w:p w14:paraId="08AF3E1E" w14:textId="44BC938C" w:rsidR="00AE2C97" w:rsidRPr="00B5416A" w:rsidRDefault="00035FA5" w:rsidP="003A5C20">
      <w:pPr>
        <w:spacing w:after="0" w:line="276" w:lineRule="auto"/>
        <w:jc w:val="both"/>
        <w:rPr>
          <w:rFonts w:ascii="Arial" w:hAnsi="Arial" w:cs="Arial"/>
          <w:color w:val="000000" w:themeColor="text1"/>
          <w:sz w:val="20"/>
          <w:szCs w:val="20"/>
        </w:rPr>
      </w:pPr>
      <w:r w:rsidRPr="00B5416A">
        <w:rPr>
          <w:rFonts w:ascii="Arial" w:hAnsi="Arial" w:cs="Arial"/>
          <w:color w:val="000000" w:themeColor="text1"/>
          <w:sz w:val="20"/>
          <w:szCs w:val="20"/>
        </w:rPr>
        <w:t>El</w:t>
      </w:r>
      <w:r w:rsidR="00AE2C97" w:rsidRPr="00B5416A">
        <w:rPr>
          <w:rFonts w:ascii="Arial" w:hAnsi="Arial" w:cs="Arial"/>
          <w:color w:val="000000" w:themeColor="text1"/>
          <w:sz w:val="20"/>
          <w:szCs w:val="20"/>
        </w:rPr>
        <w:t xml:space="preserve"> Responsable de M</w:t>
      </w:r>
      <w:r w:rsidR="006150FF" w:rsidRPr="00B5416A">
        <w:rPr>
          <w:rFonts w:ascii="Arial" w:hAnsi="Arial" w:cs="Arial"/>
          <w:color w:val="000000" w:themeColor="text1"/>
          <w:sz w:val="20"/>
          <w:szCs w:val="20"/>
        </w:rPr>
        <w:t>ódulo deberá asentar sus observaciones para la evaluación de este factor, pudiendo ser registrado en el reporte semanal de mesa de trabajo, lo cual deberá ser</w:t>
      </w:r>
      <w:r w:rsidR="00AE2C97" w:rsidRPr="00B5416A">
        <w:rPr>
          <w:rFonts w:ascii="Arial" w:hAnsi="Arial" w:cs="Arial"/>
          <w:color w:val="000000" w:themeColor="text1"/>
          <w:sz w:val="20"/>
          <w:szCs w:val="20"/>
        </w:rPr>
        <w:t xml:space="preserve"> corroborado en las supervisiones realiza</w:t>
      </w:r>
      <w:r w:rsidR="00DF48B2" w:rsidRPr="00B5416A">
        <w:rPr>
          <w:rFonts w:ascii="Arial" w:hAnsi="Arial" w:cs="Arial"/>
          <w:color w:val="000000" w:themeColor="text1"/>
          <w:sz w:val="20"/>
          <w:szCs w:val="20"/>
        </w:rPr>
        <w:t xml:space="preserve">das por los </w:t>
      </w:r>
      <w:r w:rsidR="00557B38" w:rsidRPr="00B5416A">
        <w:rPr>
          <w:rFonts w:ascii="Arial" w:hAnsi="Arial" w:cs="Arial"/>
          <w:color w:val="000000" w:themeColor="text1"/>
          <w:sz w:val="20"/>
          <w:szCs w:val="20"/>
        </w:rPr>
        <w:t>V</w:t>
      </w:r>
      <w:r w:rsidR="00DF48B2" w:rsidRPr="00B5416A">
        <w:rPr>
          <w:rFonts w:ascii="Arial" w:hAnsi="Arial" w:cs="Arial"/>
          <w:color w:val="000000" w:themeColor="text1"/>
          <w:sz w:val="20"/>
          <w:szCs w:val="20"/>
        </w:rPr>
        <w:t xml:space="preserve">ocales </w:t>
      </w:r>
      <w:r w:rsidR="00557B38" w:rsidRPr="00B5416A">
        <w:rPr>
          <w:rFonts w:ascii="Arial" w:hAnsi="Arial" w:cs="Arial"/>
          <w:color w:val="000000" w:themeColor="text1"/>
          <w:sz w:val="20"/>
          <w:szCs w:val="20"/>
        </w:rPr>
        <w:t>D</w:t>
      </w:r>
      <w:r w:rsidR="00DF48B2" w:rsidRPr="00B5416A">
        <w:rPr>
          <w:rFonts w:ascii="Arial" w:hAnsi="Arial" w:cs="Arial"/>
          <w:color w:val="000000" w:themeColor="text1"/>
          <w:sz w:val="20"/>
          <w:szCs w:val="20"/>
        </w:rPr>
        <w:t>istritales</w:t>
      </w:r>
      <w:r w:rsidR="006150FF" w:rsidRPr="00B5416A">
        <w:rPr>
          <w:rFonts w:ascii="Arial" w:hAnsi="Arial" w:cs="Arial"/>
          <w:color w:val="000000" w:themeColor="text1"/>
          <w:sz w:val="20"/>
          <w:szCs w:val="20"/>
        </w:rPr>
        <w:t xml:space="preserve"> </w:t>
      </w:r>
      <w:r w:rsidR="00557B38" w:rsidRPr="00B5416A">
        <w:rPr>
          <w:rFonts w:ascii="Arial" w:hAnsi="Arial" w:cs="Arial"/>
          <w:color w:val="000000" w:themeColor="text1"/>
          <w:sz w:val="20"/>
          <w:szCs w:val="20"/>
        </w:rPr>
        <w:t xml:space="preserve">del Registro Federal de Electores </w:t>
      </w:r>
      <w:r w:rsidR="006150FF" w:rsidRPr="00B5416A">
        <w:rPr>
          <w:rFonts w:ascii="Arial" w:hAnsi="Arial" w:cs="Arial"/>
          <w:color w:val="000000" w:themeColor="text1"/>
          <w:sz w:val="20"/>
          <w:szCs w:val="20"/>
        </w:rPr>
        <w:t>y en su caso</w:t>
      </w:r>
      <w:r w:rsidR="00557B38" w:rsidRPr="00B5416A">
        <w:rPr>
          <w:rFonts w:ascii="Arial" w:hAnsi="Arial" w:cs="Arial"/>
          <w:color w:val="000000" w:themeColor="text1"/>
          <w:sz w:val="20"/>
          <w:szCs w:val="20"/>
        </w:rPr>
        <w:t>,</w:t>
      </w:r>
      <w:r w:rsidR="006150FF" w:rsidRPr="00B5416A">
        <w:rPr>
          <w:rFonts w:ascii="Arial" w:hAnsi="Arial" w:cs="Arial"/>
          <w:color w:val="000000" w:themeColor="text1"/>
          <w:sz w:val="20"/>
          <w:szCs w:val="20"/>
        </w:rPr>
        <w:t xml:space="preserve"> por la </w:t>
      </w:r>
      <w:r w:rsidR="0076072F" w:rsidRPr="00B5416A">
        <w:rPr>
          <w:rFonts w:ascii="Arial" w:hAnsi="Arial" w:cs="Arial"/>
          <w:color w:val="000000" w:themeColor="text1"/>
          <w:sz w:val="20"/>
          <w:szCs w:val="20"/>
        </w:rPr>
        <w:t xml:space="preserve">Vocalía del Registro Federal de Electores de la </w:t>
      </w:r>
      <w:r w:rsidR="006150FF" w:rsidRPr="00B5416A">
        <w:rPr>
          <w:rFonts w:ascii="Arial" w:hAnsi="Arial" w:cs="Arial"/>
          <w:color w:val="000000" w:themeColor="text1"/>
          <w:sz w:val="20"/>
          <w:szCs w:val="20"/>
        </w:rPr>
        <w:t>Junta Local.</w:t>
      </w:r>
    </w:p>
    <w:p w14:paraId="45EEBCA5" w14:textId="77777777" w:rsidR="00387F17" w:rsidRPr="008D776D" w:rsidRDefault="00387F17" w:rsidP="00B5416A">
      <w:pPr>
        <w:spacing w:after="0" w:line="276" w:lineRule="auto"/>
        <w:jc w:val="both"/>
        <w:rPr>
          <w:rFonts w:ascii="Arial" w:hAnsi="Arial" w:cs="Arial"/>
          <w:color w:val="000000" w:themeColor="text1"/>
          <w:sz w:val="24"/>
        </w:rPr>
      </w:pPr>
    </w:p>
    <w:p w14:paraId="72C7E52C" w14:textId="03A6595F" w:rsidR="00D70CC2" w:rsidRPr="008D776D" w:rsidRDefault="00382956" w:rsidP="00B5416A">
      <w:pPr>
        <w:spacing w:after="0" w:line="276" w:lineRule="auto"/>
        <w:jc w:val="both"/>
        <w:rPr>
          <w:rFonts w:ascii="Arial" w:hAnsi="Arial" w:cs="Arial"/>
          <w:b/>
          <w:color w:val="000000" w:themeColor="text1"/>
        </w:rPr>
      </w:pPr>
      <w:r w:rsidRPr="008D776D">
        <w:rPr>
          <w:rFonts w:ascii="Arial" w:hAnsi="Arial" w:cs="Arial"/>
          <w:b/>
          <w:color w:val="000000" w:themeColor="text1"/>
        </w:rPr>
        <w:t>4</w:t>
      </w:r>
      <w:r w:rsidR="006150FF" w:rsidRPr="008D776D">
        <w:rPr>
          <w:rFonts w:ascii="Arial" w:hAnsi="Arial" w:cs="Arial"/>
          <w:b/>
          <w:color w:val="000000" w:themeColor="text1"/>
        </w:rPr>
        <w:t xml:space="preserve">.- </w:t>
      </w:r>
      <w:r w:rsidR="00D70CC2" w:rsidRPr="008D776D">
        <w:rPr>
          <w:rFonts w:ascii="Arial" w:hAnsi="Arial" w:cs="Arial"/>
          <w:b/>
          <w:color w:val="000000" w:themeColor="text1"/>
        </w:rPr>
        <w:t xml:space="preserve">EVALUACIÓN DEL </w:t>
      </w:r>
      <w:r w:rsidR="006150FF" w:rsidRPr="008D776D">
        <w:rPr>
          <w:rFonts w:ascii="Arial" w:hAnsi="Arial" w:cs="Arial"/>
          <w:b/>
          <w:color w:val="000000" w:themeColor="text1"/>
        </w:rPr>
        <w:t>FACTOR DE CUMPLIMIENTO NORMATIVO</w:t>
      </w:r>
      <w:r w:rsidR="00C7751C" w:rsidRPr="008D776D">
        <w:rPr>
          <w:rFonts w:ascii="Arial" w:hAnsi="Arial" w:cs="Arial"/>
          <w:b/>
          <w:color w:val="000000" w:themeColor="text1"/>
        </w:rPr>
        <w:t>.</w:t>
      </w:r>
    </w:p>
    <w:p w14:paraId="79AFC403" w14:textId="77777777" w:rsidR="00D70CC2" w:rsidRPr="008D776D" w:rsidRDefault="00D70CC2" w:rsidP="00B5416A">
      <w:pPr>
        <w:spacing w:after="0" w:line="276" w:lineRule="auto"/>
        <w:jc w:val="both"/>
        <w:rPr>
          <w:rFonts w:ascii="Arial" w:hAnsi="Arial" w:cs="Arial"/>
          <w:color w:val="000000" w:themeColor="text1"/>
          <w:sz w:val="24"/>
        </w:rPr>
      </w:pPr>
    </w:p>
    <w:p w14:paraId="66FFB12E" w14:textId="0D4D06C6" w:rsidR="00D70CC2" w:rsidRPr="00B5416A" w:rsidRDefault="00C7751C" w:rsidP="003A5C20">
      <w:pPr>
        <w:spacing w:after="0" w:line="276" w:lineRule="auto"/>
        <w:jc w:val="both"/>
        <w:rPr>
          <w:rFonts w:ascii="Arial" w:hAnsi="Arial" w:cs="Arial"/>
          <w:color w:val="000000" w:themeColor="text1"/>
          <w:sz w:val="20"/>
          <w:szCs w:val="20"/>
        </w:rPr>
      </w:pPr>
      <w:r w:rsidRPr="00B5416A">
        <w:rPr>
          <w:rFonts w:ascii="Arial" w:hAnsi="Arial" w:cs="Arial"/>
          <w:color w:val="000000" w:themeColor="text1"/>
          <w:sz w:val="20"/>
          <w:szCs w:val="20"/>
        </w:rPr>
        <w:t xml:space="preserve">De acuerdo con lo establecido en el Manual del Modelo de Atención Ciudadana y </w:t>
      </w:r>
      <w:r w:rsidR="00557B38" w:rsidRPr="00B5416A">
        <w:rPr>
          <w:rFonts w:ascii="Arial" w:hAnsi="Arial" w:cs="Arial"/>
          <w:color w:val="000000" w:themeColor="text1"/>
          <w:sz w:val="20"/>
          <w:szCs w:val="20"/>
        </w:rPr>
        <w:t xml:space="preserve">en </w:t>
      </w:r>
      <w:r w:rsidRPr="00B5416A">
        <w:rPr>
          <w:rFonts w:ascii="Arial" w:hAnsi="Arial" w:cs="Arial"/>
          <w:color w:val="000000" w:themeColor="text1"/>
          <w:sz w:val="20"/>
          <w:szCs w:val="20"/>
        </w:rPr>
        <w:t xml:space="preserve">los </w:t>
      </w:r>
      <w:r w:rsidR="00557B38" w:rsidRPr="00B5416A">
        <w:rPr>
          <w:rFonts w:ascii="Arial" w:hAnsi="Arial" w:cs="Arial"/>
          <w:color w:val="000000" w:themeColor="text1"/>
          <w:sz w:val="20"/>
          <w:szCs w:val="20"/>
        </w:rPr>
        <w:t>M</w:t>
      </w:r>
      <w:r w:rsidRPr="00B5416A">
        <w:rPr>
          <w:rFonts w:ascii="Arial" w:hAnsi="Arial" w:cs="Arial"/>
          <w:color w:val="000000" w:themeColor="text1"/>
          <w:sz w:val="20"/>
          <w:szCs w:val="20"/>
        </w:rPr>
        <w:t xml:space="preserve">anuales para la Operación del Módulos de Atención Ciudadana vigentes, se establece el rol y responsabilidades de cada figura operativa de la plantilla de módulos, </w:t>
      </w:r>
      <w:r w:rsidR="00901D43" w:rsidRPr="00B5416A">
        <w:rPr>
          <w:rFonts w:ascii="Arial" w:hAnsi="Arial" w:cs="Arial"/>
          <w:color w:val="000000" w:themeColor="text1"/>
          <w:sz w:val="20"/>
          <w:szCs w:val="20"/>
        </w:rPr>
        <w:t xml:space="preserve">por lo que </w:t>
      </w:r>
      <w:r w:rsidRPr="00B5416A">
        <w:rPr>
          <w:rFonts w:ascii="Arial" w:hAnsi="Arial" w:cs="Arial"/>
          <w:color w:val="000000" w:themeColor="text1"/>
          <w:sz w:val="20"/>
          <w:szCs w:val="20"/>
        </w:rPr>
        <w:t xml:space="preserve">deberán cumplir </w:t>
      </w:r>
      <w:r w:rsidR="00901D43" w:rsidRPr="00B5416A">
        <w:rPr>
          <w:rFonts w:ascii="Arial" w:hAnsi="Arial" w:cs="Arial"/>
          <w:color w:val="000000" w:themeColor="text1"/>
          <w:sz w:val="20"/>
          <w:szCs w:val="20"/>
        </w:rPr>
        <w:t xml:space="preserve">con las precisiones </w:t>
      </w:r>
      <w:r w:rsidRPr="00B5416A">
        <w:rPr>
          <w:rFonts w:ascii="Arial" w:hAnsi="Arial" w:cs="Arial"/>
          <w:color w:val="000000" w:themeColor="text1"/>
          <w:sz w:val="20"/>
          <w:szCs w:val="20"/>
        </w:rPr>
        <w:t>emitida</w:t>
      </w:r>
      <w:r w:rsidR="00901D43" w:rsidRPr="00B5416A">
        <w:rPr>
          <w:rFonts w:ascii="Arial" w:hAnsi="Arial" w:cs="Arial"/>
          <w:color w:val="000000" w:themeColor="text1"/>
          <w:sz w:val="20"/>
          <w:szCs w:val="20"/>
        </w:rPr>
        <w:t>s</w:t>
      </w:r>
      <w:r w:rsidRPr="00B5416A">
        <w:rPr>
          <w:rFonts w:ascii="Arial" w:hAnsi="Arial" w:cs="Arial"/>
          <w:color w:val="000000" w:themeColor="text1"/>
          <w:sz w:val="20"/>
          <w:szCs w:val="20"/>
        </w:rPr>
        <w:t xml:space="preserve"> por la D</w:t>
      </w:r>
      <w:r w:rsidR="0000179A" w:rsidRPr="00B5416A">
        <w:rPr>
          <w:rFonts w:ascii="Arial" w:hAnsi="Arial" w:cs="Arial"/>
          <w:color w:val="000000" w:themeColor="text1"/>
          <w:sz w:val="20"/>
          <w:szCs w:val="20"/>
        </w:rPr>
        <w:t>irección Ejecutiva del Registro Federal de Electores</w:t>
      </w:r>
      <w:r w:rsidR="00901D43" w:rsidRPr="00B5416A">
        <w:rPr>
          <w:rFonts w:ascii="Arial" w:hAnsi="Arial" w:cs="Arial"/>
          <w:color w:val="000000" w:themeColor="text1"/>
          <w:sz w:val="20"/>
          <w:szCs w:val="20"/>
        </w:rPr>
        <w:t xml:space="preserve"> y con </w:t>
      </w:r>
      <w:r w:rsidRPr="00B5416A">
        <w:rPr>
          <w:rFonts w:ascii="Arial" w:hAnsi="Arial" w:cs="Arial"/>
          <w:color w:val="000000" w:themeColor="text1"/>
          <w:sz w:val="20"/>
          <w:szCs w:val="20"/>
        </w:rPr>
        <w:t>los acuerdos que emita el Consejo General, la Junta General Ejecutiva y la Comisión Nacional de Vigilancia.</w:t>
      </w:r>
      <w:r w:rsidR="00524213" w:rsidRPr="00B5416A">
        <w:rPr>
          <w:rFonts w:ascii="Arial" w:hAnsi="Arial" w:cs="Arial"/>
          <w:color w:val="000000" w:themeColor="text1"/>
          <w:sz w:val="20"/>
          <w:szCs w:val="20"/>
        </w:rPr>
        <w:t xml:space="preserve"> </w:t>
      </w:r>
    </w:p>
    <w:p w14:paraId="7A3D28EB" w14:textId="77777777" w:rsidR="00D70CC2" w:rsidRPr="00B5416A" w:rsidRDefault="00D70CC2" w:rsidP="003A5C20">
      <w:pPr>
        <w:spacing w:after="0" w:line="276" w:lineRule="auto"/>
        <w:jc w:val="both"/>
        <w:rPr>
          <w:rFonts w:ascii="Arial" w:hAnsi="Arial" w:cs="Arial"/>
          <w:color w:val="000000" w:themeColor="text1"/>
          <w:sz w:val="20"/>
          <w:szCs w:val="20"/>
        </w:rPr>
      </w:pPr>
    </w:p>
    <w:p w14:paraId="1757BF34" w14:textId="4C4A0A86" w:rsidR="00D70CC2" w:rsidRPr="00B5416A" w:rsidRDefault="00524213" w:rsidP="003A5C20">
      <w:pPr>
        <w:spacing w:after="0" w:line="276" w:lineRule="auto"/>
        <w:jc w:val="both"/>
        <w:rPr>
          <w:rFonts w:ascii="Arial" w:hAnsi="Arial" w:cs="Arial"/>
          <w:color w:val="000000" w:themeColor="text1"/>
          <w:sz w:val="20"/>
          <w:szCs w:val="20"/>
        </w:rPr>
      </w:pPr>
      <w:r w:rsidRPr="00B5416A">
        <w:rPr>
          <w:rFonts w:ascii="Arial" w:hAnsi="Arial" w:cs="Arial"/>
          <w:color w:val="000000" w:themeColor="text1"/>
          <w:sz w:val="20"/>
          <w:szCs w:val="20"/>
        </w:rPr>
        <w:t xml:space="preserve">Por ello, este factor busca identificar, verificar y en su caso corregir las posibles </w:t>
      </w:r>
      <w:r w:rsidRPr="00B5416A">
        <w:rPr>
          <w:rFonts w:ascii="Arial" w:hAnsi="Arial" w:cs="Arial"/>
          <w:b/>
          <w:color w:val="000000" w:themeColor="text1"/>
          <w:sz w:val="20"/>
          <w:szCs w:val="20"/>
        </w:rPr>
        <w:t>omisiones y errores</w:t>
      </w:r>
      <w:r w:rsidRPr="00B5416A">
        <w:rPr>
          <w:rFonts w:ascii="Arial" w:hAnsi="Arial" w:cs="Arial"/>
          <w:color w:val="000000" w:themeColor="text1"/>
          <w:sz w:val="20"/>
          <w:szCs w:val="20"/>
        </w:rPr>
        <w:t xml:space="preserve"> detectadas en la operación por parte de los funcionarios de módulo, con el propósito de atenuar la recurrencia mediante acciones de capacitación necesarias y en su caso, realizar el deslinde de responsabilidades</w:t>
      </w:r>
      <w:r w:rsidR="00C7751C" w:rsidRPr="00B5416A">
        <w:rPr>
          <w:rFonts w:ascii="Arial" w:hAnsi="Arial" w:cs="Arial"/>
          <w:color w:val="000000" w:themeColor="text1"/>
          <w:sz w:val="20"/>
          <w:szCs w:val="20"/>
        </w:rPr>
        <w:t>,</w:t>
      </w:r>
      <w:r w:rsidRPr="00B5416A">
        <w:rPr>
          <w:rFonts w:ascii="Arial" w:hAnsi="Arial" w:cs="Arial"/>
          <w:color w:val="000000" w:themeColor="text1"/>
          <w:sz w:val="20"/>
          <w:szCs w:val="20"/>
        </w:rPr>
        <w:t xml:space="preserve"> </w:t>
      </w:r>
      <w:r w:rsidR="00035FA5" w:rsidRPr="00B5416A">
        <w:rPr>
          <w:rFonts w:ascii="Arial" w:hAnsi="Arial" w:cs="Arial"/>
          <w:color w:val="000000" w:themeColor="text1"/>
          <w:sz w:val="20"/>
          <w:szCs w:val="20"/>
        </w:rPr>
        <w:t>conforme</w:t>
      </w:r>
      <w:r w:rsidRPr="00B5416A">
        <w:rPr>
          <w:rFonts w:ascii="Arial" w:hAnsi="Arial" w:cs="Arial"/>
          <w:color w:val="000000" w:themeColor="text1"/>
          <w:sz w:val="20"/>
          <w:szCs w:val="20"/>
        </w:rPr>
        <w:t xml:space="preserve"> al </w:t>
      </w:r>
      <w:r w:rsidR="00530EE3" w:rsidRPr="00B5416A">
        <w:rPr>
          <w:rFonts w:ascii="Arial" w:hAnsi="Arial" w:cs="Arial"/>
          <w:color w:val="000000" w:themeColor="text1"/>
          <w:sz w:val="20"/>
          <w:szCs w:val="20"/>
        </w:rPr>
        <w:t>“Protocolo para la actuación frente a casos de trámites y registros identificados con irregularidades”.</w:t>
      </w:r>
    </w:p>
    <w:p w14:paraId="1C4EDCE0" w14:textId="77777777" w:rsidR="00D70CC2" w:rsidRPr="00B5416A" w:rsidRDefault="00D70CC2" w:rsidP="003A5C20">
      <w:pPr>
        <w:spacing w:after="0" w:line="276" w:lineRule="auto"/>
        <w:jc w:val="both"/>
        <w:rPr>
          <w:rFonts w:ascii="Arial" w:hAnsi="Arial" w:cs="Arial"/>
          <w:color w:val="000000" w:themeColor="text1"/>
          <w:sz w:val="20"/>
          <w:szCs w:val="20"/>
        </w:rPr>
      </w:pPr>
    </w:p>
    <w:p w14:paraId="187C2C95" w14:textId="6C5F83ED" w:rsidR="00530EE3" w:rsidRPr="00B5416A" w:rsidRDefault="00530EE3" w:rsidP="003A5C20">
      <w:pPr>
        <w:spacing w:after="0" w:line="276" w:lineRule="auto"/>
        <w:jc w:val="both"/>
        <w:rPr>
          <w:rFonts w:ascii="Arial" w:hAnsi="Arial" w:cs="Arial"/>
          <w:color w:val="000000" w:themeColor="text1"/>
          <w:sz w:val="20"/>
          <w:szCs w:val="20"/>
        </w:rPr>
      </w:pPr>
      <w:r w:rsidRPr="00B5416A">
        <w:rPr>
          <w:rFonts w:ascii="Arial" w:hAnsi="Arial" w:cs="Arial"/>
          <w:color w:val="000000" w:themeColor="text1"/>
          <w:sz w:val="20"/>
          <w:szCs w:val="20"/>
        </w:rPr>
        <w:t xml:space="preserve">La afectación de este factor es de carácter </w:t>
      </w:r>
      <w:r w:rsidR="006150FF" w:rsidRPr="00B5416A">
        <w:rPr>
          <w:rFonts w:ascii="Arial" w:hAnsi="Arial" w:cs="Arial"/>
          <w:color w:val="000000" w:themeColor="text1"/>
          <w:sz w:val="20"/>
          <w:szCs w:val="20"/>
        </w:rPr>
        <w:t>individual</w:t>
      </w:r>
      <w:r w:rsidR="00C7751C" w:rsidRPr="00B5416A">
        <w:rPr>
          <w:rFonts w:ascii="Arial" w:hAnsi="Arial" w:cs="Arial"/>
          <w:color w:val="000000" w:themeColor="text1"/>
          <w:sz w:val="20"/>
          <w:szCs w:val="20"/>
        </w:rPr>
        <w:t>,</w:t>
      </w:r>
      <w:r w:rsidR="006150FF" w:rsidRPr="00B5416A">
        <w:rPr>
          <w:rFonts w:ascii="Arial" w:hAnsi="Arial" w:cs="Arial"/>
          <w:color w:val="000000" w:themeColor="text1"/>
          <w:sz w:val="20"/>
          <w:szCs w:val="20"/>
        </w:rPr>
        <w:t xml:space="preserve"> </w:t>
      </w:r>
      <w:r w:rsidRPr="00B5416A">
        <w:rPr>
          <w:rFonts w:ascii="Arial" w:hAnsi="Arial" w:cs="Arial"/>
          <w:color w:val="000000" w:themeColor="text1"/>
          <w:sz w:val="20"/>
          <w:szCs w:val="20"/>
        </w:rPr>
        <w:t>al otorgar un</w:t>
      </w:r>
      <w:r w:rsidR="006150FF" w:rsidRPr="00B5416A">
        <w:rPr>
          <w:rFonts w:ascii="Arial" w:hAnsi="Arial" w:cs="Arial"/>
          <w:color w:val="000000" w:themeColor="text1"/>
          <w:sz w:val="20"/>
          <w:szCs w:val="20"/>
        </w:rPr>
        <w:t xml:space="preserve"> </w:t>
      </w:r>
      <w:r w:rsidR="006150FF" w:rsidRPr="00B5416A">
        <w:rPr>
          <w:rFonts w:ascii="Arial" w:hAnsi="Arial" w:cs="Arial"/>
          <w:b/>
          <w:color w:val="000000" w:themeColor="text1"/>
          <w:sz w:val="20"/>
          <w:szCs w:val="20"/>
        </w:rPr>
        <w:t>valor n</w:t>
      </w:r>
      <w:r w:rsidRPr="00B5416A">
        <w:rPr>
          <w:rFonts w:ascii="Arial" w:hAnsi="Arial" w:cs="Arial"/>
          <w:b/>
          <w:color w:val="000000" w:themeColor="text1"/>
          <w:sz w:val="20"/>
          <w:szCs w:val="20"/>
        </w:rPr>
        <w:t xml:space="preserve">egativo de </w:t>
      </w:r>
      <w:r w:rsidR="00113918" w:rsidRPr="00B5416A">
        <w:rPr>
          <w:rFonts w:ascii="Arial" w:hAnsi="Arial" w:cs="Arial"/>
          <w:b/>
          <w:color w:val="000000" w:themeColor="text1"/>
          <w:sz w:val="20"/>
          <w:szCs w:val="20"/>
        </w:rPr>
        <w:t>(0.2</w:t>
      </w:r>
      <w:r w:rsidRPr="00B5416A">
        <w:rPr>
          <w:rFonts w:ascii="Arial" w:hAnsi="Arial" w:cs="Arial"/>
          <w:b/>
          <w:color w:val="000000" w:themeColor="text1"/>
          <w:sz w:val="20"/>
          <w:szCs w:val="20"/>
        </w:rPr>
        <w:t>)</w:t>
      </w:r>
      <w:r w:rsidR="005914CB" w:rsidRPr="00B5416A">
        <w:rPr>
          <w:rFonts w:ascii="Arial" w:hAnsi="Arial" w:cs="Arial"/>
          <w:b/>
          <w:color w:val="000000" w:themeColor="text1"/>
          <w:sz w:val="20"/>
          <w:szCs w:val="20"/>
        </w:rPr>
        <w:t xml:space="preserve"> </w:t>
      </w:r>
      <w:r w:rsidRPr="00B5416A">
        <w:rPr>
          <w:rFonts w:ascii="Arial" w:hAnsi="Arial" w:cs="Arial"/>
          <w:color w:val="000000" w:themeColor="text1"/>
          <w:sz w:val="20"/>
          <w:szCs w:val="20"/>
        </w:rPr>
        <w:t>al funcionario responsable de la posible omisión o error cometido en los procedimientos inherentes al trámite y expedición de la Credencial para Votar; tales, como:</w:t>
      </w:r>
    </w:p>
    <w:p w14:paraId="6EC7143C" w14:textId="357D22B5" w:rsidR="009B5D59" w:rsidRDefault="009B5D59" w:rsidP="003A5C20">
      <w:pPr>
        <w:spacing w:line="276" w:lineRule="auto"/>
        <w:rPr>
          <w:rFonts w:ascii="Arial" w:hAnsi="Arial" w:cs="Arial"/>
          <w:color w:val="000000" w:themeColor="text1"/>
          <w:sz w:val="20"/>
          <w:szCs w:val="20"/>
        </w:rPr>
      </w:pPr>
      <w:r>
        <w:rPr>
          <w:rFonts w:ascii="Arial" w:hAnsi="Arial" w:cs="Arial"/>
          <w:color w:val="000000" w:themeColor="text1"/>
          <w:sz w:val="20"/>
          <w:szCs w:val="20"/>
        </w:rPr>
        <w:br w:type="page"/>
      </w:r>
    </w:p>
    <w:p w14:paraId="1CA94B0E" w14:textId="671B4CB7" w:rsidR="00530EE3" w:rsidRDefault="00530EE3" w:rsidP="00B5416A">
      <w:pPr>
        <w:spacing w:after="0" w:line="276" w:lineRule="auto"/>
        <w:jc w:val="both"/>
        <w:rPr>
          <w:rFonts w:ascii="Arial" w:hAnsi="Arial" w:cs="Arial"/>
          <w:color w:val="000000" w:themeColor="text1"/>
          <w:sz w:val="20"/>
          <w:szCs w:val="20"/>
        </w:rPr>
      </w:pPr>
    </w:p>
    <w:p w14:paraId="66604645" w14:textId="5BBA0E8F" w:rsidR="00530EE3" w:rsidRPr="00B5416A" w:rsidRDefault="00C7751C" w:rsidP="00B5416A">
      <w:pPr>
        <w:pStyle w:val="Prrafodelista"/>
        <w:numPr>
          <w:ilvl w:val="0"/>
          <w:numId w:val="28"/>
        </w:numPr>
        <w:spacing w:after="0" w:line="276" w:lineRule="auto"/>
        <w:jc w:val="both"/>
        <w:rPr>
          <w:rFonts w:ascii="Arial" w:hAnsi="Arial" w:cs="Arial"/>
          <w:color w:val="000000" w:themeColor="text1"/>
          <w:sz w:val="20"/>
          <w:szCs w:val="20"/>
        </w:rPr>
      </w:pPr>
      <w:r w:rsidRPr="00B5416A">
        <w:rPr>
          <w:rFonts w:ascii="Arial" w:hAnsi="Arial" w:cs="Arial"/>
          <w:color w:val="000000" w:themeColor="text1"/>
          <w:sz w:val="20"/>
          <w:szCs w:val="20"/>
        </w:rPr>
        <w:t>Inconsistencias identificadas de acuerdo con el “Procedimiento para Validación de los Medios de Identificación e Imágenes captadas en Módulo de Atención Ciudadana, Julio 2019. SIIAPE.</w:t>
      </w:r>
    </w:p>
    <w:p w14:paraId="1674A44E" w14:textId="77777777" w:rsidR="00387F17" w:rsidRPr="00B5416A" w:rsidRDefault="00387F17" w:rsidP="00B5416A">
      <w:pPr>
        <w:pStyle w:val="Prrafodelista"/>
        <w:spacing w:after="0" w:line="276" w:lineRule="auto"/>
        <w:jc w:val="both"/>
        <w:rPr>
          <w:rFonts w:ascii="Arial" w:hAnsi="Arial" w:cs="Arial"/>
          <w:color w:val="000000" w:themeColor="text1"/>
          <w:sz w:val="20"/>
          <w:szCs w:val="20"/>
        </w:rPr>
      </w:pPr>
    </w:p>
    <w:p w14:paraId="13CFF2A5" w14:textId="77777777" w:rsidR="00530EE3" w:rsidRPr="00B5416A" w:rsidRDefault="00530EE3" w:rsidP="00B5416A">
      <w:pPr>
        <w:pStyle w:val="Prrafodelista"/>
        <w:numPr>
          <w:ilvl w:val="0"/>
          <w:numId w:val="28"/>
        </w:numPr>
        <w:spacing w:after="0" w:line="276" w:lineRule="auto"/>
        <w:jc w:val="both"/>
        <w:rPr>
          <w:rFonts w:ascii="Arial" w:hAnsi="Arial" w:cs="Arial"/>
          <w:color w:val="000000" w:themeColor="text1"/>
          <w:sz w:val="20"/>
          <w:szCs w:val="20"/>
        </w:rPr>
      </w:pPr>
      <w:r w:rsidRPr="00B5416A">
        <w:rPr>
          <w:rFonts w:ascii="Arial" w:hAnsi="Arial" w:cs="Arial"/>
          <w:color w:val="000000" w:themeColor="text1"/>
          <w:sz w:val="20"/>
          <w:szCs w:val="20"/>
        </w:rPr>
        <w:t>Generación de validación de Datos Personales o Domicilios Presuntamente Irregulares.</w:t>
      </w:r>
    </w:p>
    <w:p w14:paraId="2B9C6129" w14:textId="77777777" w:rsidR="00387F17" w:rsidRPr="00B5416A" w:rsidRDefault="00387F17" w:rsidP="00B5416A">
      <w:pPr>
        <w:pStyle w:val="Prrafodelista"/>
        <w:spacing w:after="0" w:line="276" w:lineRule="auto"/>
        <w:rPr>
          <w:rFonts w:ascii="Arial" w:hAnsi="Arial" w:cs="Arial"/>
          <w:color w:val="000000" w:themeColor="text1"/>
          <w:sz w:val="20"/>
          <w:szCs w:val="20"/>
        </w:rPr>
      </w:pPr>
    </w:p>
    <w:p w14:paraId="294824BB" w14:textId="77777777" w:rsidR="00530EE3" w:rsidRPr="00B5416A" w:rsidRDefault="00530EE3" w:rsidP="00B5416A">
      <w:pPr>
        <w:pStyle w:val="Prrafodelista"/>
        <w:numPr>
          <w:ilvl w:val="0"/>
          <w:numId w:val="28"/>
        </w:numPr>
        <w:spacing w:after="0" w:line="276" w:lineRule="auto"/>
        <w:jc w:val="both"/>
        <w:rPr>
          <w:rFonts w:ascii="Arial" w:hAnsi="Arial" w:cs="Arial"/>
          <w:color w:val="000000" w:themeColor="text1"/>
          <w:sz w:val="20"/>
          <w:szCs w:val="20"/>
        </w:rPr>
      </w:pPr>
      <w:r w:rsidRPr="00B5416A">
        <w:rPr>
          <w:rFonts w:ascii="Arial" w:hAnsi="Arial" w:cs="Arial"/>
          <w:color w:val="000000" w:themeColor="text1"/>
          <w:sz w:val="20"/>
          <w:szCs w:val="20"/>
        </w:rPr>
        <w:t>Captación de huellas e imágenes que generen rechazo producto de mala captura de imágenes.</w:t>
      </w:r>
    </w:p>
    <w:p w14:paraId="4FB5F4AC" w14:textId="77777777" w:rsidR="00387F17" w:rsidRPr="00B5416A" w:rsidRDefault="00387F17" w:rsidP="00B5416A">
      <w:pPr>
        <w:pStyle w:val="Prrafodelista"/>
        <w:spacing w:after="0" w:line="276" w:lineRule="auto"/>
        <w:jc w:val="both"/>
        <w:rPr>
          <w:rFonts w:ascii="Arial" w:hAnsi="Arial" w:cs="Arial"/>
          <w:color w:val="000000" w:themeColor="text1"/>
          <w:sz w:val="20"/>
          <w:szCs w:val="20"/>
        </w:rPr>
      </w:pPr>
    </w:p>
    <w:p w14:paraId="1278430D" w14:textId="77777777" w:rsidR="00530EE3" w:rsidRPr="00B5416A" w:rsidRDefault="00530EE3" w:rsidP="00B5416A">
      <w:pPr>
        <w:pStyle w:val="Prrafodelista"/>
        <w:numPr>
          <w:ilvl w:val="0"/>
          <w:numId w:val="28"/>
        </w:numPr>
        <w:spacing w:after="0" w:line="276" w:lineRule="auto"/>
        <w:jc w:val="both"/>
        <w:rPr>
          <w:rFonts w:ascii="Arial" w:hAnsi="Arial" w:cs="Arial"/>
          <w:color w:val="000000" w:themeColor="text1"/>
          <w:sz w:val="20"/>
          <w:szCs w:val="20"/>
        </w:rPr>
      </w:pPr>
      <w:r w:rsidRPr="00B5416A">
        <w:rPr>
          <w:rFonts w:ascii="Arial" w:hAnsi="Arial" w:cs="Arial"/>
          <w:color w:val="000000" w:themeColor="text1"/>
          <w:sz w:val="20"/>
          <w:szCs w:val="20"/>
        </w:rPr>
        <w:t xml:space="preserve">Los </w:t>
      </w:r>
      <w:r w:rsidR="004C6DDC" w:rsidRPr="00B5416A">
        <w:rPr>
          <w:rFonts w:ascii="Arial" w:hAnsi="Arial" w:cs="Arial"/>
          <w:color w:val="000000" w:themeColor="text1"/>
          <w:sz w:val="20"/>
          <w:szCs w:val="20"/>
        </w:rPr>
        <w:t xml:space="preserve">establecido </w:t>
      </w:r>
      <w:r w:rsidRPr="00B5416A">
        <w:rPr>
          <w:rFonts w:ascii="Arial" w:hAnsi="Arial" w:cs="Arial"/>
          <w:color w:val="000000" w:themeColor="text1"/>
          <w:sz w:val="20"/>
          <w:szCs w:val="20"/>
        </w:rPr>
        <w:t xml:space="preserve">en el Anexo </w:t>
      </w:r>
      <w:r w:rsidR="004C6DDC" w:rsidRPr="00B5416A">
        <w:rPr>
          <w:rFonts w:ascii="Arial" w:hAnsi="Arial" w:cs="Arial"/>
          <w:color w:val="000000" w:themeColor="text1"/>
          <w:sz w:val="20"/>
          <w:szCs w:val="20"/>
        </w:rPr>
        <w:t>Único</w:t>
      </w:r>
      <w:r w:rsidRPr="00B5416A">
        <w:rPr>
          <w:rFonts w:ascii="Arial" w:hAnsi="Arial" w:cs="Arial"/>
          <w:color w:val="000000" w:themeColor="text1"/>
          <w:sz w:val="20"/>
          <w:szCs w:val="20"/>
        </w:rPr>
        <w:t xml:space="preserve"> del contrato de prestadores de servicio. </w:t>
      </w:r>
    </w:p>
    <w:p w14:paraId="2AB11806" w14:textId="77777777" w:rsidR="004C6DDC" w:rsidRPr="00B5416A" w:rsidRDefault="004C6DDC" w:rsidP="00B5416A">
      <w:pPr>
        <w:spacing w:after="0" w:line="276" w:lineRule="auto"/>
        <w:jc w:val="both"/>
        <w:rPr>
          <w:rFonts w:ascii="Arial" w:hAnsi="Arial" w:cs="Arial"/>
          <w:color w:val="000000" w:themeColor="text1"/>
          <w:sz w:val="20"/>
          <w:szCs w:val="20"/>
        </w:rPr>
      </w:pPr>
    </w:p>
    <w:p w14:paraId="66F370E6" w14:textId="77777777" w:rsidR="00530EE3" w:rsidRPr="00B5416A" w:rsidRDefault="004C6DDC" w:rsidP="00B5416A">
      <w:pPr>
        <w:spacing w:after="0" w:line="276" w:lineRule="auto"/>
        <w:jc w:val="both"/>
        <w:rPr>
          <w:rFonts w:ascii="Arial" w:hAnsi="Arial" w:cs="Arial"/>
          <w:color w:val="000000" w:themeColor="text1"/>
          <w:sz w:val="20"/>
          <w:szCs w:val="20"/>
        </w:rPr>
      </w:pPr>
      <w:r w:rsidRPr="00B5416A">
        <w:rPr>
          <w:rFonts w:ascii="Arial" w:hAnsi="Arial" w:cs="Arial"/>
          <w:color w:val="000000" w:themeColor="text1"/>
          <w:sz w:val="20"/>
          <w:szCs w:val="20"/>
        </w:rPr>
        <w:t>El formato consta de los siguientes apartados:</w:t>
      </w:r>
    </w:p>
    <w:p w14:paraId="243F15C7" w14:textId="77777777" w:rsidR="004C6DDC" w:rsidRPr="00B5416A" w:rsidRDefault="004C6DDC" w:rsidP="00B5416A">
      <w:pPr>
        <w:spacing w:after="0" w:line="276" w:lineRule="auto"/>
        <w:jc w:val="both"/>
        <w:rPr>
          <w:rFonts w:ascii="Arial" w:hAnsi="Arial" w:cs="Arial"/>
          <w:color w:val="000000" w:themeColor="text1"/>
          <w:sz w:val="20"/>
          <w:szCs w:val="20"/>
        </w:rPr>
      </w:pPr>
    </w:p>
    <w:p w14:paraId="23332E30" w14:textId="77777777" w:rsidR="004C6DDC" w:rsidRPr="00B5416A" w:rsidRDefault="004C6DDC" w:rsidP="00B5416A">
      <w:pPr>
        <w:spacing w:after="0" w:line="276" w:lineRule="auto"/>
        <w:jc w:val="both"/>
        <w:rPr>
          <w:rFonts w:ascii="Arial" w:hAnsi="Arial" w:cs="Arial"/>
          <w:color w:val="000000" w:themeColor="text1"/>
          <w:sz w:val="20"/>
          <w:szCs w:val="20"/>
        </w:rPr>
      </w:pPr>
      <w:r w:rsidRPr="00B5416A">
        <w:rPr>
          <w:rFonts w:ascii="Arial" w:hAnsi="Arial" w:cs="Arial"/>
          <w:color w:val="000000" w:themeColor="text1"/>
          <w:sz w:val="20"/>
          <w:szCs w:val="20"/>
        </w:rPr>
        <w:t xml:space="preserve">1.- </w:t>
      </w:r>
      <w:r w:rsidRPr="00B5416A">
        <w:rPr>
          <w:rFonts w:ascii="Arial" w:hAnsi="Arial" w:cs="Arial"/>
          <w:b/>
          <w:color w:val="000000" w:themeColor="text1"/>
          <w:sz w:val="20"/>
          <w:szCs w:val="20"/>
        </w:rPr>
        <w:t>Datos generales del formato aplicado</w:t>
      </w:r>
      <w:r w:rsidRPr="00B5416A">
        <w:rPr>
          <w:rFonts w:ascii="Arial" w:hAnsi="Arial" w:cs="Arial"/>
          <w:color w:val="000000" w:themeColor="text1"/>
          <w:sz w:val="20"/>
          <w:szCs w:val="20"/>
        </w:rPr>
        <w:t>. - Datos de llenado automático</w:t>
      </w:r>
      <w:r w:rsidR="00035FA5" w:rsidRPr="00B5416A">
        <w:rPr>
          <w:rFonts w:ascii="Arial" w:hAnsi="Arial" w:cs="Arial"/>
          <w:color w:val="000000" w:themeColor="text1"/>
          <w:sz w:val="20"/>
          <w:szCs w:val="20"/>
        </w:rPr>
        <w:t>,</w:t>
      </w:r>
      <w:r w:rsidRPr="00B5416A">
        <w:rPr>
          <w:rFonts w:ascii="Arial" w:hAnsi="Arial" w:cs="Arial"/>
          <w:color w:val="000000" w:themeColor="text1"/>
          <w:sz w:val="20"/>
          <w:szCs w:val="20"/>
        </w:rPr>
        <w:t xml:space="preserve"> provenientes del registro previo del formato concentrado de evaluación.</w:t>
      </w:r>
    </w:p>
    <w:p w14:paraId="7D7FB86E" w14:textId="77777777" w:rsidR="004C6DDC" w:rsidRPr="00B5416A" w:rsidRDefault="004C6DDC" w:rsidP="00B5416A">
      <w:pPr>
        <w:spacing w:after="0" w:line="276" w:lineRule="auto"/>
        <w:jc w:val="both"/>
        <w:rPr>
          <w:rFonts w:ascii="Arial" w:hAnsi="Arial" w:cs="Arial"/>
          <w:color w:val="000000" w:themeColor="text1"/>
          <w:sz w:val="20"/>
          <w:szCs w:val="20"/>
        </w:rPr>
      </w:pPr>
    </w:p>
    <w:p w14:paraId="27D361BA" w14:textId="35B9179A" w:rsidR="004C6DDC" w:rsidRPr="00B5416A" w:rsidRDefault="004C6DDC" w:rsidP="00B5416A">
      <w:pPr>
        <w:spacing w:after="0" w:line="276" w:lineRule="auto"/>
        <w:jc w:val="both"/>
        <w:rPr>
          <w:rFonts w:ascii="Arial" w:hAnsi="Arial" w:cs="Arial"/>
          <w:color w:val="000000" w:themeColor="text1"/>
          <w:sz w:val="20"/>
          <w:szCs w:val="20"/>
        </w:rPr>
      </w:pPr>
      <w:r w:rsidRPr="00B5416A">
        <w:rPr>
          <w:rFonts w:ascii="Arial" w:hAnsi="Arial" w:cs="Arial"/>
          <w:color w:val="000000" w:themeColor="text1"/>
          <w:sz w:val="20"/>
          <w:szCs w:val="20"/>
        </w:rPr>
        <w:t xml:space="preserve">2.- </w:t>
      </w:r>
      <w:r w:rsidR="00C7751C" w:rsidRPr="00B5416A">
        <w:rPr>
          <w:rFonts w:ascii="Arial" w:hAnsi="Arial" w:cs="Arial"/>
          <w:b/>
          <w:color w:val="000000" w:themeColor="text1"/>
          <w:sz w:val="20"/>
          <w:szCs w:val="20"/>
        </w:rPr>
        <w:t xml:space="preserve">Nombre de los evaluados. - </w:t>
      </w:r>
      <w:r w:rsidR="00C7751C" w:rsidRPr="00B5416A">
        <w:rPr>
          <w:rFonts w:ascii="Arial" w:hAnsi="Arial" w:cs="Arial"/>
          <w:color w:val="000000" w:themeColor="text1"/>
          <w:sz w:val="20"/>
          <w:szCs w:val="20"/>
        </w:rPr>
        <w:t>Registro</w:t>
      </w:r>
      <w:r w:rsidR="00541A48" w:rsidRPr="00B5416A">
        <w:rPr>
          <w:rFonts w:ascii="Arial" w:hAnsi="Arial" w:cs="Arial"/>
          <w:color w:val="000000" w:themeColor="text1"/>
          <w:sz w:val="20"/>
          <w:szCs w:val="20"/>
        </w:rPr>
        <w:t>s</w:t>
      </w:r>
      <w:r w:rsidR="00C7751C" w:rsidRPr="00B5416A">
        <w:rPr>
          <w:rFonts w:ascii="Arial" w:hAnsi="Arial" w:cs="Arial"/>
          <w:color w:val="000000" w:themeColor="text1"/>
          <w:sz w:val="20"/>
          <w:szCs w:val="20"/>
        </w:rPr>
        <w:t xml:space="preserve"> automáticos provenientes del registro previo del formato concentrado de evaluación.</w:t>
      </w:r>
    </w:p>
    <w:p w14:paraId="7358E985" w14:textId="77777777" w:rsidR="004C6DDC" w:rsidRPr="00B5416A" w:rsidRDefault="004C6DDC" w:rsidP="00B5416A">
      <w:pPr>
        <w:spacing w:after="0" w:line="276" w:lineRule="auto"/>
        <w:jc w:val="both"/>
        <w:rPr>
          <w:rFonts w:ascii="Arial" w:hAnsi="Arial" w:cs="Arial"/>
          <w:color w:val="000000" w:themeColor="text1"/>
          <w:sz w:val="20"/>
          <w:szCs w:val="20"/>
        </w:rPr>
      </w:pPr>
    </w:p>
    <w:p w14:paraId="35038210" w14:textId="36F04B5A" w:rsidR="004C6DDC" w:rsidRPr="00B5416A" w:rsidRDefault="004C6DDC" w:rsidP="00B5416A">
      <w:pPr>
        <w:spacing w:after="0" w:line="276" w:lineRule="auto"/>
        <w:jc w:val="both"/>
        <w:rPr>
          <w:rFonts w:ascii="Arial" w:hAnsi="Arial" w:cs="Arial"/>
          <w:color w:val="000000" w:themeColor="text1"/>
          <w:sz w:val="20"/>
          <w:szCs w:val="20"/>
        </w:rPr>
      </w:pPr>
      <w:r w:rsidRPr="00B5416A">
        <w:rPr>
          <w:rFonts w:ascii="Arial" w:hAnsi="Arial" w:cs="Arial"/>
          <w:color w:val="000000" w:themeColor="text1"/>
          <w:sz w:val="20"/>
          <w:szCs w:val="20"/>
        </w:rPr>
        <w:t xml:space="preserve">3.- </w:t>
      </w:r>
      <w:r w:rsidR="00C7751C" w:rsidRPr="00B5416A">
        <w:rPr>
          <w:rFonts w:ascii="Arial" w:hAnsi="Arial" w:cs="Arial"/>
          <w:b/>
          <w:color w:val="000000" w:themeColor="text1"/>
          <w:sz w:val="20"/>
          <w:szCs w:val="20"/>
        </w:rPr>
        <w:t>Registro de afectación de incumplimiento normativo. -</w:t>
      </w:r>
      <w:r w:rsidR="00C7751C" w:rsidRPr="00B5416A">
        <w:rPr>
          <w:rFonts w:ascii="Arial" w:hAnsi="Arial" w:cs="Arial"/>
          <w:color w:val="000000" w:themeColor="text1"/>
          <w:sz w:val="20"/>
          <w:szCs w:val="20"/>
        </w:rPr>
        <w:t xml:space="preserve"> Columnas habilitadas para registrar en </w:t>
      </w:r>
      <w:r w:rsidR="00C7751C" w:rsidRPr="00B5416A">
        <w:rPr>
          <w:rFonts w:ascii="Arial" w:hAnsi="Arial" w:cs="Arial"/>
          <w:b/>
          <w:color w:val="000000" w:themeColor="text1"/>
          <w:sz w:val="20"/>
          <w:szCs w:val="20"/>
        </w:rPr>
        <w:t>valor nominativo de la frecuencia presentada;</w:t>
      </w:r>
      <w:r w:rsidR="00C7751C" w:rsidRPr="00B5416A">
        <w:rPr>
          <w:rFonts w:ascii="Arial" w:hAnsi="Arial" w:cs="Arial"/>
          <w:color w:val="000000" w:themeColor="text1"/>
          <w:sz w:val="20"/>
          <w:szCs w:val="20"/>
        </w:rPr>
        <w:t xml:space="preserve"> la ponderación </w:t>
      </w:r>
      <w:r w:rsidR="005914CB" w:rsidRPr="00B5416A">
        <w:rPr>
          <w:rFonts w:ascii="Arial" w:hAnsi="Arial" w:cs="Arial"/>
          <w:color w:val="000000" w:themeColor="text1"/>
          <w:sz w:val="20"/>
          <w:szCs w:val="20"/>
        </w:rPr>
        <w:t>cuatrimestral</w:t>
      </w:r>
      <w:r w:rsidR="00C7751C" w:rsidRPr="00B5416A">
        <w:rPr>
          <w:rFonts w:ascii="Arial" w:hAnsi="Arial" w:cs="Arial"/>
          <w:color w:val="000000" w:themeColor="text1"/>
          <w:sz w:val="20"/>
          <w:szCs w:val="20"/>
        </w:rPr>
        <w:t xml:space="preserve"> se calcula automáticamente con la f</w:t>
      </w:r>
      <w:r w:rsidR="00C009DD" w:rsidRPr="00B5416A">
        <w:rPr>
          <w:rFonts w:ascii="Arial" w:hAnsi="Arial" w:cs="Arial"/>
          <w:color w:val="000000" w:themeColor="text1"/>
          <w:sz w:val="20"/>
          <w:szCs w:val="20"/>
        </w:rPr>
        <w:t>ó</w:t>
      </w:r>
      <w:r w:rsidR="00C7751C" w:rsidRPr="00B5416A">
        <w:rPr>
          <w:rFonts w:ascii="Arial" w:hAnsi="Arial" w:cs="Arial"/>
          <w:color w:val="000000" w:themeColor="text1"/>
          <w:sz w:val="20"/>
          <w:szCs w:val="20"/>
        </w:rPr>
        <w:t>rmula asignada al campo de captura.</w:t>
      </w:r>
    </w:p>
    <w:p w14:paraId="62A16545" w14:textId="77777777" w:rsidR="00387F17" w:rsidRPr="00B5416A" w:rsidRDefault="00387F17" w:rsidP="00B5416A">
      <w:pPr>
        <w:spacing w:after="0" w:line="276" w:lineRule="auto"/>
        <w:jc w:val="both"/>
        <w:rPr>
          <w:rFonts w:ascii="Arial" w:hAnsi="Arial" w:cs="Arial"/>
          <w:color w:val="000000" w:themeColor="text1"/>
          <w:sz w:val="20"/>
          <w:szCs w:val="20"/>
        </w:rPr>
      </w:pPr>
    </w:p>
    <w:p w14:paraId="64B6F084" w14:textId="42B688D1" w:rsidR="004C6DDC" w:rsidRPr="00B5416A" w:rsidRDefault="004C6DDC" w:rsidP="00B5416A">
      <w:pPr>
        <w:spacing w:after="0" w:line="276" w:lineRule="auto"/>
        <w:jc w:val="both"/>
        <w:rPr>
          <w:rFonts w:ascii="Arial" w:hAnsi="Arial" w:cs="Arial"/>
          <w:color w:val="000000" w:themeColor="text1"/>
          <w:sz w:val="20"/>
          <w:szCs w:val="20"/>
        </w:rPr>
      </w:pPr>
      <w:r w:rsidRPr="00B5416A">
        <w:rPr>
          <w:rFonts w:ascii="Arial" w:hAnsi="Arial" w:cs="Arial"/>
          <w:color w:val="000000" w:themeColor="text1"/>
          <w:sz w:val="20"/>
          <w:szCs w:val="20"/>
        </w:rPr>
        <w:t xml:space="preserve">4.- </w:t>
      </w:r>
      <w:r w:rsidR="00AE4243" w:rsidRPr="00B5416A">
        <w:rPr>
          <w:rFonts w:ascii="Arial" w:hAnsi="Arial" w:cs="Arial"/>
          <w:b/>
          <w:color w:val="000000" w:themeColor="text1"/>
          <w:sz w:val="20"/>
          <w:szCs w:val="20"/>
        </w:rPr>
        <w:t>Observaciones. –</w:t>
      </w:r>
      <w:r w:rsidR="00AE4243" w:rsidRPr="00B5416A">
        <w:rPr>
          <w:rFonts w:ascii="Arial" w:hAnsi="Arial" w:cs="Arial"/>
          <w:color w:val="000000" w:themeColor="text1"/>
          <w:sz w:val="20"/>
          <w:szCs w:val="20"/>
        </w:rPr>
        <w:t xml:space="preserve"> Se deberá documenta</w:t>
      </w:r>
      <w:r w:rsidR="00C009DD" w:rsidRPr="00B5416A">
        <w:rPr>
          <w:rFonts w:ascii="Arial" w:hAnsi="Arial" w:cs="Arial"/>
          <w:color w:val="000000" w:themeColor="text1"/>
          <w:sz w:val="20"/>
          <w:szCs w:val="20"/>
        </w:rPr>
        <w:t>r</w:t>
      </w:r>
      <w:r w:rsidR="00AE4243" w:rsidRPr="00B5416A">
        <w:rPr>
          <w:rFonts w:ascii="Arial" w:hAnsi="Arial" w:cs="Arial"/>
          <w:color w:val="000000" w:themeColor="text1"/>
          <w:sz w:val="20"/>
          <w:szCs w:val="20"/>
        </w:rPr>
        <w:t xml:space="preserve"> el motivo u observación de la afectación negativa de dicho factor, señalando las circunstancias de tiempo, modo y lugar; indicar, en su caso, si se cuenta con constancia documental del suceso observado; el cual deberá remitirse a la Junta Local cuando sea solicitado en el periodo </w:t>
      </w:r>
      <w:r w:rsidR="005914CB" w:rsidRPr="00B5416A">
        <w:rPr>
          <w:rFonts w:ascii="Arial" w:hAnsi="Arial" w:cs="Arial"/>
          <w:color w:val="000000" w:themeColor="text1"/>
          <w:sz w:val="20"/>
          <w:szCs w:val="20"/>
        </w:rPr>
        <w:t>cuatrimestral</w:t>
      </w:r>
      <w:r w:rsidR="00AE4243" w:rsidRPr="00B5416A">
        <w:rPr>
          <w:rFonts w:ascii="Arial" w:hAnsi="Arial" w:cs="Arial"/>
          <w:color w:val="000000" w:themeColor="text1"/>
          <w:sz w:val="20"/>
          <w:szCs w:val="20"/>
        </w:rPr>
        <w:t xml:space="preserve"> o en el caso, de ser requerido de manera anticipada.</w:t>
      </w:r>
    </w:p>
    <w:p w14:paraId="5935D9BC" w14:textId="77777777" w:rsidR="004C6DDC" w:rsidRPr="00B5416A" w:rsidRDefault="004C6DDC" w:rsidP="00B5416A">
      <w:pPr>
        <w:spacing w:after="0" w:line="276" w:lineRule="auto"/>
        <w:jc w:val="both"/>
        <w:rPr>
          <w:rFonts w:ascii="Arial" w:hAnsi="Arial" w:cs="Arial"/>
          <w:color w:val="000000" w:themeColor="text1"/>
          <w:sz w:val="20"/>
          <w:szCs w:val="20"/>
        </w:rPr>
      </w:pPr>
    </w:p>
    <w:p w14:paraId="01EEDCB7" w14:textId="70F3DEE1" w:rsidR="004C6DDC" w:rsidRDefault="004C6DDC" w:rsidP="00B5416A">
      <w:pPr>
        <w:spacing w:after="0" w:line="276" w:lineRule="auto"/>
        <w:jc w:val="both"/>
        <w:rPr>
          <w:rFonts w:ascii="Arial" w:hAnsi="Arial" w:cs="Arial"/>
          <w:color w:val="000000" w:themeColor="text1"/>
          <w:sz w:val="20"/>
          <w:szCs w:val="20"/>
        </w:rPr>
      </w:pPr>
      <w:r w:rsidRPr="00B5416A">
        <w:rPr>
          <w:rFonts w:ascii="Arial" w:hAnsi="Arial" w:cs="Arial"/>
          <w:color w:val="000000" w:themeColor="text1"/>
          <w:sz w:val="20"/>
          <w:szCs w:val="20"/>
        </w:rPr>
        <w:t xml:space="preserve">5.- </w:t>
      </w:r>
      <w:r w:rsidRPr="00B5416A">
        <w:rPr>
          <w:rFonts w:ascii="Arial" w:hAnsi="Arial" w:cs="Arial"/>
          <w:b/>
          <w:color w:val="000000" w:themeColor="text1"/>
          <w:sz w:val="20"/>
          <w:szCs w:val="20"/>
        </w:rPr>
        <w:t>Responsable de la verificación de desempeño</w:t>
      </w:r>
      <w:r w:rsidRPr="00B5416A">
        <w:rPr>
          <w:rFonts w:ascii="Arial" w:hAnsi="Arial" w:cs="Arial"/>
          <w:color w:val="000000" w:themeColor="text1"/>
          <w:sz w:val="20"/>
          <w:szCs w:val="20"/>
        </w:rPr>
        <w:t>. - Apartado de nombre y firma de los responsables de llevar a cabo dicha evaluación, para ser recuperadas en la impresión del formato.</w:t>
      </w:r>
    </w:p>
    <w:p w14:paraId="56BA4D9B" w14:textId="77777777" w:rsidR="009B5D59" w:rsidRPr="00B5416A" w:rsidRDefault="009B5D59" w:rsidP="00B5416A">
      <w:pPr>
        <w:spacing w:after="0" w:line="276" w:lineRule="auto"/>
        <w:jc w:val="both"/>
        <w:rPr>
          <w:rFonts w:ascii="Arial" w:hAnsi="Arial" w:cs="Arial"/>
          <w:color w:val="000000" w:themeColor="text1"/>
          <w:sz w:val="20"/>
          <w:szCs w:val="20"/>
        </w:rPr>
      </w:pPr>
    </w:p>
    <w:p w14:paraId="6C0B220F" w14:textId="54E9B1FD" w:rsidR="00387F17" w:rsidRDefault="00E03DB8" w:rsidP="00B5416A">
      <w:pPr>
        <w:spacing w:after="0" w:line="276" w:lineRule="auto"/>
        <w:jc w:val="both"/>
        <w:rPr>
          <w:rFonts w:ascii="Arial" w:hAnsi="Arial" w:cs="Arial"/>
          <w:color w:val="000000" w:themeColor="text1"/>
          <w:sz w:val="20"/>
          <w:szCs w:val="20"/>
        </w:rPr>
      </w:pPr>
      <w:r w:rsidRPr="008D776D">
        <w:rPr>
          <w:rFonts w:ascii="Arial" w:hAnsi="Arial" w:cs="Arial"/>
          <w:noProof/>
          <w:color w:val="000000" w:themeColor="text1"/>
          <w:lang w:val="es-MX" w:eastAsia="es-MX"/>
        </w:rPr>
        <w:lastRenderedPageBreak/>
        <mc:AlternateContent>
          <mc:Choice Requires="wps">
            <w:drawing>
              <wp:anchor distT="0" distB="0" distL="114300" distR="114300" simplePos="0" relativeHeight="251723776" behindDoc="0" locked="0" layoutInCell="1" allowOverlap="1" wp14:anchorId="3D8A5F8F" wp14:editId="0080BE6E">
                <wp:simplePos x="0" y="0"/>
                <wp:positionH relativeFrom="column">
                  <wp:posOffset>4980940</wp:posOffset>
                </wp:positionH>
                <wp:positionV relativeFrom="paragraph">
                  <wp:posOffset>167005</wp:posOffset>
                </wp:positionV>
                <wp:extent cx="593725" cy="136525"/>
                <wp:effectExtent l="0" t="0" r="15875" b="15875"/>
                <wp:wrapNone/>
                <wp:docPr id="77" name="Rectángulo 77"/>
                <wp:cNvGraphicFramePr/>
                <a:graphic xmlns:a="http://schemas.openxmlformats.org/drawingml/2006/main">
                  <a:graphicData uri="http://schemas.microsoft.com/office/word/2010/wordprocessingShape">
                    <wps:wsp>
                      <wps:cNvSpPr/>
                      <wps:spPr>
                        <a:xfrm>
                          <a:off x="0" y="0"/>
                          <a:ext cx="593725" cy="13652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7FDEBBB" id="Rectángulo 77" o:spid="_x0000_s1026" style="position:absolute;margin-left:392.2pt;margin-top:13.15pt;width:46.75pt;height:10.7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" fillcolor="white [3212]" strokecolor="white [3212]" strokeweight="1pt"/>
            </w:pict>
          </mc:Fallback>
        </mc:AlternateContent>
      </w:r>
      <w:r w:rsidRPr="008D776D">
        <w:rPr>
          <w:rFonts w:ascii="Arial" w:hAnsi="Arial" w:cs="Arial"/>
          <w:noProof/>
          <w:color w:val="000000" w:themeColor="text1"/>
          <w:lang w:val="es-MX" w:eastAsia="es-MX"/>
        </w:rPr>
        <mc:AlternateContent>
          <mc:Choice Requires="wps">
            <w:drawing>
              <wp:anchor distT="0" distB="0" distL="114300" distR="114300" simplePos="0" relativeHeight="251721728" behindDoc="0" locked="0" layoutInCell="1" allowOverlap="1" wp14:anchorId="66162E64" wp14:editId="7BFEA784">
                <wp:simplePos x="0" y="0"/>
                <wp:positionH relativeFrom="column">
                  <wp:posOffset>980440</wp:posOffset>
                </wp:positionH>
                <wp:positionV relativeFrom="paragraph">
                  <wp:posOffset>509905</wp:posOffset>
                </wp:positionV>
                <wp:extent cx="479425" cy="50800"/>
                <wp:effectExtent l="0" t="0" r="15875" b="25400"/>
                <wp:wrapNone/>
                <wp:docPr id="76" name="Rectángulo 76"/>
                <wp:cNvGraphicFramePr/>
                <a:graphic xmlns:a="http://schemas.openxmlformats.org/drawingml/2006/main">
                  <a:graphicData uri="http://schemas.microsoft.com/office/word/2010/wordprocessingShape">
                    <wps:wsp>
                      <wps:cNvSpPr/>
                      <wps:spPr>
                        <a:xfrm>
                          <a:off x="0" y="0"/>
                          <a:ext cx="479425" cy="508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06C4601" id="Rectángulo 76" o:spid="_x0000_s1026" style="position:absolute;margin-left:77.2pt;margin-top:40.15pt;width:37.75pt;height:4pt;z-index:251721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" fillcolor="white [3212]" strokecolor="white [3212]" strokeweight="1pt"/>
            </w:pict>
          </mc:Fallback>
        </mc:AlternateContent>
      </w:r>
      <w:r w:rsidR="002737E0" w:rsidRPr="008D776D">
        <w:rPr>
          <w:rFonts w:ascii="Arial" w:hAnsi="Arial" w:cs="Arial"/>
          <w:noProof/>
          <w:color w:val="000000" w:themeColor="text1"/>
          <w:sz w:val="20"/>
          <w:szCs w:val="20"/>
          <w:lang w:val="es-MX" w:eastAsia="es-MX"/>
        </w:rPr>
        <mc:AlternateContent>
          <mc:Choice Requires="wpg">
            <w:drawing>
              <wp:anchor distT="0" distB="0" distL="114300" distR="114300" simplePos="0" relativeHeight="251679744" behindDoc="0" locked="0" layoutInCell="1" allowOverlap="1" wp14:anchorId="736D5B8D" wp14:editId="455E1FF1">
                <wp:simplePos x="0" y="0"/>
                <wp:positionH relativeFrom="page">
                  <wp:posOffset>1725433</wp:posOffset>
                </wp:positionH>
                <wp:positionV relativeFrom="paragraph">
                  <wp:posOffset>461010</wp:posOffset>
                </wp:positionV>
                <wp:extent cx="4253948" cy="2830665"/>
                <wp:effectExtent l="0" t="0" r="0" b="8255"/>
                <wp:wrapNone/>
                <wp:docPr id="41" name="Grupo 41"/>
                <wp:cNvGraphicFramePr/>
                <a:graphic xmlns:a="http://schemas.openxmlformats.org/drawingml/2006/main">
                  <a:graphicData uri="http://schemas.microsoft.com/office/word/2010/wordprocessingGroup">
                    <wpg:wgp>
                      <wpg:cNvGrpSpPr/>
                      <wpg:grpSpPr>
                        <a:xfrm>
                          <a:off x="0" y="0"/>
                          <a:ext cx="4253948" cy="2830665"/>
                          <a:chOff x="156933" y="-18413"/>
                          <a:chExt cx="4197973" cy="3277504"/>
                        </a:xfrm>
                      </wpg:grpSpPr>
                      <pic:pic xmlns:pic="http://schemas.openxmlformats.org/drawingml/2006/picture">
                        <pic:nvPicPr>
                          <pic:cNvPr id="42" name="Imagen 42"/>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156933" y="-18413"/>
                            <a:ext cx="273050" cy="262255"/>
                          </a:xfrm>
                          <a:prstGeom prst="rect">
                            <a:avLst/>
                          </a:prstGeom>
                          <a:noFill/>
                        </pic:spPr>
                      </pic:pic>
                      <pic:pic xmlns:pic="http://schemas.openxmlformats.org/drawingml/2006/picture">
                        <pic:nvPicPr>
                          <pic:cNvPr id="43" name="Imagen 43"/>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246687" y="1337702"/>
                            <a:ext cx="290829" cy="278766"/>
                          </a:xfrm>
                          <a:prstGeom prst="rect">
                            <a:avLst/>
                          </a:prstGeom>
                          <a:noFill/>
                        </pic:spPr>
                      </pic:pic>
                      <pic:pic xmlns:pic="http://schemas.openxmlformats.org/drawingml/2006/picture">
                        <pic:nvPicPr>
                          <pic:cNvPr id="44" name="Imagen 44"/>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1782092" y="1444147"/>
                            <a:ext cx="314960" cy="301625"/>
                          </a:xfrm>
                          <a:prstGeom prst="rect">
                            <a:avLst/>
                          </a:prstGeom>
                          <a:noFill/>
                        </pic:spPr>
                      </pic:pic>
                      <pic:pic xmlns:pic="http://schemas.openxmlformats.org/drawingml/2006/picture">
                        <pic:nvPicPr>
                          <pic:cNvPr id="45" name="Imagen 45"/>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4072966" y="1427341"/>
                            <a:ext cx="281940" cy="270511"/>
                          </a:xfrm>
                          <a:prstGeom prst="rect">
                            <a:avLst/>
                          </a:prstGeom>
                          <a:noFill/>
                        </pic:spPr>
                      </pic:pic>
                      <pic:pic xmlns:pic="http://schemas.openxmlformats.org/drawingml/2006/picture">
                        <pic:nvPicPr>
                          <pic:cNvPr id="46" name="Imagen 46"/>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1429605" y="2972071"/>
                            <a:ext cx="299085" cy="287020"/>
                          </a:xfrm>
                          <a:prstGeom prst="rect">
                            <a:avLst/>
                          </a:prstGeom>
                          <a:noFill/>
                        </pic:spPr>
                      </pic:pic>
                    </wpg:wg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7C6E732D" id="Grupo 41" o:spid="_x0000_s1026" style="position:absolute;margin-left:135.85pt;margin-top:36.3pt;width:334.95pt;height:222.9pt;z-index:251679744;mso-position-horizontal-relative:page;mso-width-relative:margin;mso-height-relative:margin" coordorigin="1569,-184" coordsize="41979,327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">
                <v:shape id="Imagen 42" o:spid="_x0000_s1027" type="#_x0000_t75" style="position:absolute;left:1569;top:-184;width:2730;height:262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tgB1rDAAAA2wAAAA8AAABkcnMvZG93bnJldi54bWxEj0FrwkAUhO8F/8PyBG91UxEraTahKi0J&#10;PWnb+2v2NQnJvg3ZbUz/vSsIHoeZ+YZJssl0YqTBNZYVPC0jEMSl1Q1XCr4+3x63IJxH1thZJgX/&#10;5CBLZw8Jxtqe+UjjyVciQNjFqKD2vo+ldGVNBt3S9sTB+7WDQR/kUEk94DnATSdXUbSRBhsOCzX2&#10;tK+pbE9/RsG0w3bcHQ+Uf1TvxU/+XMjvqFBqMZ9eX0B4mvw9fGvnWsF6Bdcv4QfI9AI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2AHWsMAAADbAAAADwAAAAAAAAAAAAAAAACf&#10;AgAAZHJzL2Rvd25yZXYueG1sUEsFBgAAAAAEAAQA9wAAAI8DAAAAAA==&#10;">
                  <v:imagedata r:id="rId23" o:title=""/>
                  <v:path arrowok="t"/>
                </v:shape>
                <v:shape id="Imagen 43" o:spid="_x0000_s1028" type="#_x0000_t75" style="position:absolute;left:2466;top:13377;width:2909;height:278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160vnDAAAA2wAAAA8AAABkcnMvZG93bnJldi54bWxEj0+LwjAUxO8LfofwBG9ruipL7RpFFMWT&#10;rH8ue3s0z6Zs81KaqNVPbwTB4zAzv2Ems9ZW4kKNLx0r+OonIIhzp0suFBwPq88UhA/IGivHpOBG&#10;HmbTzscEM+2uvKPLPhQiQthnqMCEUGdS+tyQRd93NXH0Tq6xGKJsCqkbvEa4reQgSb6lxZLjgsGa&#10;Foby//3ZKhjXbE7Lv9/Shu3aVtt7ul5wqlSv285/QARqwzv8am+0gtEQnl/iD5DTB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3XrS+cMAAADbAAAADwAAAAAAAAAAAAAAAACf&#10;AgAAZHJzL2Rvd25yZXYueG1sUEsFBgAAAAAEAAQA9wAAAI8DAAAAAA==&#10;">
                  <v:imagedata r:id="rId24" o:title=""/>
                  <v:path arrowok="t"/>
                </v:shape>
                <v:shape id="Imagen 44" o:spid="_x0000_s1029" type="#_x0000_t75" style="position:absolute;left:17820;top:14441;width:3150;height:301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BWI0/GAAAA2wAAAA8AAABkcnMvZG93bnJldi54bWxEj0FrwkAUhO+F/oflFbzVTVXExKxStEIL&#10;KmhLsLdH9jUJZt+m2VXTf98VBI/DzHzDpPPO1OJMrassK3jpRyCIc6srLhR8fa6eJyCcR9ZYWyYF&#10;f+RgPnt8SDHR9sI7Ou99IQKEXYIKSu+bREqXl2TQ9W1DHLwf2xr0QbaF1C1eAtzUchBFY2mw4rBQ&#10;YkOLkvLj/mQUrH83bx+H7XKJcdxl5lsPd8eMleo9da9TEJ46fw/f2u9awWgE1y/hB8jZP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YFYjT8YAAADbAAAADwAAAAAAAAAAAAAA&#10;AACfAgAAZHJzL2Rvd25yZXYueG1sUEsFBgAAAAAEAAQA9wAAAJIDAAAAAA==&#10;">
                  <v:imagedata r:id="rId25" o:title=""/>
                  <v:path arrowok="t"/>
                </v:shape>
                <v:shape id="Imagen 45" o:spid="_x0000_s1030" type="#_x0000_t75" style="position:absolute;left:40729;top:14273;width:2820;height:27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BctTFAAAA2wAAAA8AAABkcnMvZG93bnJldi54bWxEj0tvwjAQhO+V+h+sReoNHMpDEDCoArX0&#10;woGHxHUVbx4kXqexC4Ffjysh9TiamW8082VrKnGhxhWWFfR7EQjixOqCMwXHw2d3AsJ5ZI2VZVJw&#10;IwfLxevLHGNtr7yjy95nIkDYxagg976OpXRJTgZdz9bEwUttY9AH2WRSN3gNcFPJ9ygaS4MFh4Uc&#10;a1rllJT7X6NgVQ5dtC63o/PPXadpMh18nSYbpd467ccMhKfW/4ef7W+tYDiCvy/hB8jFA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wXLUxQAAANsAAAAPAAAAAAAAAAAAAAAA&#10;AJ8CAABkcnMvZG93bnJldi54bWxQSwUGAAAAAAQABAD3AAAAkQMAAAAA&#10;">
                  <v:imagedata r:id="rId26" o:title=""/>
                  <v:path arrowok="t"/>
                </v:shape>
                <v:shape id="Imagen 46" o:spid="_x0000_s1031" type="#_x0000_t75" style="position:absolute;left:14296;top:29720;width:2990;height:287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k3r3zDAAAA2wAAAA8AAABkcnMvZG93bnJldi54bWxEj9FqAjEURN8L/kO4Ql+KZpUishpFWgXB&#10;J1c/4Lq5bhY3N2sSdduvbwqCj8PMnGHmy8424k4+1I4VjIYZCOLS6ZorBcfDZjAFESKyxsYxKfih&#10;AMtF722OuXYP3tO9iJVIEA45KjAxtrmUoTRkMQxdS5y8s/MWY5K+ktrjI8FtI8dZNpEWa04LBlv6&#10;MlReiptVUHxvT/wRdztuT7/u7Ef79eVqlHrvd6sZiEhdfIWf7a1W8DmB/y/pB8jFH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2TevfMMAAADbAAAADwAAAAAAAAAAAAAAAACf&#10;AgAAZHJzL2Rvd25yZXYueG1sUEsFBgAAAAAEAAQA9wAAAI8DAAAAAA==&#10;">
                  <v:imagedata r:id="rId27" o:title=""/>
                  <v:path arrowok="t"/>
                </v:shape>
                <w10:wrap anchorx="page"/>
              </v:group>
            </w:pict>
          </mc:Fallback>
        </mc:AlternateContent>
      </w:r>
      <w:r w:rsidR="002737E0" w:rsidRPr="008D776D">
        <w:rPr>
          <w:rFonts w:ascii="Arial" w:hAnsi="Arial" w:cs="Arial"/>
          <w:noProof/>
          <w:color w:val="000000" w:themeColor="text1"/>
          <w:sz w:val="20"/>
          <w:szCs w:val="20"/>
          <w:lang w:val="es-MX" w:eastAsia="es-MX"/>
        </w:rPr>
        <w:drawing>
          <wp:inline distT="0" distB="0" distL="0" distR="0" wp14:anchorId="46FC33CC" wp14:editId="31698B30">
            <wp:extent cx="5450977" cy="3481566"/>
            <wp:effectExtent l="152400" t="152400" r="359410" b="36703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52995" cy="3482855"/>
                    </a:xfrm>
                    <a:prstGeom prst="rect">
                      <a:avLst/>
                    </a:prstGeom>
                    <a:ln>
                      <a:noFill/>
                    </a:ln>
                    <a:effectLst>
                      <a:outerShdw blurRad="292100" dist="139700" dir="2700000" algn="tl" rotWithShape="0">
                        <a:srgbClr val="333333">
                          <a:alpha val="65000"/>
                        </a:srgbClr>
                      </a:outerShdw>
                    </a:effectLst>
                  </pic:spPr>
                </pic:pic>
              </a:graphicData>
            </a:graphic>
          </wp:inline>
        </w:drawing>
      </w:r>
    </w:p>
    <w:p w14:paraId="245E08E2" w14:textId="77777777" w:rsidR="009B5D59" w:rsidRPr="008D776D" w:rsidRDefault="009B5D59" w:rsidP="00B5416A">
      <w:pPr>
        <w:spacing w:after="0" w:line="276" w:lineRule="auto"/>
        <w:jc w:val="both"/>
        <w:rPr>
          <w:rFonts w:ascii="Arial" w:hAnsi="Arial" w:cs="Arial"/>
          <w:color w:val="000000" w:themeColor="text1"/>
          <w:sz w:val="20"/>
          <w:szCs w:val="20"/>
        </w:rPr>
      </w:pPr>
    </w:p>
    <w:p w14:paraId="0226868D" w14:textId="1170E98D" w:rsidR="00387F17" w:rsidRPr="00B5416A" w:rsidRDefault="00387F17" w:rsidP="00B5416A">
      <w:pPr>
        <w:spacing w:after="0" w:line="276" w:lineRule="auto"/>
        <w:jc w:val="both"/>
        <w:rPr>
          <w:rFonts w:ascii="Arial" w:hAnsi="Arial" w:cs="Arial"/>
          <w:color w:val="000000" w:themeColor="text1"/>
          <w:sz w:val="20"/>
          <w:szCs w:val="20"/>
        </w:rPr>
      </w:pPr>
      <w:r w:rsidRPr="00B5416A">
        <w:rPr>
          <w:rFonts w:ascii="Arial" w:hAnsi="Arial" w:cs="Arial"/>
          <w:color w:val="000000" w:themeColor="text1"/>
          <w:sz w:val="20"/>
          <w:szCs w:val="20"/>
        </w:rPr>
        <w:t xml:space="preserve">Es importante señalar, que este factor deberá ser previamente </w:t>
      </w:r>
      <w:r w:rsidRPr="00B5416A">
        <w:rPr>
          <w:rFonts w:ascii="Arial" w:hAnsi="Arial" w:cs="Arial"/>
          <w:b/>
          <w:i/>
          <w:color w:val="000000" w:themeColor="text1"/>
          <w:sz w:val="20"/>
          <w:szCs w:val="20"/>
        </w:rPr>
        <w:t>verificado con la integración de los documentales soporte de cada rubro, con el objeto de otorgar certeza en la aplicación de la evaluación realizada</w:t>
      </w:r>
      <w:r w:rsidRPr="00B5416A">
        <w:rPr>
          <w:rFonts w:ascii="Arial" w:hAnsi="Arial" w:cs="Arial"/>
          <w:color w:val="000000" w:themeColor="text1"/>
          <w:sz w:val="20"/>
          <w:szCs w:val="20"/>
        </w:rPr>
        <w:t xml:space="preserve">, además de generar la evidencia documental de las acciones desarrolladas para atender las fallas u omisiones identificadas de manera mensual y </w:t>
      </w:r>
      <w:r w:rsidR="005914CB" w:rsidRPr="00B5416A">
        <w:rPr>
          <w:rFonts w:ascii="Arial" w:hAnsi="Arial" w:cs="Arial"/>
          <w:color w:val="000000" w:themeColor="text1"/>
          <w:sz w:val="20"/>
          <w:szCs w:val="20"/>
        </w:rPr>
        <w:t xml:space="preserve">cuatrimestral </w:t>
      </w:r>
      <w:r w:rsidRPr="00B5416A">
        <w:rPr>
          <w:rFonts w:ascii="Arial" w:hAnsi="Arial" w:cs="Arial"/>
          <w:color w:val="000000" w:themeColor="text1"/>
          <w:sz w:val="20"/>
          <w:szCs w:val="20"/>
        </w:rPr>
        <w:t>en la evaluación de este factor.</w:t>
      </w:r>
    </w:p>
    <w:p w14:paraId="1B046E52" w14:textId="77777777" w:rsidR="00387F17" w:rsidRPr="00B5416A" w:rsidRDefault="00387F17" w:rsidP="00B5416A">
      <w:pPr>
        <w:spacing w:after="0" w:line="276" w:lineRule="auto"/>
        <w:jc w:val="both"/>
        <w:rPr>
          <w:rFonts w:ascii="Arial" w:hAnsi="Arial" w:cs="Arial"/>
          <w:color w:val="000000" w:themeColor="text1"/>
          <w:sz w:val="20"/>
          <w:szCs w:val="20"/>
        </w:rPr>
      </w:pPr>
    </w:p>
    <w:p w14:paraId="140901E2" w14:textId="77777777" w:rsidR="00387F17" w:rsidRPr="00B5416A" w:rsidRDefault="00387F17" w:rsidP="00B5416A">
      <w:pPr>
        <w:spacing w:after="0" w:line="276" w:lineRule="auto"/>
        <w:jc w:val="both"/>
        <w:rPr>
          <w:rFonts w:ascii="Arial" w:hAnsi="Arial" w:cs="Arial"/>
          <w:b/>
          <w:color w:val="000000" w:themeColor="text1"/>
          <w:sz w:val="20"/>
          <w:szCs w:val="20"/>
        </w:rPr>
      </w:pPr>
      <w:r w:rsidRPr="00B5416A">
        <w:rPr>
          <w:rFonts w:ascii="Arial" w:hAnsi="Arial" w:cs="Arial"/>
          <w:b/>
          <w:color w:val="000000" w:themeColor="text1"/>
          <w:sz w:val="20"/>
          <w:szCs w:val="20"/>
        </w:rPr>
        <w:t xml:space="preserve">5.- EVALUACIÓN DEL </w:t>
      </w:r>
      <w:r w:rsidR="0030503F" w:rsidRPr="00B5416A">
        <w:rPr>
          <w:rFonts w:ascii="Arial" w:hAnsi="Arial" w:cs="Arial"/>
          <w:b/>
          <w:color w:val="000000" w:themeColor="text1"/>
          <w:sz w:val="20"/>
          <w:szCs w:val="20"/>
        </w:rPr>
        <w:t>FACTOR PRODUCTIVIDAD.</w:t>
      </w:r>
    </w:p>
    <w:p w14:paraId="3899E729" w14:textId="77777777" w:rsidR="0030503F" w:rsidRPr="00B5416A" w:rsidRDefault="0030503F" w:rsidP="00B5416A">
      <w:pPr>
        <w:spacing w:after="0" w:line="276" w:lineRule="auto"/>
        <w:jc w:val="both"/>
        <w:rPr>
          <w:rFonts w:ascii="Arial" w:hAnsi="Arial" w:cs="Arial"/>
          <w:b/>
          <w:color w:val="000000" w:themeColor="text1"/>
          <w:sz w:val="20"/>
          <w:szCs w:val="20"/>
        </w:rPr>
      </w:pPr>
    </w:p>
    <w:p w14:paraId="0345E23F" w14:textId="35843604" w:rsidR="00387F17" w:rsidRPr="00B5416A" w:rsidRDefault="00AE4243" w:rsidP="00B5416A">
      <w:pPr>
        <w:spacing w:after="0" w:line="276" w:lineRule="auto"/>
        <w:jc w:val="both"/>
        <w:rPr>
          <w:rFonts w:ascii="Arial" w:hAnsi="Arial" w:cs="Arial"/>
          <w:color w:val="000000" w:themeColor="text1"/>
          <w:sz w:val="20"/>
          <w:szCs w:val="20"/>
        </w:rPr>
      </w:pPr>
      <w:r w:rsidRPr="00B5416A">
        <w:rPr>
          <w:rFonts w:ascii="Arial" w:hAnsi="Arial" w:cs="Arial"/>
          <w:color w:val="000000" w:themeColor="text1"/>
          <w:sz w:val="20"/>
          <w:szCs w:val="20"/>
        </w:rPr>
        <w:t xml:space="preserve">Este factor busca identificar oportunidades de mejora en las habilidades de captura de los funcionarios de módulo, por ello de manera individual mediante el comparativo de la </w:t>
      </w:r>
      <w:r w:rsidRPr="00B5416A">
        <w:rPr>
          <w:rFonts w:ascii="Arial" w:hAnsi="Arial" w:cs="Arial"/>
          <w:b/>
          <w:color w:val="000000" w:themeColor="text1"/>
          <w:sz w:val="20"/>
          <w:szCs w:val="20"/>
        </w:rPr>
        <w:t>media nacional de captura registrado en 00:07:13 minutos,</w:t>
      </w:r>
      <w:r w:rsidRPr="00B5416A">
        <w:rPr>
          <w:rFonts w:ascii="Arial" w:hAnsi="Arial" w:cs="Arial"/>
          <w:color w:val="000000" w:themeColor="text1"/>
          <w:sz w:val="20"/>
          <w:szCs w:val="20"/>
        </w:rPr>
        <w:t xml:space="preserve"> señalado en el documento </w:t>
      </w:r>
      <w:r w:rsidR="00541A48" w:rsidRPr="00B5416A">
        <w:rPr>
          <w:rFonts w:ascii="Arial" w:hAnsi="Arial" w:cs="Arial"/>
          <w:color w:val="000000" w:themeColor="text1"/>
          <w:sz w:val="20"/>
          <w:szCs w:val="20"/>
        </w:rPr>
        <w:t>“</w:t>
      </w:r>
      <w:r w:rsidRPr="00B5416A">
        <w:rPr>
          <w:rFonts w:ascii="Arial" w:hAnsi="Arial" w:cs="Arial"/>
          <w:color w:val="000000" w:themeColor="text1"/>
          <w:sz w:val="20"/>
          <w:szCs w:val="20"/>
        </w:rPr>
        <w:t>Indicador de Capacidad de Atención. Abril de 2019</w:t>
      </w:r>
      <w:r w:rsidR="00541A48" w:rsidRPr="00B5416A">
        <w:rPr>
          <w:rFonts w:ascii="Arial" w:hAnsi="Arial" w:cs="Arial"/>
          <w:color w:val="000000" w:themeColor="text1"/>
          <w:sz w:val="20"/>
          <w:szCs w:val="20"/>
        </w:rPr>
        <w:t>”</w:t>
      </w:r>
      <w:r w:rsidRPr="00B5416A">
        <w:rPr>
          <w:rFonts w:ascii="Arial" w:hAnsi="Arial" w:cs="Arial"/>
          <w:color w:val="000000" w:themeColor="text1"/>
          <w:sz w:val="20"/>
          <w:szCs w:val="20"/>
        </w:rPr>
        <w:t>, de la Coordinación de Operación en Campo de la D</w:t>
      </w:r>
      <w:r w:rsidR="005914CB" w:rsidRPr="00B5416A">
        <w:rPr>
          <w:rFonts w:ascii="Arial" w:hAnsi="Arial" w:cs="Arial"/>
          <w:color w:val="000000" w:themeColor="text1"/>
          <w:sz w:val="20"/>
          <w:szCs w:val="20"/>
        </w:rPr>
        <w:t>irección Ejecutiva del Registro Federal de Electores</w:t>
      </w:r>
      <w:r w:rsidRPr="00B5416A">
        <w:rPr>
          <w:rFonts w:ascii="Arial" w:hAnsi="Arial" w:cs="Arial"/>
          <w:color w:val="000000" w:themeColor="text1"/>
          <w:sz w:val="20"/>
          <w:szCs w:val="20"/>
        </w:rPr>
        <w:t>; con respecto a la captura observada por cada funcionario de módulo, evaluándose de esta manera la habilidad de captura.</w:t>
      </w:r>
    </w:p>
    <w:p w14:paraId="608F2C37" w14:textId="77777777" w:rsidR="00AE4243" w:rsidRPr="00B5416A" w:rsidRDefault="00AE4243" w:rsidP="00B5416A">
      <w:pPr>
        <w:spacing w:after="0" w:line="276" w:lineRule="auto"/>
        <w:jc w:val="both"/>
        <w:rPr>
          <w:rFonts w:ascii="Arial" w:hAnsi="Arial" w:cs="Arial"/>
          <w:color w:val="000000" w:themeColor="text1"/>
          <w:sz w:val="20"/>
          <w:szCs w:val="20"/>
        </w:rPr>
      </w:pPr>
    </w:p>
    <w:p w14:paraId="2B052FE7" w14:textId="091AE18D" w:rsidR="00387F17" w:rsidRDefault="00387F17" w:rsidP="00B5416A">
      <w:pPr>
        <w:spacing w:after="0" w:line="276" w:lineRule="auto"/>
        <w:jc w:val="both"/>
        <w:rPr>
          <w:rFonts w:ascii="Arial" w:hAnsi="Arial" w:cs="Arial"/>
          <w:color w:val="000000" w:themeColor="text1"/>
          <w:sz w:val="20"/>
          <w:szCs w:val="20"/>
        </w:rPr>
      </w:pPr>
      <w:r w:rsidRPr="00B5416A">
        <w:rPr>
          <w:rFonts w:ascii="Arial" w:hAnsi="Arial" w:cs="Arial"/>
          <w:color w:val="000000" w:themeColor="text1"/>
          <w:sz w:val="20"/>
          <w:szCs w:val="20"/>
        </w:rPr>
        <w:t>Para ello, mediante los datos obtenidos del “</w:t>
      </w:r>
      <w:r w:rsidRPr="00B5416A">
        <w:rPr>
          <w:rFonts w:ascii="Arial" w:hAnsi="Arial" w:cs="Arial"/>
          <w:b/>
          <w:color w:val="000000" w:themeColor="text1"/>
          <w:sz w:val="20"/>
          <w:szCs w:val="20"/>
        </w:rPr>
        <w:t>Reporte Nominativo de Atención Ciudadana Solicitud”</w:t>
      </w:r>
      <w:r w:rsidRPr="00B5416A">
        <w:rPr>
          <w:rFonts w:ascii="Arial" w:hAnsi="Arial" w:cs="Arial"/>
          <w:color w:val="000000" w:themeColor="text1"/>
          <w:sz w:val="20"/>
          <w:szCs w:val="20"/>
        </w:rPr>
        <w:t xml:space="preserve"> del SIIRFE-MAC, se deberá agrupar aleatoriamente </w:t>
      </w:r>
      <w:r w:rsidRPr="00B5416A">
        <w:rPr>
          <w:rFonts w:ascii="Arial" w:hAnsi="Arial" w:cs="Arial"/>
          <w:b/>
          <w:color w:val="000000" w:themeColor="text1"/>
          <w:sz w:val="20"/>
          <w:szCs w:val="20"/>
        </w:rPr>
        <w:t>10 registros por cada funcionario de módulo de la columna TIEMPO TOTAL</w:t>
      </w:r>
      <w:r w:rsidRPr="00B5416A">
        <w:rPr>
          <w:rFonts w:ascii="Arial" w:hAnsi="Arial" w:cs="Arial"/>
          <w:color w:val="000000" w:themeColor="text1"/>
          <w:sz w:val="20"/>
          <w:szCs w:val="20"/>
        </w:rPr>
        <w:t xml:space="preserve">, del apartado CAPTURA DE </w:t>
      </w:r>
      <w:r w:rsidR="00AE4243" w:rsidRPr="00B5416A">
        <w:rPr>
          <w:rFonts w:ascii="Arial" w:hAnsi="Arial" w:cs="Arial"/>
          <w:color w:val="000000" w:themeColor="text1"/>
          <w:sz w:val="20"/>
          <w:szCs w:val="20"/>
        </w:rPr>
        <w:t>TRAMITE; para obtener un promedio de los mismos, el resultado será evaluado de manera automática, asigna</w:t>
      </w:r>
      <w:r w:rsidR="00F54E67" w:rsidRPr="00B5416A">
        <w:rPr>
          <w:rFonts w:ascii="Arial" w:hAnsi="Arial" w:cs="Arial"/>
          <w:color w:val="000000" w:themeColor="text1"/>
          <w:sz w:val="20"/>
          <w:szCs w:val="20"/>
        </w:rPr>
        <w:t>n</w:t>
      </w:r>
      <w:r w:rsidR="00AE4243" w:rsidRPr="00B5416A">
        <w:rPr>
          <w:rFonts w:ascii="Arial" w:hAnsi="Arial" w:cs="Arial"/>
          <w:color w:val="000000" w:themeColor="text1"/>
          <w:sz w:val="20"/>
          <w:szCs w:val="20"/>
        </w:rPr>
        <w:t>do los siguientes valores de acuerdo al nivel de captura registrado:</w:t>
      </w:r>
    </w:p>
    <w:p w14:paraId="674B88DB" w14:textId="19FA7739" w:rsidR="00C57FA5" w:rsidRDefault="00C57FA5" w:rsidP="00B5416A">
      <w:pPr>
        <w:spacing w:after="0" w:line="276" w:lineRule="auto"/>
        <w:jc w:val="both"/>
        <w:rPr>
          <w:rFonts w:ascii="Arial" w:hAnsi="Arial" w:cs="Arial"/>
          <w:color w:val="000000" w:themeColor="text1"/>
          <w:sz w:val="20"/>
          <w:szCs w:val="20"/>
        </w:rPr>
      </w:pPr>
    </w:p>
    <w:p w14:paraId="38BC84DF" w14:textId="402294E5" w:rsidR="00C57FA5" w:rsidRDefault="00C57FA5" w:rsidP="00B5416A">
      <w:pPr>
        <w:spacing w:after="0" w:line="276" w:lineRule="auto"/>
        <w:jc w:val="both"/>
        <w:rPr>
          <w:rFonts w:ascii="Arial" w:hAnsi="Arial" w:cs="Arial"/>
          <w:color w:val="000000" w:themeColor="text1"/>
          <w:sz w:val="20"/>
          <w:szCs w:val="20"/>
        </w:rPr>
      </w:pPr>
    </w:p>
    <w:p w14:paraId="53F60682" w14:textId="77777777" w:rsidR="00C57FA5" w:rsidRPr="00B5416A" w:rsidRDefault="00C57FA5" w:rsidP="00B5416A">
      <w:pPr>
        <w:spacing w:after="0" w:line="276" w:lineRule="auto"/>
        <w:jc w:val="both"/>
        <w:rPr>
          <w:rFonts w:ascii="Arial" w:hAnsi="Arial" w:cs="Arial"/>
          <w:color w:val="000000" w:themeColor="text1"/>
          <w:sz w:val="20"/>
          <w:szCs w:val="20"/>
        </w:rPr>
      </w:pPr>
    </w:p>
    <w:tbl>
      <w:tblPr>
        <w:tblStyle w:val="Tablaconcuadrcula"/>
        <w:tblW w:w="0" w:type="auto"/>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756"/>
        <w:gridCol w:w="1424"/>
        <w:gridCol w:w="1404"/>
        <w:gridCol w:w="1384"/>
        <w:gridCol w:w="1404"/>
      </w:tblGrid>
      <w:tr w:rsidR="005914CB" w:rsidRPr="009B5D59" w14:paraId="6BC895FA" w14:textId="77777777" w:rsidTr="0024342A">
        <w:trPr>
          <w:jc w:val="center"/>
        </w:trPr>
        <w:tc>
          <w:tcPr>
            <w:tcW w:w="1756" w:type="dxa"/>
          </w:tcPr>
          <w:p w14:paraId="010B806C" w14:textId="77777777" w:rsidR="005914CB" w:rsidRPr="009B5D59" w:rsidRDefault="005914CB" w:rsidP="00B5416A">
            <w:pPr>
              <w:spacing w:line="276" w:lineRule="auto"/>
              <w:jc w:val="center"/>
              <w:rPr>
                <w:rFonts w:ascii="Arial" w:hAnsi="Arial" w:cs="Arial"/>
                <w:b/>
                <w:color w:val="000000" w:themeColor="text1"/>
                <w:sz w:val="20"/>
                <w:szCs w:val="20"/>
              </w:rPr>
            </w:pPr>
            <w:r w:rsidRPr="009B5D59">
              <w:rPr>
                <w:rFonts w:ascii="Arial" w:hAnsi="Arial" w:cs="Arial"/>
                <w:b/>
                <w:color w:val="000000" w:themeColor="text1"/>
                <w:sz w:val="20"/>
                <w:szCs w:val="20"/>
              </w:rPr>
              <w:t>Ponderación</w:t>
            </w:r>
          </w:p>
        </w:tc>
        <w:tc>
          <w:tcPr>
            <w:tcW w:w="1424" w:type="dxa"/>
          </w:tcPr>
          <w:p w14:paraId="314A6F00" w14:textId="77777777" w:rsidR="005914CB" w:rsidRPr="009B5D59" w:rsidRDefault="005914CB" w:rsidP="00B5416A">
            <w:pPr>
              <w:spacing w:line="276" w:lineRule="auto"/>
              <w:jc w:val="center"/>
              <w:rPr>
                <w:rFonts w:ascii="Arial" w:hAnsi="Arial" w:cs="Arial"/>
                <w:b/>
                <w:color w:val="000000" w:themeColor="text1"/>
                <w:sz w:val="20"/>
                <w:szCs w:val="20"/>
              </w:rPr>
            </w:pPr>
            <w:r w:rsidRPr="009B5D59">
              <w:rPr>
                <w:rFonts w:ascii="Arial" w:hAnsi="Arial" w:cs="Arial"/>
                <w:b/>
                <w:color w:val="000000" w:themeColor="text1"/>
                <w:sz w:val="20"/>
                <w:szCs w:val="20"/>
              </w:rPr>
              <w:t>10</w:t>
            </w:r>
          </w:p>
        </w:tc>
        <w:tc>
          <w:tcPr>
            <w:tcW w:w="1404" w:type="dxa"/>
          </w:tcPr>
          <w:p w14:paraId="0F911C96" w14:textId="0E9372F5" w:rsidR="005914CB" w:rsidRPr="009B5D59" w:rsidRDefault="005914CB" w:rsidP="00B5416A">
            <w:pPr>
              <w:spacing w:line="276" w:lineRule="auto"/>
              <w:jc w:val="center"/>
              <w:rPr>
                <w:rFonts w:ascii="Arial" w:hAnsi="Arial" w:cs="Arial"/>
                <w:b/>
                <w:color w:val="000000" w:themeColor="text1"/>
                <w:sz w:val="20"/>
                <w:szCs w:val="20"/>
              </w:rPr>
            </w:pPr>
            <w:r w:rsidRPr="009B5D59">
              <w:rPr>
                <w:rFonts w:ascii="Arial" w:hAnsi="Arial" w:cs="Arial"/>
                <w:b/>
                <w:color w:val="000000" w:themeColor="text1"/>
                <w:sz w:val="20"/>
                <w:szCs w:val="20"/>
              </w:rPr>
              <w:t>9</w:t>
            </w:r>
          </w:p>
        </w:tc>
        <w:tc>
          <w:tcPr>
            <w:tcW w:w="1384" w:type="dxa"/>
          </w:tcPr>
          <w:p w14:paraId="4D024D58" w14:textId="77777777" w:rsidR="005914CB" w:rsidRPr="009B5D59" w:rsidRDefault="005914CB" w:rsidP="00B5416A">
            <w:pPr>
              <w:spacing w:line="276" w:lineRule="auto"/>
              <w:jc w:val="center"/>
              <w:rPr>
                <w:rFonts w:ascii="Arial" w:hAnsi="Arial" w:cs="Arial"/>
                <w:b/>
                <w:color w:val="000000" w:themeColor="text1"/>
                <w:sz w:val="20"/>
                <w:szCs w:val="20"/>
              </w:rPr>
            </w:pPr>
            <w:r w:rsidRPr="009B5D59">
              <w:rPr>
                <w:rFonts w:ascii="Arial" w:hAnsi="Arial" w:cs="Arial"/>
                <w:b/>
                <w:color w:val="000000" w:themeColor="text1"/>
                <w:sz w:val="20"/>
                <w:szCs w:val="20"/>
              </w:rPr>
              <w:t>8</w:t>
            </w:r>
          </w:p>
        </w:tc>
        <w:tc>
          <w:tcPr>
            <w:tcW w:w="1404" w:type="dxa"/>
          </w:tcPr>
          <w:p w14:paraId="6C5DF68E" w14:textId="77777777" w:rsidR="005914CB" w:rsidRPr="009B5D59" w:rsidRDefault="005914CB" w:rsidP="00B5416A">
            <w:pPr>
              <w:spacing w:line="276" w:lineRule="auto"/>
              <w:jc w:val="center"/>
              <w:rPr>
                <w:rFonts w:ascii="Arial" w:hAnsi="Arial" w:cs="Arial"/>
                <w:b/>
                <w:color w:val="000000" w:themeColor="text1"/>
                <w:sz w:val="20"/>
                <w:szCs w:val="20"/>
              </w:rPr>
            </w:pPr>
            <w:r w:rsidRPr="009B5D59">
              <w:rPr>
                <w:rFonts w:ascii="Arial" w:hAnsi="Arial" w:cs="Arial"/>
                <w:b/>
                <w:color w:val="000000" w:themeColor="text1"/>
                <w:sz w:val="20"/>
                <w:szCs w:val="20"/>
              </w:rPr>
              <w:t>7</w:t>
            </w:r>
          </w:p>
        </w:tc>
      </w:tr>
      <w:tr w:rsidR="005914CB" w:rsidRPr="009B5D59" w14:paraId="1212FF5B" w14:textId="77777777" w:rsidTr="0024342A">
        <w:trPr>
          <w:jc w:val="center"/>
        </w:trPr>
        <w:tc>
          <w:tcPr>
            <w:tcW w:w="1756" w:type="dxa"/>
          </w:tcPr>
          <w:p w14:paraId="092E8359" w14:textId="77777777" w:rsidR="005914CB" w:rsidRPr="009B5D59" w:rsidRDefault="005914CB" w:rsidP="00B5416A">
            <w:pPr>
              <w:spacing w:line="276" w:lineRule="auto"/>
              <w:jc w:val="center"/>
              <w:rPr>
                <w:rFonts w:ascii="Arial" w:hAnsi="Arial" w:cs="Arial"/>
                <w:b/>
                <w:color w:val="000000" w:themeColor="text1"/>
                <w:sz w:val="20"/>
                <w:szCs w:val="20"/>
              </w:rPr>
            </w:pPr>
            <w:r w:rsidRPr="009B5D59">
              <w:rPr>
                <w:rFonts w:ascii="Arial" w:hAnsi="Arial" w:cs="Arial"/>
                <w:b/>
                <w:color w:val="000000" w:themeColor="text1"/>
                <w:sz w:val="20"/>
                <w:szCs w:val="20"/>
              </w:rPr>
              <w:t>Promedio del Tiempo de Captura obtenido</w:t>
            </w:r>
          </w:p>
        </w:tc>
        <w:tc>
          <w:tcPr>
            <w:tcW w:w="1424" w:type="dxa"/>
          </w:tcPr>
          <w:p w14:paraId="5871939F" w14:textId="77777777" w:rsidR="005914CB" w:rsidRPr="009B5D59" w:rsidRDefault="005914CB" w:rsidP="00B5416A">
            <w:pPr>
              <w:spacing w:line="276" w:lineRule="auto"/>
              <w:jc w:val="center"/>
              <w:rPr>
                <w:rFonts w:ascii="Arial" w:hAnsi="Arial" w:cs="Arial"/>
                <w:color w:val="000000" w:themeColor="text1"/>
                <w:sz w:val="20"/>
                <w:szCs w:val="20"/>
              </w:rPr>
            </w:pPr>
            <w:r w:rsidRPr="009B5D59">
              <w:rPr>
                <w:rFonts w:ascii="Arial" w:hAnsi="Arial" w:cs="Arial"/>
                <w:color w:val="000000" w:themeColor="text1"/>
                <w:sz w:val="20"/>
                <w:szCs w:val="20"/>
              </w:rPr>
              <w:t xml:space="preserve">00:07:13 </w:t>
            </w:r>
          </w:p>
          <w:p w14:paraId="18390DA3" w14:textId="77777777" w:rsidR="005914CB" w:rsidRPr="009B5D59" w:rsidRDefault="005914CB" w:rsidP="00B5416A">
            <w:pPr>
              <w:spacing w:line="276" w:lineRule="auto"/>
              <w:jc w:val="center"/>
              <w:rPr>
                <w:rFonts w:ascii="Arial" w:hAnsi="Arial" w:cs="Arial"/>
                <w:color w:val="000000" w:themeColor="text1"/>
                <w:sz w:val="20"/>
                <w:szCs w:val="20"/>
              </w:rPr>
            </w:pPr>
            <w:r w:rsidRPr="009B5D59">
              <w:rPr>
                <w:rFonts w:ascii="Arial" w:hAnsi="Arial" w:cs="Arial"/>
                <w:color w:val="000000" w:themeColor="text1"/>
                <w:sz w:val="20"/>
                <w:szCs w:val="20"/>
              </w:rPr>
              <w:t>A</w:t>
            </w:r>
          </w:p>
          <w:p w14:paraId="5FCCD5A5" w14:textId="77BC3D49" w:rsidR="005914CB" w:rsidRPr="009B5D59" w:rsidRDefault="00886F91" w:rsidP="00B5416A">
            <w:pPr>
              <w:spacing w:line="276" w:lineRule="auto"/>
              <w:jc w:val="center"/>
              <w:rPr>
                <w:rFonts w:ascii="Arial" w:hAnsi="Arial" w:cs="Arial"/>
                <w:color w:val="000000" w:themeColor="text1"/>
                <w:sz w:val="20"/>
                <w:szCs w:val="20"/>
              </w:rPr>
            </w:pPr>
            <w:r w:rsidRPr="009B5D59">
              <w:rPr>
                <w:rFonts w:ascii="Arial" w:hAnsi="Arial" w:cs="Arial"/>
                <w:color w:val="000000" w:themeColor="text1"/>
                <w:sz w:val="20"/>
                <w:szCs w:val="20"/>
              </w:rPr>
              <w:t>00:09</w:t>
            </w:r>
            <w:r w:rsidR="005914CB" w:rsidRPr="009B5D59">
              <w:rPr>
                <w:rFonts w:ascii="Arial" w:hAnsi="Arial" w:cs="Arial"/>
                <w:color w:val="000000" w:themeColor="text1"/>
                <w:sz w:val="20"/>
                <w:szCs w:val="20"/>
              </w:rPr>
              <w:t>:13</w:t>
            </w:r>
          </w:p>
        </w:tc>
        <w:tc>
          <w:tcPr>
            <w:tcW w:w="1404" w:type="dxa"/>
          </w:tcPr>
          <w:p w14:paraId="502CF3F5" w14:textId="7FEDB8EA" w:rsidR="005914CB" w:rsidRPr="009B5D59" w:rsidRDefault="00886F91" w:rsidP="00B5416A">
            <w:pPr>
              <w:spacing w:line="276" w:lineRule="auto"/>
              <w:jc w:val="center"/>
              <w:rPr>
                <w:rFonts w:ascii="Arial" w:hAnsi="Arial" w:cs="Arial"/>
                <w:color w:val="000000" w:themeColor="text1"/>
                <w:sz w:val="20"/>
                <w:szCs w:val="20"/>
              </w:rPr>
            </w:pPr>
            <w:r w:rsidRPr="009B5D59">
              <w:rPr>
                <w:rFonts w:ascii="Arial" w:hAnsi="Arial" w:cs="Arial"/>
                <w:color w:val="000000" w:themeColor="text1"/>
                <w:sz w:val="20"/>
                <w:szCs w:val="20"/>
              </w:rPr>
              <w:t>00:09</w:t>
            </w:r>
            <w:r w:rsidR="005914CB" w:rsidRPr="009B5D59">
              <w:rPr>
                <w:rFonts w:ascii="Arial" w:hAnsi="Arial" w:cs="Arial"/>
                <w:color w:val="000000" w:themeColor="text1"/>
                <w:sz w:val="20"/>
                <w:szCs w:val="20"/>
              </w:rPr>
              <w:t>:14</w:t>
            </w:r>
          </w:p>
          <w:p w14:paraId="6797CFC0" w14:textId="77777777" w:rsidR="005914CB" w:rsidRPr="009B5D59" w:rsidRDefault="005914CB" w:rsidP="00B5416A">
            <w:pPr>
              <w:spacing w:line="276" w:lineRule="auto"/>
              <w:jc w:val="center"/>
              <w:rPr>
                <w:rFonts w:ascii="Arial" w:hAnsi="Arial" w:cs="Arial"/>
                <w:color w:val="000000" w:themeColor="text1"/>
                <w:sz w:val="20"/>
                <w:szCs w:val="20"/>
              </w:rPr>
            </w:pPr>
            <w:r w:rsidRPr="009B5D59">
              <w:rPr>
                <w:rFonts w:ascii="Arial" w:hAnsi="Arial" w:cs="Arial"/>
                <w:color w:val="000000" w:themeColor="text1"/>
                <w:sz w:val="20"/>
                <w:szCs w:val="20"/>
              </w:rPr>
              <w:t>A</w:t>
            </w:r>
          </w:p>
          <w:p w14:paraId="4609D91C" w14:textId="555B534C" w:rsidR="005914CB" w:rsidRPr="009B5D59" w:rsidRDefault="00886F91" w:rsidP="00B5416A">
            <w:pPr>
              <w:spacing w:line="276" w:lineRule="auto"/>
              <w:jc w:val="center"/>
              <w:rPr>
                <w:rFonts w:ascii="Arial" w:hAnsi="Arial" w:cs="Arial"/>
                <w:color w:val="000000" w:themeColor="text1"/>
                <w:sz w:val="20"/>
                <w:szCs w:val="20"/>
              </w:rPr>
            </w:pPr>
            <w:r w:rsidRPr="009B5D59">
              <w:rPr>
                <w:rFonts w:ascii="Arial" w:hAnsi="Arial" w:cs="Arial"/>
                <w:color w:val="000000" w:themeColor="text1"/>
                <w:sz w:val="20"/>
                <w:szCs w:val="20"/>
              </w:rPr>
              <w:t>00:11</w:t>
            </w:r>
            <w:r w:rsidR="005914CB" w:rsidRPr="009B5D59">
              <w:rPr>
                <w:rFonts w:ascii="Arial" w:hAnsi="Arial" w:cs="Arial"/>
                <w:color w:val="000000" w:themeColor="text1"/>
                <w:sz w:val="20"/>
                <w:szCs w:val="20"/>
              </w:rPr>
              <w:t>:13</w:t>
            </w:r>
          </w:p>
        </w:tc>
        <w:tc>
          <w:tcPr>
            <w:tcW w:w="1384" w:type="dxa"/>
          </w:tcPr>
          <w:p w14:paraId="02DAD148" w14:textId="69C483A5" w:rsidR="005914CB" w:rsidRPr="009B5D59" w:rsidRDefault="00886F91" w:rsidP="00B5416A">
            <w:pPr>
              <w:spacing w:line="276" w:lineRule="auto"/>
              <w:jc w:val="center"/>
              <w:rPr>
                <w:rFonts w:ascii="Arial" w:hAnsi="Arial" w:cs="Arial"/>
                <w:color w:val="000000" w:themeColor="text1"/>
                <w:sz w:val="20"/>
                <w:szCs w:val="20"/>
              </w:rPr>
            </w:pPr>
            <w:r w:rsidRPr="009B5D59">
              <w:rPr>
                <w:rFonts w:ascii="Arial" w:hAnsi="Arial" w:cs="Arial"/>
                <w:color w:val="000000" w:themeColor="text1"/>
                <w:sz w:val="20"/>
                <w:szCs w:val="20"/>
              </w:rPr>
              <w:t>00:11</w:t>
            </w:r>
            <w:r w:rsidR="005914CB" w:rsidRPr="009B5D59">
              <w:rPr>
                <w:rFonts w:ascii="Arial" w:hAnsi="Arial" w:cs="Arial"/>
                <w:color w:val="000000" w:themeColor="text1"/>
                <w:sz w:val="20"/>
                <w:szCs w:val="20"/>
              </w:rPr>
              <w:t>:14</w:t>
            </w:r>
          </w:p>
          <w:p w14:paraId="1F9B5CEC" w14:textId="77777777" w:rsidR="005914CB" w:rsidRPr="009B5D59" w:rsidRDefault="005914CB" w:rsidP="00B5416A">
            <w:pPr>
              <w:spacing w:line="276" w:lineRule="auto"/>
              <w:jc w:val="center"/>
              <w:rPr>
                <w:rFonts w:ascii="Arial" w:hAnsi="Arial" w:cs="Arial"/>
                <w:color w:val="000000" w:themeColor="text1"/>
                <w:sz w:val="20"/>
                <w:szCs w:val="20"/>
              </w:rPr>
            </w:pPr>
            <w:r w:rsidRPr="009B5D59">
              <w:rPr>
                <w:rFonts w:ascii="Arial" w:hAnsi="Arial" w:cs="Arial"/>
                <w:color w:val="000000" w:themeColor="text1"/>
                <w:sz w:val="20"/>
                <w:szCs w:val="20"/>
              </w:rPr>
              <w:t>A</w:t>
            </w:r>
          </w:p>
          <w:p w14:paraId="26489232" w14:textId="6D53B666" w:rsidR="005914CB" w:rsidRPr="009B5D59" w:rsidRDefault="00886F91" w:rsidP="00B5416A">
            <w:pPr>
              <w:spacing w:line="276" w:lineRule="auto"/>
              <w:jc w:val="center"/>
              <w:rPr>
                <w:rFonts w:ascii="Arial" w:hAnsi="Arial" w:cs="Arial"/>
                <w:color w:val="000000" w:themeColor="text1"/>
                <w:sz w:val="20"/>
                <w:szCs w:val="20"/>
              </w:rPr>
            </w:pPr>
            <w:r w:rsidRPr="009B5D59">
              <w:rPr>
                <w:rFonts w:ascii="Arial" w:hAnsi="Arial" w:cs="Arial"/>
                <w:color w:val="000000" w:themeColor="text1"/>
                <w:sz w:val="20"/>
                <w:szCs w:val="20"/>
              </w:rPr>
              <w:t>00:13</w:t>
            </w:r>
            <w:r w:rsidR="005914CB" w:rsidRPr="009B5D59">
              <w:rPr>
                <w:rFonts w:ascii="Arial" w:hAnsi="Arial" w:cs="Arial"/>
                <w:color w:val="000000" w:themeColor="text1"/>
                <w:sz w:val="20"/>
                <w:szCs w:val="20"/>
              </w:rPr>
              <w:t>:13</w:t>
            </w:r>
          </w:p>
        </w:tc>
        <w:tc>
          <w:tcPr>
            <w:tcW w:w="1404" w:type="dxa"/>
          </w:tcPr>
          <w:p w14:paraId="491D4515" w14:textId="10A7F637" w:rsidR="005914CB" w:rsidRPr="009B5D59" w:rsidRDefault="00886F91" w:rsidP="00B5416A">
            <w:pPr>
              <w:spacing w:line="276" w:lineRule="auto"/>
              <w:jc w:val="center"/>
              <w:rPr>
                <w:rFonts w:ascii="Arial" w:hAnsi="Arial" w:cs="Arial"/>
                <w:color w:val="000000" w:themeColor="text1"/>
                <w:sz w:val="20"/>
                <w:szCs w:val="20"/>
              </w:rPr>
            </w:pPr>
            <w:r w:rsidRPr="009B5D59">
              <w:rPr>
                <w:rFonts w:ascii="Arial" w:hAnsi="Arial" w:cs="Arial"/>
                <w:color w:val="000000" w:themeColor="text1"/>
                <w:sz w:val="20"/>
                <w:szCs w:val="20"/>
              </w:rPr>
              <w:t>00:13</w:t>
            </w:r>
            <w:r w:rsidR="005914CB" w:rsidRPr="009B5D59">
              <w:rPr>
                <w:rFonts w:ascii="Arial" w:hAnsi="Arial" w:cs="Arial"/>
                <w:color w:val="000000" w:themeColor="text1"/>
                <w:sz w:val="20"/>
                <w:szCs w:val="20"/>
              </w:rPr>
              <w:t>:14</w:t>
            </w:r>
          </w:p>
          <w:p w14:paraId="02F003F5" w14:textId="77777777" w:rsidR="005914CB" w:rsidRPr="009B5D59" w:rsidRDefault="005914CB" w:rsidP="00B5416A">
            <w:pPr>
              <w:spacing w:line="276" w:lineRule="auto"/>
              <w:jc w:val="center"/>
              <w:rPr>
                <w:rFonts w:ascii="Arial" w:hAnsi="Arial" w:cs="Arial"/>
                <w:color w:val="000000" w:themeColor="text1"/>
                <w:sz w:val="20"/>
                <w:szCs w:val="20"/>
              </w:rPr>
            </w:pPr>
            <w:r w:rsidRPr="009B5D59">
              <w:rPr>
                <w:rFonts w:ascii="Arial" w:hAnsi="Arial" w:cs="Arial"/>
                <w:color w:val="000000" w:themeColor="text1"/>
                <w:sz w:val="20"/>
                <w:szCs w:val="20"/>
              </w:rPr>
              <w:t>A</w:t>
            </w:r>
          </w:p>
          <w:p w14:paraId="4CD492DD" w14:textId="77777777" w:rsidR="005914CB" w:rsidRPr="009B5D59" w:rsidRDefault="005914CB" w:rsidP="00B5416A">
            <w:pPr>
              <w:spacing w:line="276" w:lineRule="auto"/>
              <w:jc w:val="center"/>
              <w:rPr>
                <w:rFonts w:ascii="Arial" w:hAnsi="Arial" w:cs="Arial"/>
                <w:color w:val="000000" w:themeColor="text1"/>
                <w:sz w:val="20"/>
                <w:szCs w:val="20"/>
              </w:rPr>
            </w:pPr>
            <w:r w:rsidRPr="009B5D59">
              <w:rPr>
                <w:rFonts w:ascii="Arial" w:hAnsi="Arial" w:cs="Arial"/>
                <w:color w:val="000000" w:themeColor="text1"/>
                <w:sz w:val="20"/>
                <w:szCs w:val="20"/>
              </w:rPr>
              <w:t xml:space="preserve">Más </w:t>
            </w:r>
          </w:p>
        </w:tc>
      </w:tr>
    </w:tbl>
    <w:p w14:paraId="186DEF40" w14:textId="77777777" w:rsidR="009B5D59" w:rsidRDefault="009B5D59" w:rsidP="00B5416A">
      <w:pPr>
        <w:spacing w:after="0" w:line="276" w:lineRule="auto"/>
        <w:jc w:val="both"/>
        <w:rPr>
          <w:rFonts w:ascii="Arial" w:hAnsi="Arial" w:cs="Arial"/>
          <w:color w:val="000000" w:themeColor="text1"/>
          <w:sz w:val="20"/>
          <w:szCs w:val="20"/>
        </w:rPr>
      </w:pPr>
    </w:p>
    <w:p w14:paraId="58780257" w14:textId="490D25BF" w:rsidR="00387F17" w:rsidRDefault="00387F17" w:rsidP="00B5416A">
      <w:pPr>
        <w:spacing w:after="0" w:line="276" w:lineRule="auto"/>
        <w:jc w:val="both"/>
        <w:rPr>
          <w:rFonts w:ascii="Arial" w:hAnsi="Arial" w:cs="Arial"/>
          <w:color w:val="000000" w:themeColor="text1"/>
          <w:sz w:val="20"/>
          <w:szCs w:val="20"/>
        </w:rPr>
      </w:pPr>
      <w:r w:rsidRPr="00B5416A">
        <w:rPr>
          <w:rFonts w:ascii="Arial" w:hAnsi="Arial" w:cs="Arial"/>
          <w:color w:val="000000" w:themeColor="text1"/>
          <w:sz w:val="20"/>
          <w:szCs w:val="20"/>
        </w:rPr>
        <w:t>Para la obtención del promedio individual se deberá considerar lo siguiente:</w:t>
      </w:r>
    </w:p>
    <w:p w14:paraId="5BA2A846" w14:textId="77777777" w:rsidR="00C57FA5" w:rsidRPr="00B5416A" w:rsidRDefault="00C57FA5" w:rsidP="00B5416A">
      <w:pPr>
        <w:spacing w:after="0" w:line="276" w:lineRule="auto"/>
        <w:jc w:val="both"/>
        <w:rPr>
          <w:rFonts w:ascii="Arial" w:hAnsi="Arial" w:cs="Arial"/>
          <w:color w:val="000000" w:themeColor="text1"/>
          <w:sz w:val="20"/>
          <w:szCs w:val="20"/>
        </w:rPr>
      </w:pPr>
    </w:p>
    <w:p w14:paraId="0EFEAB3C" w14:textId="6AC6CE73" w:rsidR="00387F17" w:rsidRPr="00B5416A" w:rsidRDefault="00387F17" w:rsidP="00B5416A">
      <w:pPr>
        <w:pStyle w:val="Prrafodelista"/>
        <w:numPr>
          <w:ilvl w:val="0"/>
          <w:numId w:val="37"/>
        </w:numPr>
        <w:spacing w:after="0" w:line="276" w:lineRule="auto"/>
        <w:jc w:val="both"/>
        <w:rPr>
          <w:rFonts w:ascii="Arial" w:hAnsi="Arial" w:cs="Arial"/>
          <w:color w:val="000000" w:themeColor="text1"/>
          <w:sz w:val="20"/>
          <w:szCs w:val="20"/>
        </w:rPr>
      </w:pPr>
      <w:r w:rsidRPr="00B5416A">
        <w:rPr>
          <w:rFonts w:ascii="Arial" w:hAnsi="Arial" w:cs="Arial"/>
          <w:color w:val="000000" w:themeColor="text1"/>
          <w:sz w:val="20"/>
          <w:szCs w:val="20"/>
        </w:rPr>
        <w:t xml:space="preserve">El “Reporte Nominativo de Atención Ciudadana Solicitud” del SIIRFE-MAC, deberá ser generado </w:t>
      </w:r>
      <w:r w:rsidR="00916850" w:rsidRPr="00B5416A">
        <w:rPr>
          <w:rFonts w:ascii="Arial" w:hAnsi="Arial" w:cs="Arial"/>
          <w:b/>
          <w:color w:val="000000" w:themeColor="text1"/>
          <w:sz w:val="20"/>
          <w:szCs w:val="20"/>
        </w:rPr>
        <w:t xml:space="preserve">en </w:t>
      </w:r>
      <w:r w:rsidRPr="00B5416A">
        <w:rPr>
          <w:rFonts w:ascii="Arial" w:hAnsi="Arial" w:cs="Arial"/>
          <w:b/>
          <w:color w:val="000000" w:themeColor="text1"/>
          <w:sz w:val="20"/>
          <w:szCs w:val="20"/>
        </w:rPr>
        <w:t xml:space="preserve">la semana operativa de mayor productividad registrado durante el </w:t>
      </w:r>
      <w:r w:rsidR="00C234A6" w:rsidRPr="00B5416A">
        <w:rPr>
          <w:rFonts w:ascii="Arial" w:hAnsi="Arial" w:cs="Arial"/>
          <w:b/>
          <w:color w:val="000000" w:themeColor="text1"/>
          <w:sz w:val="20"/>
          <w:szCs w:val="20"/>
        </w:rPr>
        <w:t>cuatrimestre</w:t>
      </w:r>
      <w:r w:rsidRPr="00B5416A">
        <w:rPr>
          <w:rFonts w:ascii="Arial" w:hAnsi="Arial" w:cs="Arial"/>
          <w:b/>
          <w:color w:val="000000" w:themeColor="text1"/>
          <w:sz w:val="20"/>
          <w:szCs w:val="20"/>
        </w:rPr>
        <w:t xml:space="preserve"> que se evalúa</w:t>
      </w:r>
      <w:r w:rsidRPr="00B5416A">
        <w:rPr>
          <w:rFonts w:ascii="Arial" w:hAnsi="Arial" w:cs="Arial"/>
          <w:color w:val="000000" w:themeColor="text1"/>
          <w:sz w:val="20"/>
          <w:szCs w:val="20"/>
        </w:rPr>
        <w:t>, el objetivo es obtener 10 registros consecutivos por funcionario para la obtención del promedio de captura individual y ser comparado con la media nacional.</w:t>
      </w:r>
    </w:p>
    <w:p w14:paraId="5AFBD84A" w14:textId="77777777" w:rsidR="00387F17" w:rsidRPr="00B5416A" w:rsidRDefault="00387F17" w:rsidP="00B5416A">
      <w:pPr>
        <w:pStyle w:val="Prrafodelista"/>
        <w:spacing w:after="0" w:line="276" w:lineRule="auto"/>
        <w:jc w:val="both"/>
        <w:rPr>
          <w:rFonts w:ascii="Arial" w:hAnsi="Arial" w:cs="Arial"/>
          <w:color w:val="000000" w:themeColor="text1"/>
          <w:sz w:val="20"/>
          <w:szCs w:val="20"/>
        </w:rPr>
      </w:pPr>
    </w:p>
    <w:p w14:paraId="0AA57144" w14:textId="77777777" w:rsidR="00387F17" w:rsidRPr="00B5416A" w:rsidRDefault="00387F17" w:rsidP="00B5416A">
      <w:pPr>
        <w:pStyle w:val="Prrafodelista"/>
        <w:numPr>
          <w:ilvl w:val="0"/>
          <w:numId w:val="37"/>
        </w:numPr>
        <w:spacing w:after="0" w:line="276" w:lineRule="auto"/>
        <w:jc w:val="both"/>
        <w:rPr>
          <w:rFonts w:ascii="Arial" w:hAnsi="Arial" w:cs="Arial"/>
          <w:color w:val="000000" w:themeColor="text1"/>
          <w:sz w:val="20"/>
          <w:szCs w:val="20"/>
        </w:rPr>
      </w:pPr>
      <w:r w:rsidRPr="00B5416A">
        <w:rPr>
          <w:rFonts w:ascii="Arial" w:hAnsi="Arial" w:cs="Arial"/>
          <w:color w:val="000000" w:themeColor="text1"/>
          <w:sz w:val="20"/>
          <w:szCs w:val="20"/>
        </w:rPr>
        <w:t>El “Reporte Nominativo de Atención Ciudadana Solicitud” del SIIRFE-MAC; deberá ser exportado en Excel para su filtrado y seleccionar los datos de cada funcionario.</w:t>
      </w:r>
    </w:p>
    <w:p w14:paraId="07F70424" w14:textId="77777777" w:rsidR="008B4828" w:rsidRPr="00B5416A" w:rsidRDefault="008B4828" w:rsidP="00B5416A">
      <w:pPr>
        <w:spacing w:after="0" w:line="276" w:lineRule="auto"/>
        <w:jc w:val="both"/>
        <w:rPr>
          <w:rFonts w:ascii="Arial" w:hAnsi="Arial" w:cs="Arial"/>
          <w:color w:val="000000" w:themeColor="text1"/>
          <w:sz w:val="20"/>
          <w:szCs w:val="20"/>
        </w:rPr>
      </w:pPr>
    </w:p>
    <w:p w14:paraId="2A6682AA" w14:textId="77777777" w:rsidR="00387F17" w:rsidRPr="00B5416A" w:rsidRDefault="00387F17" w:rsidP="00B5416A">
      <w:pPr>
        <w:spacing w:after="0" w:line="276" w:lineRule="auto"/>
        <w:jc w:val="both"/>
        <w:rPr>
          <w:rFonts w:ascii="Arial" w:hAnsi="Arial" w:cs="Arial"/>
          <w:color w:val="000000" w:themeColor="text1"/>
          <w:sz w:val="20"/>
          <w:szCs w:val="20"/>
        </w:rPr>
      </w:pPr>
      <w:r w:rsidRPr="00B5416A">
        <w:rPr>
          <w:rFonts w:ascii="Arial" w:hAnsi="Arial" w:cs="Arial"/>
          <w:color w:val="000000" w:themeColor="text1"/>
          <w:sz w:val="20"/>
          <w:szCs w:val="20"/>
        </w:rPr>
        <w:t>El formato incluye los siguientes apartados:</w:t>
      </w:r>
    </w:p>
    <w:p w14:paraId="39AF8654" w14:textId="77777777" w:rsidR="00387F17" w:rsidRPr="00B5416A" w:rsidRDefault="00387F17" w:rsidP="00B5416A">
      <w:pPr>
        <w:spacing w:after="0" w:line="276" w:lineRule="auto"/>
        <w:jc w:val="both"/>
        <w:rPr>
          <w:rFonts w:ascii="Arial" w:hAnsi="Arial" w:cs="Arial"/>
          <w:color w:val="000000" w:themeColor="text1"/>
          <w:sz w:val="20"/>
          <w:szCs w:val="20"/>
        </w:rPr>
      </w:pPr>
    </w:p>
    <w:p w14:paraId="1DC124CD" w14:textId="619AA385" w:rsidR="00387F17" w:rsidRPr="00B5416A" w:rsidRDefault="00387F17" w:rsidP="00B5416A">
      <w:pPr>
        <w:spacing w:after="0" w:line="276" w:lineRule="auto"/>
        <w:jc w:val="both"/>
        <w:rPr>
          <w:rFonts w:ascii="Arial" w:hAnsi="Arial" w:cs="Arial"/>
          <w:color w:val="000000" w:themeColor="text1"/>
          <w:sz w:val="20"/>
          <w:szCs w:val="20"/>
        </w:rPr>
      </w:pPr>
      <w:r w:rsidRPr="00B5416A">
        <w:rPr>
          <w:rFonts w:ascii="Arial" w:hAnsi="Arial" w:cs="Arial"/>
          <w:color w:val="000000" w:themeColor="text1"/>
          <w:sz w:val="20"/>
          <w:szCs w:val="20"/>
        </w:rPr>
        <w:t xml:space="preserve">1.- </w:t>
      </w:r>
      <w:r w:rsidRPr="00B5416A">
        <w:rPr>
          <w:rFonts w:ascii="Arial" w:hAnsi="Arial" w:cs="Arial"/>
          <w:b/>
          <w:color w:val="000000" w:themeColor="text1"/>
          <w:sz w:val="20"/>
          <w:szCs w:val="20"/>
        </w:rPr>
        <w:t>Datos generales del formato aplicado</w:t>
      </w:r>
      <w:r w:rsidRPr="00B5416A">
        <w:rPr>
          <w:rFonts w:ascii="Arial" w:hAnsi="Arial" w:cs="Arial"/>
          <w:color w:val="000000" w:themeColor="text1"/>
          <w:sz w:val="20"/>
          <w:szCs w:val="20"/>
        </w:rPr>
        <w:t>. - Datos de llenado automático</w:t>
      </w:r>
      <w:r w:rsidR="00AE4243" w:rsidRPr="00B5416A">
        <w:rPr>
          <w:rFonts w:ascii="Arial" w:hAnsi="Arial" w:cs="Arial"/>
          <w:color w:val="000000" w:themeColor="text1"/>
          <w:sz w:val="20"/>
          <w:szCs w:val="20"/>
        </w:rPr>
        <w:t>,</w:t>
      </w:r>
      <w:r w:rsidRPr="00B5416A">
        <w:rPr>
          <w:rFonts w:ascii="Arial" w:hAnsi="Arial" w:cs="Arial"/>
          <w:color w:val="000000" w:themeColor="text1"/>
          <w:sz w:val="20"/>
          <w:szCs w:val="20"/>
        </w:rPr>
        <w:t xml:space="preserve"> provenientes del registro previo del formato concentrado de evaluación.</w:t>
      </w:r>
    </w:p>
    <w:p w14:paraId="15AD8F9C" w14:textId="77777777" w:rsidR="00387F17" w:rsidRPr="00B5416A" w:rsidRDefault="00387F17" w:rsidP="00B5416A">
      <w:pPr>
        <w:spacing w:after="0" w:line="276" w:lineRule="auto"/>
        <w:jc w:val="both"/>
        <w:rPr>
          <w:rFonts w:ascii="Arial" w:hAnsi="Arial" w:cs="Arial"/>
          <w:color w:val="000000" w:themeColor="text1"/>
          <w:sz w:val="20"/>
          <w:szCs w:val="20"/>
        </w:rPr>
      </w:pPr>
    </w:p>
    <w:p w14:paraId="3E6B23EC" w14:textId="6E8002A7" w:rsidR="00387F17" w:rsidRPr="00B5416A" w:rsidRDefault="00387F17" w:rsidP="00B5416A">
      <w:pPr>
        <w:spacing w:after="0" w:line="276" w:lineRule="auto"/>
        <w:jc w:val="both"/>
        <w:rPr>
          <w:rFonts w:ascii="Arial" w:hAnsi="Arial" w:cs="Arial"/>
          <w:color w:val="000000" w:themeColor="text1"/>
          <w:sz w:val="20"/>
          <w:szCs w:val="20"/>
        </w:rPr>
      </w:pPr>
      <w:r w:rsidRPr="00B5416A">
        <w:rPr>
          <w:rFonts w:ascii="Arial" w:hAnsi="Arial" w:cs="Arial"/>
          <w:color w:val="000000" w:themeColor="text1"/>
          <w:sz w:val="20"/>
          <w:szCs w:val="20"/>
        </w:rPr>
        <w:t xml:space="preserve">2.- </w:t>
      </w:r>
      <w:r w:rsidR="00AE4243" w:rsidRPr="00B5416A">
        <w:rPr>
          <w:rFonts w:ascii="Arial" w:hAnsi="Arial" w:cs="Arial"/>
          <w:b/>
          <w:color w:val="000000" w:themeColor="text1"/>
          <w:sz w:val="20"/>
          <w:szCs w:val="20"/>
        </w:rPr>
        <w:t xml:space="preserve">Nombre de los evaluados. - </w:t>
      </w:r>
      <w:r w:rsidR="00AE4243" w:rsidRPr="00B5416A">
        <w:rPr>
          <w:rFonts w:ascii="Arial" w:hAnsi="Arial" w:cs="Arial"/>
          <w:color w:val="000000" w:themeColor="text1"/>
          <w:sz w:val="20"/>
          <w:szCs w:val="20"/>
        </w:rPr>
        <w:t>Registro</w:t>
      </w:r>
      <w:r w:rsidR="00541A48" w:rsidRPr="00B5416A">
        <w:rPr>
          <w:rFonts w:ascii="Arial" w:hAnsi="Arial" w:cs="Arial"/>
          <w:color w:val="000000" w:themeColor="text1"/>
          <w:sz w:val="20"/>
          <w:szCs w:val="20"/>
        </w:rPr>
        <w:t>s</w:t>
      </w:r>
      <w:r w:rsidR="00AE4243" w:rsidRPr="00B5416A">
        <w:rPr>
          <w:rFonts w:ascii="Arial" w:hAnsi="Arial" w:cs="Arial"/>
          <w:color w:val="000000" w:themeColor="text1"/>
          <w:sz w:val="20"/>
          <w:szCs w:val="20"/>
        </w:rPr>
        <w:t xml:space="preserve"> automáticos</w:t>
      </w:r>
      <w:r w:rsidR="00C57FA5">
        <w:rPr>
          <w:rFonts w:ascii="Arial" w:hAnsi="Arial" w:cs="Arial"/>
          <w:color w:val="000000" w:themeColor="text1"/>
          <w:sz w:val="20"/>
          <w:szCs w:val="20"/>
        </w:rPr>
        <w:t>,</w:t>
      </w:r>
      <w:r w:rsidR="00AE4243" w:rsidRPr="00B5416A">
        <w:rPr>
          <w:rFonts w:ascii="Arial" w:hAnsi="Arial" w:cs="Arial"/>
          <w:color w:val="000000" w:themeColor="text1"/>
          <w:sz w:val="20"/>
          <w:szCs w:val="20"/>
        </w:rPr>
        <w:t xml:space="preserve"> provenientes del registro previo del formato concentrado de evaluación</w:t>
      </w:r>
      <w:r w:rsidRPr="00B5416A">
        <w:rPr>
          <w:rFonts w:ascii="Arial" w:hAnsi="Arial" w:cs="Arial"/>
          <w:color w:val="000000" w:themeColor="text1"/>
          <w:sz w:val="20"/>
          <w:szCs w:val="20"/>
        </w:rPr>
        <w:t>.</w:t>
      </w:r>
    </w:p>
    <w:p w14:paraId="2F4DDCD1" w14:textId="77777777" w:rsidR="00387F17" w:rsidRPr="00B5416A" w:rsidRDefault="00387F17" w:rsidP="00B5416A">
      <w:pPr>
        <w:spacing w:after="0" w:line="276" w:lineRule="auto"/>
        <w:jc w:val="both"/>
        <w:rPr>
          <w:rFonts w:ascii="Arial" w:hAnsi="Arial" w:cs="Arial"/>
          <w:color w:val="000000" w:themeColor="text1"/>
          <w:sz w:val="20"/>
          <w:szCs w:val="20"/>
        </w:rPr>
      </w:pPr>
    </w:p>
    <w:p w14:paraId="591D0DB9" w14:textId="493181C0" w:rsidR="00387F17" w:rsidRPr="00B5416A" w:rsidRDefault="00387F17" w:rsidP="00B5416A">
      <w:pPr>
        <w:spacing w:after="0" w:line="276" w:lineRule="auto"/>
        <w:jc w:val="both"/>
        <w:rPr>
          <w:rFonts w:ascii="Arial" w:hAnsi="Arial" w:cs="Arial"/>
          <w:color w:val="000000" w:themeColor="text1"/>
          <w:sz w:val="20"/>
          <w:szCs w:val="20"/>
        </w:rPr>
      </w:pPr>
      <w:r w:rsidRPr="00B5416A">
        <w:rPr>
          <w:rFonts w:ascii="Arial" w:hAnsi="Arial" w:cs="Arial"/>
          <w:color w:val="000000" w:themeColor="text1"/>
          <w:sz w:val="20"/>
          <w:szCs w:val="20"/>
        </w:rPr>
        <w:t xml:space="preserve">3.- </w:t>
      </w:r>
      <w:r w:rsidR="00AE4243" w:rsidRPr="00B5416A">
        <w:rPr>
          <w:rFonts w:ascii="Arial" w:hAnsi="Arial" w:cs="Arial"/>
          <w:b/>
          <w:color w:val="000000" w:themeColor="text1"/>
          <w:sz w:val="20"/>
          <w:szCs w:val="20"/>
        </w:rPr>
        <w:t xml:space="preserve">Registro de ponderación </w:t>
      </w:r>
      <w:r w:rsidR="00224B6D" w:rsidRPr="00B5416A">
        <w:rPr>
          <w:rFonts w:ascii="Arial" w:hAnsi="Arial" w:cs="Arial"/>
          <w:b/>
          <w:color w:val="000000" w:themeColor="text1"/>
          <w:sz w:val="20"/>
          <w:szCs w:val="20"/>
        </w:rPr>
        <w:t xml:space="preserve">cuatrimestral </w:t>
      </w:r>
      <w:r w:rsidR="00AE4243" w:rsidRPr="00B5416A">
        <w:rPr>
          <w:rFonts w:ascii="Arial" w:hAnsi="Arial" w:cs="Arial"/>
          <w:b/>
          <w:color w:val="000000" w:themeColor="text1"/>
          <w:sz w:val="20"/>
          <w:szCs w:val="20"/>
        </w:rPr>
        <w:t>del tiempo de captura. –</w:t>
      </w:r>
      <w:r w:rsidR="00AE4243" w:rsidRPr="00B5416A">
        <w:rPr>
          <w:rFonts w:ascii="Arial" w:hAnsi="Arial" w:cs="Arial"/>
          <w:color w:val="000000" w:themeColor="text1"/>
          <w:sz w:val="20"/>
          <w:szCs w:val="20"/>
        </w:rPr>
        <w:t xml:space="preserve"> Columnas habilitadas para registrar por </w:t>
      </w:r>
      <w:r w:rsidR="00224B6D" w:rsidRPr="00B5416A">
        <w:rPr>
          <w:rFonts w:ascii="Arial" w:hAnsi="Arial" w:cs="Arial"/>
          <w:color w:val="000000" w:themeColor="text1"/>
          <w:sz w:val="20"/>
          <w:szCs w:val="20"/>
        </w:rPr>
        <w:t xml:space="preserve">cuatrimestre </w:t>
      </w:r>
      <w:r w:rsidR="00AE4243" w:rsidRPr="00B5416A">
        <w:rPr>
          <w:rFonts w:ascii="Arial" w:hAnsi="Arial" w:cs="Arial"/>
          <w:color w:val="000000" w:themeColor="text1"/>
          <w:sz w:val="20"/>
          <w:szCs w:val="20"/>
        </w:rPr>
        <w:t xml:space="preserve">10 registros del “Reporte Nominativo de Atención Ciudadana Solicitud” del SIIRFE-MAC por funcionario de módulo, el valor obtenido de manera </w:t>
      </w:r>
      <w:r w:rsidR="00224B6D" w:rsidRPr="00B5416A">
        <w:rPr>
          <w:rFonts w:ascii="Arial" w:hAnsi="Arial" w:cs="Arial"/>
          <w:color w:val="000000" w:themeColor="text1"/>
          <w:sz w:val="20"/>
          <w:szCs w:val="20"/>
        </w:rPr>
        <w:t>cuatrimestral</w:t>
      </w:r>
      <w:r w:rsidR="00AE4243" w:rsidRPr="00B5416A">
        <w:rPr>
          <w:rFonts w:ascii="Arial" w:hAnsi="Arial" w:cs="Arial"/>
          <w:color w:val="000000" w:themeColor="text1"/>
          <w:sz w:val="20"/>
          <w:szCs w:val="20"/>
        </w:rPr>
        <w:t xml:space="preserve"> se calcula automáticamente con </w:t>
      </w:r>
      <w:r w:rsidR="00224B6D" w:rsidRPr="00B5416A">
        <w:rPr>
          <w:rFonts w:ascii="Arial" w:hAnsi="Arial" w:cs="Arial"/>
          <w:color w:val="000000" w:themeColor="text1"/>
          <w:sz w:val="20"/>
          <w:szCs w:val="20"/>
        </w:rPr>
        <w:t xml:space="preserve">la </w:t>
      </w:r>
      <w:r w:rsidR="00AE4243" w:rsidRPr="00B5416A">
        <w:rPr>
          <w:rFonts w:ascii="Arial" w:hAnsi="Arial" w:cs="Arial"/>
          <w:color w:val="000000" w:themeColor="text1"/>
          <w:sz w:val="20"/>
          <w:szCs w:val="20"/>
        </w:rPr>
        <w:t>f</w:t>
      </w:r>
      <w:r w:rsidR="00C009DD" w:rsidRPr="00B5416A">
        <w:rPr>
          <w:rFonts w:ascii="Arial" w:hAnsi="Arial" w:cs="Arial"/>
          <w:color w:val="000000" w:themeColor="text1"/>
          <w:sz w:val="20"/>
          <w:szCs w:val="20"/>
        </w:rPr>
        <w:t>ó</w:t>
      </w:r>
      <w:r w:rsidR="00AE4243" w:rsidRPr="00B5416A">
        <w:rPr>
          <w:rFonts w:ascii="Arial" w:hAnsi="Arial" w:cs="Arial"/>
          <w:color w:val="000000" w:themeColor="text1"/>
          <w:sz w:val="20"/>
          <w:szCs w:val="20"/>
        </w:rPr>
        <w:t>rmula asignada al campo de captura.</w:t>
      </w:r>
    </w:p>
    <w:p w14:paraId="4AA45D34" w14:textId="77777777" w:rsidR="00387F17" w:rsidRPr="00B5416A" w:rsidRDefault="00387F17" w:rsidP="00B5416A">
      <w:pPr>
        <w:spacing w:after="0" w:line="276" w:lineRule="auto"/>
        <w:jc w:val="both"/>
        <w:rPr>
          <w:rFonts w:ascii="Arial" w:hAnsi="Arial" w:cs="Arial"/>
          <w:color w:val="000000" w:themeColor="text1"/>
          <w:sz w:val="20"/>
          <w:szCs w:val="20"/>
        </w:rPr>
      </w:pPr>
    </w:p>
    <w:p w14:paraId="1E987C6B" w14:textId="7805503C" w:rsidR="00387F17" w:rsidRPr="00B5416A" w:rsidRDefault="00387F17" w:rsidP="00B5416A">
      <w:pPr>
        <w:spacing w:after="0" w:line="276" w:lineRule="auto"/>
        <w:jc w:val="both"/>
        <w:rPr>
          <w:rFonts w:ascii="Arial" w:hAnsi="Arial" w:cs="Arial"/>
          <w:color w:val="000000" w:themeColor="text1"/>
          <w:sz w:val="20"/>
          <w:szCs w:val="20"/>
        </w:rPr>
      </w:pPr>
      <w:r w:rsidRPr="00B5416A">
        <w:rPr>
          <w:rFonts w:ascii="Arial" w:hAnsi="Arial" w:cs="Arial"/>
          <w:color w:val="000000" w:themeColor="text1"/>
          <w:sz w:val="20"/>
          <w:szCs w:val="20"/>
        </w:rPr>
        <w:t xml:space="preserve">4.- </w:t>
      </w:r>
      <w:r w:rsidRPr="00B5416A">
        <w:rPr>
          <w:rFonts w:ascii="Arial" w:hAnsi="Arial" w:cs="Arial"/>
          <w:b/>
          <w:color w:val="000000" w:themeColor="text1"/>
          <w:sz w:val="20"/>
          <w:szCs w:val="20"/>
        </w:rPr>
        <w:t xml:space="preserve">Ponderación </w:t>
      </w:r>
      <w:r w:rsidR="00E21DE1" w:rsidRPr="00B5416A">
        <w:rPr>
          <w:rFonts w:ascii="Arial" w:hAnsi="Arial" w:cs="Arial"/>
          <w:b/>
          <w:color w:val="000000" w:themeColor="text1"/>
          <w:sz w:val="20"/>
          <w:szCs w:val="20"/>
        </w:rPr>
        <w:t>Total</w:t>
      </w:r>
      <w:r w:rsidRPr="00B5416A">
        <w:rPr>
          <w:rFonts w:ascii="Arial" w:hAnsi="Arial" w:cs="Arial"/>
          <w:b/>
          <w:color w:val="000000" w:themeColor="text1"/>
          <w:sz w:val="20"/>
          <w:szCs w:val="20"/>
        </w:rPr>
        <w:t>. –</w:t>
      </w:r>
      <w:r w:rsidRPr="00B5416A">
        <w:rPr>
          <w:rFonts w:ascii="Arial" w:hAnsi="Arial" w:cs="Arial"/>
          <w:color w:val="000000" w:themeColor="text1"/>
          <w:sz w:val="20"/>
          <w:szCs w:val="20"/>
        </w:rPr>
        <w:t xml:space="preserve"> Es el promedio registrado considerando los </w:t>
      </w:r>
      <w:r w:rsidR="00E21DE1" w:rsidRPr="00B5416A">
        <w:rPr>
          <w:rFonts w:ascii="Arial" w:hAnsi="Arial" w:cs="Arial"/>
          <w:color w:val="000000" w:themeColor="text1"/>
          <w:sz w:val="20"/>
          <w:szCs w:val="20"/>
        </w:rPr>
        <w:t>cuatrimestres</w:t>
      </w:r>
      <w:r w:rsidRPr="00B5416A">
        <w:rPr>
          <w:rFonts w:ascii="Arial" w:hAnsi="Arial" w:cs="Arial"/>
          <w:color w:val="000000" w:themeColor="text1"/>
          <w:sz w:val="20"/>
          <w:szCs w:val="20"/>
        </w:rPr>
        <w:t>, su cálculo es automático.</w:t>
      </w:r>
    </w:p>
    <w:p w14:paraId="5AE9D742" w14:textId="77777777" w:rsidR="00387F17" w:rsidRPr="00B5416A" w:rsidRDefault="00387F17" w:rsidP="00B5416A">
      <w:pPr>
        <w:spacing w:after="0" w:line="276" w:lineRule="auto"/>
        <w:jc w:val="both"/>
        <w:rPr>
          <w:rFonts w:ascii="Arial" w:hAnsi="Arial" w:cs="Arial"/>
          <w:color w:val="000000" w:themeColor="text1"/>
          <w:sz w:val="20"/>
          <w:szCs w:val="20"/>
        </w:rPr>
      </w:pPr>
    </w:p>
    <w:p w14:paraId="57F3D644" w14:textId="31651C1A" w:rsidR="0030503F" w:rsidRDefault="00387F17" w:rsidP="00B5416A">
      <w:pPr>
        <w:spacing w:after="0" w:line="276" w:lineRule="auto"/>
        <w:jc w:val="both"/>
        <w:rPr>
          <w:rFonts w:ascii="Arial" w:hAnsi="Arial" w:cs="Arial"/>
          <w:color w:val="000000" w:themeColor="text1"/>
          <w:sz w:val="20"/>
          <w:szCs w:val="20"/>
        </w:rPr>
      </w:pPr>
      <w:r w:rsidRPr="00B5416A">
        <w:rPr>
          <w:rFonts w:ascii="Arial" w:hAnsi="Arial" w:cs="Arial"/>
          <w:color w:val="000000" w:themeColor="text1"/>
          <w:sz w:val="20"/>
          <w:szCs w:val="20"/>
        </w:rPr>
        <w:t xml:space="preserve">5.- </w:t>
      </w:r>
      <w:r w:rsidRPr="00B5416A">
        <w:rPr>
          <w:rFonts w:ascii="Arial" w:hAnsi="Arial" w:cs="Arial"/>
          <w:b/>
          <w:color w:val="000000" w:themeColor="text1"/>
          <w:sz w:val="20"/>
          <w:szCs w:val="20"/>
        </w:rPr>
        <w:t>Responsable de la verificación de desempeño</w:t>
      </w:r>
      <w:r w:rsidRPr="00B5416A">
        <w:rPr>
          <w:rFonts w:ascii="Arial" w:hAnsi="Arial" w:cs="Arial"/>
          <w:color w:val="000000" w:themeColor="text1"/>
          <w:sz w:val="20"/>
          <w:szCs w:val="20"/>
        </w:rPr>
        <w:t>. - Apartado de nombre y firma de los responsables de llevar a cabo dicha evaluación, para ser recuperadas en la impresión del formato.</w:t>
      </w:r>
    </w:p>
    <w:p w14:paraId="0EF3CC91" w14:textId="599696FA" w:rsidR="00C57FA5" w:rsidRDefault="00C57FA5">
      <w:pPr>
        <w:rPr>
          <w:rFonts w:ascii="Arial" w:hAnsi="Arial" w:cs="Arial"/>
          <w:color w:val="000000" w:themeColor="text1"/>
          <w:sz w:val="20"/>
          <w:szCs w:val="20"/>
        </w:rPr>
      </w:pPr>
      <w:r>
        <w:rPr>
          <w:rFonts w:ascii="Arial" w:hAnsi="Arial" w:cs="Arial"/>
          <w:color w:val="000000" w:themeColor="text1"/>
          <w:sz w:val="20"/>
          <w:szCs w:val="20"/>
        </w:rPr>
        <w:br w:type="page"/>
      </w:r>
    </w:p>
    <w:p w14:paraId="012ADBED" w14:textId="77777777" w:rsidR="00C57FA5" w:rsidRPr="00B5416A" w:rsidRDefault="00C57FA5" w:rsidP="00B5416A">
      <w:pPr>
        <w:spacing w:after="0" w:line="276" w:lineRule="auto"/>
        <w:jc w:val="both"/>
        <w:rPr>
          <w:rFonts w:ascii="Arial" w:hAnsi="Arial" w:cs="Arial"/>
          <w:color w:val="000000" w:themeColor="text1"/>
          <w:sz w:val="20"/>
          <w:szCs w:val="20"/>
        </w:rPr>
      </w:pPr>
    </w:p>
    <w:p w14:paraId="1F7418CA" w14:textId="77777777" w:rsidR="00387F17" w:rsidRPr="008D776D" w:rsidRDefault="001B05C5" w:rsidP="00B5416A">
      <w:pPr>
        <w:spacing w:after="0" w:line="276" w:lineRule="auto"/>
        <w:jc w:val="both"/>
        <w:rPr>
          <w:rFonts w:ascii="Arial" w:hAnsi="Arial" w:cs="Arial"/>
          <w:color w:val="000000" w:themeColor="text1"/>
          <w:sz w:val="20"/>
          <w:szCs w:val="20"/>
        </w:rPr>
      </w:pPr>
      <w:r w:rsidRPr="008D776D">
        <w:rPr>
          <w:rFonts w:ascii="Arial" w:hAnsi="Arial" w:cs="Arial"/>
          <w:noProof/>
          <w:color w:val="000000" w:themeColor="text1"/>
          <w:sz w:val="20"/>
          <w:szCs w:val="20"/>
          <w:lang w:val="es-MX" w:eastAsia="es-MX"/>
        </w:rPr>
        <mc:AlternateContent>
          <mc:Choice Requires="wpg">
            <w:drawing>
              <wp:anchor distT="0" distB="0" distL="114300" distR="114300" simplePos="0" relativeHeight="251704320" behindDoc="0" locked="0" layoutInCell="1" allowOverlap="1" wp14:anchorId="6561D302" wp14:editId="74E8EDB5">
                <wp:simplePos x="0" y="0"/>
                <wp:positionH relativeFrom="column">
                  <wp:posOffset>40640</wp:posOffset>
                </wp:positionH>
                <wp:positionV relativeFrom="paragraph">
                  <wp:posOffset>5080</wp:posOffset>
                </wp:positionV>
                <wp:extent cx="5502910" cy="3352800"/>
                <wp:effectExtent l="152400" t="152400" r="364490" b="361950"/>
                <wp:wrapNone/>
                <wp:docPr id="60" name="Grupo 60"/>
                <wp:cNvGraphicFramePr/>
                <a:graphic xmlns:a="http://schemas.openxmlformats.org/drawingml/2006/main">
                  <a:graphicData uri="http://schemas.microsoft.com/office/word/2010/wordprocessingGroup">
                    <wpg:wgp>
                      <wpg:cNvGrpSpPr/>
                      <wpg:grpSpPr>
                        <a:xfrm>
                          <a:off x="0" y="0"/>
                          <a:ext cx="5502910" cy="3352800"/>
                          <a:chOff x="0" y="0"/>
                          <a:chExt cx="5502910" cy="3352800"/>
                        </a:xfrm>
                      </wpg:grpSpPr>
                      <wpg:grpSp>
                        <wpg:cNvPr id="9" name="Grupo 9"/>
                        <wpg:cNvGrpSpPr/>
                        <wpg:grpSpPr>
                          <a:xfrm>
                            <a:off x="0" y="0"/>
                            <a:ext cx="5502910" cy="3352800"/>
                            <a:chOff x="127220" y="0"/>
                            <a:chExt cx="5502910" cy="3352800"/>
                          </a:xfrm>
                        </wpg:grpSpPr>
                        <pic:pic xmlns:pic="http://schemas.openxmlformats.org/drawingml/2006/picture">
                          <pic:nvPicPr>
                            <pic:cNvPr id="2" name="Imagen 2"/>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127220" y="0"/>
                              <a:ext cx="5502910" cy="3352800"/>
                            </a:xfrm>
                            <a:prstGeom prst="rect">
                              <a:avLst/>
                            </a:prstGeom>
                            <a:ln>
                              <a:noFill/>
                            </a:ln>
                            <a:effectLst>
                              <a:outerShdw blurRad="292100" dist="139700" dir="2700000" algn="tl" rotWithShape="0">
                                <a:srgbClr val="333333">
                                  <a:alpha val="65000"/>
                                </a:srgbClr>
                              </a:outerShdw>
                            </a:effectLst>
                          </pic:spPr>
                        </pic:pic>
                        <wpg:grpSp>
                          <wpg:cNvPr id="3" name="Grupo 3"/>
                          <wpg:cNvGrpSpPr/>
                          <wpg:grpSpPr>
                            <a:xfrm>
                              <a:off x="404961" y="222636"/>
                              <a:ext cx="5089389" cy="2949465"/>
                              <a:chOff x="246687" y="25177"/>
                              <a:chExt cx="4815404" cy="3233914"/>
                            </a:xfrm>
                          </wpg:grpSpPr>
                          <pic:pic xmlns:pic="http://schemas.openxmlformats.org/drawingml/2006/picture">
                            <pic:nvPicPr>
                              <pic:cNvPr id="4" name="Imagen 4"/>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299875" y="25177"/>
                                <a:ext cx="273050" cy="262255"/>
                              </a:xfrm>
                              <a:prstGeom prst="rect">
                                <a:avLst/>
                              </a:prstGeom>
                              <a:noFill/>
                            </pic:spPr>
                          </pic:pic>
                          <pic:pic xmlns:pic="http://schemas.openxmlformats.org/drawingml/2006/picture">
                            <pic:nvPicPr>
                              <pic:cNvPr id="5" name="Imagen 5"/>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246687" y="1337702"/>
                                <a:ext cx="290829" cy="278766"/>
                              </a:xfrm>
                              <a:prstGeom prst="rect">
                                <a:avLst/>
                              </a:prstGeom>
                              <a:noFill/>
                            </pic:spPr>
                          </pic:pic>
                          <pic:pic xmlns:pic="http://schemas.openxmlformats.org/drawingml/2006/picture">
                            <pic:nvPicPr>
                              <pic:cNvPr id="6" name="Imagen 6"/>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1782092" y="1444147"/>
                                <a:ext cx="314960" cy="301625"/>
                              </a:xfrm>
                              <a:prstGeom prst="rect">
                                <a:avLst/>
                              </a:prstGeom>
                              <a:noFill/>
                            </pic:spPr>
                          </pic:pic>
                          <pic:pic xmlns:pic="http://schemas.openxmlformats.org/drawingml/2006/picture">
                            <pic:nvPicPr>
                              <pic:cNvPr id="7" name="Imagen 7"/>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4780151" y="1113488"/>
                                <a:ext cx="281940" cy="270511"/>
                              </a:xfrm>
                              <a:prstGeom prst="rect">
                                <a:avLst/>
                              </a:prstGeom>
                              <a:noFill/>
                            </pic:spPr>
                          </pic:pic>
                          <pic:pic xmlns:pic="http://schemas.openxmlformats.org/drawingml/2006/picture">
                            <pic:nvPicPr>
                              <pic:cNvPr id="8" name="Imagen 8"/>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1429605" y="2972071"/>
                                <a:ext cx="299085" cy="287020"/>
                              </a:xfrm>
                              <a:prstGeom prst="rect">
                                <a:avLst/>
                              </a:prstGeom>
                              <a:noFill/>
                            </pic:spPr>
                          </pic:pic>
                        </wpg:grpSp>
                      </wpg:grpSp>
                      <wps:wsp>
                        <wps:cNvPr id="59" name="Rectángulo 59"/>
                        <wps:cNvSpPr/>
                        <wps:spPr>
                          <a:xfrm>
                            <a:off x="4892675" y="15875"/>
                            <a:ext cx="590550" cy="12382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1D880F6E" id="Grupo 60" o:spid="_x0000_s1026" style="position:absolute;margin-left:3.2pt;margin-top:.4pt;width:433.3pt;height:264pt;z-index:251704320" coordsize="55029,335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">
                <v:group id="Grupo 9" o:spid="_x0000_s1027" style="position:absolute;width:55029;height:33528" coordorigin="1272" coordsize="55029,3352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JSJLcUAAADaAAAADwAAAGRycy9kb3ducmV2LnhtbESPT2vCQBTE7wW/w/KE&#10;3uomSkuNrhJCLT2EQlUQb4/sMwlm34bsNn++fbdQ6HGYmd8w2/1oGtFT52rLCuJFBIK4sLrmUsH5&#10;dHh6BeE8ssbGMimYyMF+N3vYYqLtwF/UH30pAoRdggoq79tESldUZNAtbEscvJvtDPogu1LqDocA&#10;N41cRtGLNFhzWKiwpayi4n78NgreBxzSVfzW5/dbNl1Pz5+XPCalHudjugHhafT/4b/2h1aw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yUiS3FAAAA2gAA&#10;AA8AAAAAAAAAAAAAAAAAqgIAAGRycy9kb3ducmV2LnhtbFBLBQYAAAAABAAEAPoAAACcAwAAAAA=&#10;">
                  <v:shape id="Imagen 2" o:spid="_x0000_s1028" type="#_x0000_t75" style="position:absolute;left:1272;width:55029;height:3352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6RL5TAAAAA2gAAAA8AAABkcnMvZG93bnJldi54bWxEj0GLwjAUhO+C/yE8YW+aVhaRrlF0dwU9&#10;aj3s8dE822DyUpqs1n9vBMHjMDPfMItV76y4UheMZwX5JANBXHltuFZwKrfjOYgQkTVaz6TgTgFW&#10;y+FggYX2Nz7Q9RhrkSAcClTQxNgWUoaqIYdh4lvi5J195zAm2dVSd3hLcGflNMtm0qHhtNBgS98N&#10;VZfjv1Ow3ptgyzz/Mb+23F7+NizlJyv1MerXXyAi9fEdfrV3WsEUnlfSDZDLB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zpEvlMAAAADaAAAADwAAAAAAAAAAAAAAAACfAgAA&#10;ZHJzL2Rvd25yZXYueG1sUEsFBgAAAAAEAAQA9wAAAIwDAAAAAA==&#10;">
                    <v:imagedata r:id="rId34" o:title=""/>
                    <v:shadow on="t" color="#333" opacity="42598f" origin="-.5,-.5" offset="2.74397mm,2.74397mm"/>
                    <v:path arrowok="t"/>
                  </v:shape>
                  <v:group id="Grupo 3" o:spid="_x0000_s1029" style="position:absolute;left:4049;top:2226;width:50894;height:29495" coordorigin="2466,251" coordsize="48154,3233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dfL7HwwAAANoAAAAP&#10;AAAAAAAAAAAAAAAAAKoCAABkcnMvZG93bnJldi54bWxQSwUGAAAAAAQABAD6AAAAmgMAAAAA&#10;">
                    <v:shape id="Imagen 4" o:spid="_x0000_s1030" type="#_x0000_t75" style="position:absolute;left:2998;top:251;width:2731;height:262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krv2nBAAAA2gAAAA8AAABkcnMvZG93bnJldi54bWxEj0+LwjAUxO8LfofwhL2tqcuiUo2iLkqL&#10;J//dn82zLTYvpYm1fnuzsOBxmJnfMLNFZyrRUuNKywqGgwgEcWZ1ybmC03HzNQHhPLLGyjIpeJKD&#10;xbz3McNY2wfvqT34XAQIuxgVFN7XsZQuK8igG9iaOHhX2xj0QTa51A0+AtxU8juKRtJgyWGhwJrW&#10;BWW3w90o6FZ4a1f7X0p2+Ta9JONUnqNUqc9+t5yC8NT5d/i/nWgFP/B3JdwAOX8B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Gkrv2nBAAAA2gAAAA8AAAAAAAAAAAAAAAAAnwIA&#10;AGRycy9kb3ducmV2LnhtbFBLBQYAAAAABAAEAPcAAACNAwAAAAA=&#10;">
                      <v:imagedata r:id="rId23" o:title=""/>
                      <v:path arrowok="t"/>
                    </v:shape>
                    <v:shape id="Imagen 5" o:spid="_x0000_s1031" type="#_x0000_t75" style="position:absolute;left:2466;top:13377;width:2909;height:278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TqjlrAAAAA2gAAAA8AAABkcnMvZG93bnJldi54bWxEj0GLwjAUhO+C/yE8wZumCi61GkUUxZPs&#10;qhdvj+bZFJuX0kSt/nqzsLDHYWa+YebL1lbiQY0vHSsYDRMQxLnTJRcKzqftIAXhA7LGyjEpeJGH&#10;5aLbmWOm3ZN/6HEMhYgQ9hkqMCHUmZQ+N2TRD11NHL2rayyGKJtC6gafEW4rOU6SL2mx5LhgsKa1&#10;ofx2vFsF05rNdXP5Lm047Gx1eKe7NadK9XvtagYiUBv+w3/tvVYwgd8r8QbIxQc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pOqOWsAAAADaAAAADwAAAAAAAAAAAAAAAACfAgAA&#10;ZHJzL2Rvd25yZXYueG1sUEsFBgAAAAAEAAQA9wAAAIwDAAAAAA==&#10;">
                      <v:imagedata r:id="rId24" o:title=""/>
                      <v:path arrowok="t"/>
                    </v:shape>
                    <v:shape id="Imagen 6" o:spid="_x0000_s1032" type="#_x0000_t75" style="position:absolute;left:17820;top:14441;width:3150;height:301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itKpPDAAAA2gAAAA8AAABkcnMvZG93bnJldi54bWxEj92KwjAUhO8F3yEcYe80VUHWahTRFVZw&#10;BX8QvTs0x7bYnHSbqPXtNwuCl8PMfMOMp7UpxJ0ql1tW0O1EIIgTq3NOFRz2y/YnCOeRNRaWScGT&#10;HEwnzcYYY20fvKX7zqciQNjFqCDzvoyldElGBl3HlsTBu9jKoA+ySqWu8BHgppC9KBpIgzmHhQxL&#10;mmeUXHc3o2D9+/O1Om0WCxwO66M56/72emSlPlr1bATCU+3f4Vf7WysYwP+VcAPk5A8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6K0qk8MAAADaAAAADwAAAAAAAAAAAAAAAACf&#10;AgAAZHJzL2Rvd25yZXYueG1sUEsFBgAAAAAEAAQA9wAAAI8DAAAAAA==&#10;">
                      <v:imagedata r:id="rId25" o:title=""/>
                      <v:path arrowok="t"/>
                    </v:shape>
                    <v:shape id="Imagen 7" o:spid="_x0000_s1033" type="#_x0000_t75" style="position:absolute;left:47801;top:11134;width:2819;height:27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cRVPzFAAAA2gAAAA8AAABkcnMvZG93bnJldi54bWxEj81uwjAQhO+VeAdrkbgVBygUAgZVVKVc&#10;OJRW4rqKNz8kXqexC4Gnx5WQOI5m5hvNYtWaSpyocYVlBYN+BII4sbrgTMHP98fzFITzyBory6Tg&#10;Qg5Wy87TAmNtz/xFp73PRICwi1FB7n0dS+mSnAy6vq2Jg5faxqAPssmkbvAc4KaSwyiaSIMFh4Uc&#10;a1rnlJT7P6NgXb646L3cjY+/V52myWy0OUw/lep127c5CE+tf4Tv7a1W8Ar/V8INkMsb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HEVT8xQAAANoAAAAPAAAAAAAAAAAAAAAA&#10;AJ8CAABkcnMvZG93bnJldi54bWxQSwUGAAAAAAQABAD3AAAAkQMAAAAA&#10;">
                      <v:imagedata r:id="rId26" o:title=""/>
                      <v:path arrowok="t"/>
                    </v:shape>
                    <v:shape id="Imagen 8" o:spid="_x0000_s1034" type="#_x0000_t75" style="position:absolute;left:14296;top:29720;width:2990;height:287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qbC63AAAAA2gAAAA8AAABkcnMvZG93bnJldi54bWxET91qwjAUvh/4DuEIuxmauosxukYRt0HB&#10;K7s9wLE5bYrNSU0yW3365ULw8uP7LzaT7cWFfOgcK1gtMxDEtdMdtwp+f74X7yBCRNbYOyYFVwqw&#10;Wc+eCsy1G/lAlyq2IoVwyFGBiXHIpQy1IYth6QbixDXOW4wJ+lZqj2MKt718zbI3abHj1GBwoJ2h&#10;+lT9WQXVZ3nkl7jf83C8ucavDl+ns1HqeT5tP0BEmuJDfHeXWkHamq6kGyDX/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WpsLrcAAAADaAAAADwAAAAAAAAAAAAAAAACfAgAA&#10;ZHJzL2Rvd25yZXYueG1sUEsFBgAAAAAEAAQA9wAAAIwDAAAAAA==&#10;">
                      <v:imagedata r:id="rId27" o:title=""/>
                      <v:path arrowok="t"/>
                    </v:shape>
                  </v:group>
                </v:group>
                <v:rect id="Rectángulo 59" o:spid="_x0000_s1035" style="position:absolute;left:48926;top:158;width:5906;height:123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EeElsUA&#10;AADbAAAADwAAAGRycy9kb3ducmV2LnhtbESPQWvCQBSE70L/w/IKvTWbCq2aukoRSyt4aFXQ4yP7&#10;NgnNvg3ZTYz/3hUKHoeZ+YaZLwdbi55aXzlW8JKkIIhzpysuFBz2n89TED4ga6wdk4ILeVguHkZz&#10;zLQ78y/1u1CICGGfoYIyhCaT0uclWfSJa4ijZ1xrMUTZFlK3eI5wW8txmr5JixXHhRIbWpWU/+06&#10;q+Bk8Gu/3vitNOPezKqf7mgmnVJPj8PHO4hAQ7iH/9vfWsHrDG5f4g+Qi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0R4SWxQAAANsAAAAPAAAAAAAAAAAAAAAAAJgCAABkcnMv&#10;ZG93bnJldi54bWxQSwUGAAAAAAQABAD1AAAAigMAAAAA&#10;" fillcolor="white [3212]" strokecolor="white [3212]" strokeweight="1pt"/>
              </v:group>
            </w:pict>
          </mc:Fallback>
        </mc:AlternateContent>
      </w:r>
    </w:p>
    <w:p w14:paraId="43E7CDC8" w14:textId="77777777" w:rsidR="00387F17" w:rsidRPr="008D776D" w:rsidRDefault="00E03DB8" w:rsidP="00B5416A">
      <w:pPr>
        <w:spacing w:after="0" w:line="276" w:lineRule="auto"/>
        <w:jc w:val="both"/>
        <w:rPr>
          <w:rFonts w:ascii="Arial" w:hAnsi="Arial" w:cs="Arial"/>
          <w:color w:val="000000" w:themeColor="text1"/>
          <w:sz w:val="20"/>
          <w:szCs w:val="20"/>
        </w:rPr>
      </w:pPr>
      <w:r w:rsidRPr="008D776D">
        <w:rPr>
          <w:rFonts w:ascii="Arial" w:hAnsi="Arial" w:cs="Arial"/>
          <w:noProof/>
          <w:color w:val="000000" w:themeColor="text1"/>
          <w:lang w:val="es-MX" w:eastAsia="es-MX"/>
        </w:rPr>
        <mc:AlternateContent>
          <mc:Choice Requires="wps">
            <w:drawing>
              <wp:anchor distT="0" distB="0" distL="114300" distR="114300" simplePos="0" relativeHeight="251725824" behindDoc="0" locked="0" layoutInCell="1" allowOverlap="1" wp14:anchorId="26F42DDE" wp14:editId="009073E5">
                <wp:simplePos x="0" y="0"/>
                <wp:positionH relativeFrom="column">
                  <wp:posOffset>704215</wp:posOffset>
                </wp:positionH>
                <wp:positionV relativeFrom="paragraph">
                  <wp:posOffset>77470</wp:posOffset>
                </wp:positionV>
                <wp:extent cx="479425" cy="130175"/>
                <wp:effectExtent l="0" t="0" r="15875" b="22225"/>
                <wp:wrapNone/>
                <wp:docPr id="78" name="Rectángulo 78"/>
                <wp:cNvGraphicFramePr/>
                <a:graphic xmlns:a="http://schemas.openxmlformats.org/drawingml/2006/main">
                  <a:graphicData uri="http://schemas.microsoft.com/office/word/2010/wordprocessingShape">
                    <wps:wsp>
                      <wps:cNvSpPr/>
                      <wps:spPr>
                        <a:xfrm>
                          <a:off x="0" y="0"/>
                          <a:ext cx="479425" cy="13017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4F041FA" id="Rectángulo 78" o:spid="_x0000_s1026" style="position:absolute;margin-left:55.45pt;margin-top:6.1pt;width:37.75pt;height:10.25pt;z-index:251725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" fillcolor="white [3212]" strokecolor="white [3212]" strokeweight="1pt"/>
            </w:pict>
          </mc:Fallback>
        </mc:AlternateContent>
      </w:r>
    </w:p>
    <w:p w14:paraId="2ECE47AD" w14:textId="77777777" w:rsidR="00387F17" w:rsidRPr="008D776D" w:rsidRDefault="00387F17" w:rsidP="00B5416A">
      <w:pPr>
        <w:spacing w:after="0" w:line="276" w:lineRule="auto"/>
        <w:jc w:val="both"/>
        <w:rPr>
          <w:rFonts w:ascii="Arial" w:hAnsi="Arial" w:cs="Arial"/>
          <w:color w:val="000000" w:themeColor="text1"/>
          <w:sz w:val="20"/>
          <w:szCs w:val="20"/>
        </w:rPr>
      </w:pPr>
    </w:p>
    <w:p w14:paraId="3AA07F68" w14:textId="77777777" w:rsidR="00387F17" w:rsidRPr="008D776D" w:rsidRDefault="00387F17" w:rsidP="00B5416A">
      <w:pPr>
        <w:spacing w:after="0" w:line="276" w:lineRule="auto"/>
        <w:jc w:val="both"/>
        <w:rPr>
          <w:rFonts w:ascii="Arial" w:hAnsi="Arial" w:cs="Arial"/>
          <w:color w:val="000000" w:themeColor="text1"/>
          <w:sz w:val="20"/>
          <w:szCs w:val="20"/>
        </w:rPr>
      </w:pPr>
    </w:p>
    <w:p w14:paraId="3A447E2A" w14:textId="77777777" w:rsidR="00387F17" w:rsidRPr="008D776D" w:rsidRDefault="00387F17" w:rsidP="00B5416A">
      <w:pPr>
        <w:spacing w:after="0" w:line="276" w:lineRule="auto"/>
        <w:jc w:val="both"/>
        <w:rPr>
          <w:rFonts w:ascii="Arial" w:hAnsi="Arial" w:cs="Arial"/>
          <w:color w:val="000000" w:themeColor="text1"/>
          <w:sz w:val="20"/>
          <w:szCs w:val="20"/>
        </w:rPr>
      </w:pPr>
    </w:p>
    <w:p w14:paraId="70A8F2BD" w14:textId="77777777" w:rsidR="0030503F" w:rsidRPr="008D776D" w:rsidRDefault="0030503F" w:rsidP="00B5416A">
      <w:pPr>
        <w:spacing w:after="0" w:line="276" w:lineRule="auto"/>
        <w:jc w:val="both"/>
        <w:rPr>
          <w:rFonts w:ascii="Arial" w:hAnsi="Arial" w:cs="Arial"/>
          <w:color w:val="000000" w:themeColor="text1"/>
          <w:sz w:val="20"/>
          <w:szCs w:val="20"/>
        </w:rPr>
      </w:pPr>
    </w:p>
    <w:p w14:paraId="1C752291" w14:textId="77777777" w:rsidR="0030503F" w:rsidRPr="008D776D" w:rsidRDefault="0030503F" w:rsidP="00B5416A">
      <w:pPr>
        <w:spacing w:after="0" w:line="276" w:lineRule="auto"/>
        <w:jc w:val="both"/>
        <w:rPr>
          <w:rFonts w:ascii="Arial" w:hAnsi="Arial" w:cs="Arial"/>
          <w:color w:val="000000" w:themeColor="text1"/>
          <w:sz w:val="20"/>
          <w:szCs w:val="20"/>
        </w:rPr>
      </w:pPr>
    </w:p>
    <w:p w14:paraId="54BBC959" w14:textId="77777777" w:rsidR="0030503F" w:rsidRPr="008D776D" w:rsidRDefault="0030503F" w:rsidP="00B5416A">
      <w:pPr>
        <w:spacing w:after="0" w:line="276" w:lineRule="auto"/>
        <w:jc w:val="both"/>
        <w:rPr>
          <w:rFonts w:ascii="Arial" w:hAnsi="Arial" w:cs="Arial"/>
          <w:color w:val="000000" w:themeColor="text1"/>
          <w:sz w:val="20"/>
          <w:szCs w:val="20"/>
        </w:rPr>
      </w:pPr>
    </w:p>
    <w:p w14:paraId="43284FC5" w14:textId="77777777" w:rsidR="00387F17" w:rsidRPr="008D776D" w:rsidRDefault="00387F17" w:rsidP="00B5416A">
      <w:pPr>
        <w:spacing w:after="0" w:line="276" w:lineRule="auto"/>
        <w:jc w:val="both"/>
        <w:rPr>
          <w:rFonts w:ascii="Arial" w:hAnsi="Arial" w:cs="Arial"/>
          <w:color w:val="000000" w:themeColor="text1"/>
          <w:sz w:val="20"/>
          <w:szCs w:val="20"/>
        </w:rPr>
      </w:pPr>
    </w:p>
    <w:p w14:paraId="7C891CBE" w14:textId="77777777" w:rsidR="00387F17" w:rsidRPr="008D776D" w:rsidRDefault="00387F17" w:rsidP="00B5416A">
      <w:pPr>
        <w:spacing w:after="0" w:line="276" w:lineRule="auto"/>
        <w:jc w:val="both"/>
        <w:rPr>
          <w:rFonts w:ascii="Arial" w:hAnsi="Arial" w:cs="Arial"/>
          <w:color w:val="000000" w:themeColor="text1"/>
          <w:sz w:val="20"/>
          <w:szCs w:val="20"/>
        </w:rPr>
      </w:pPr>
    </w:p>
    <w:p w14:paraId="33209F9B" w14:textId="77777777" w:rsidR="00387F17" w:rsidRPr="008D776D" w:rsidRDefault="00387F17" w:rsidP="00B5416A">
      <w:pPr>
        <w:spacing w:after="0" w:line="276" w:lineRule="auto"/>
        <w:jc w:val="both"/>
        <w:rPr>
          <w:rFonts w:ascii="Arial" w:hAnsi="Arial" w:cs="Arial"/>
          <w:color w:val="000000" w:themeColor="text1"/>
          <w:sz w:val="20"/>
          <w:szCs w:val="20"/>
        </w:rPr>
      </w:pPr>
    </w:p>
    <w:p w14:paraId="0597DD72" w14:textId="77777777" w:rsidR="00387F17" w:rsidRPr="008D776D" w:rsidRDefault="00387F17" w:rsidP="00B5416A">
      <w:pPr>
        <w:spacing w:after="0" w:line="276" w:lineRule="auto"/>
        <w:jc w:val="both"/>
        <w:rPr>
          <w:rFonts w:ascii="Arial" w:hAnsi="Arial" w:cs="Arial"/>
          <w:color w:val="000000" w:themeColor="text1"/>
          <w:sz w:val="20"/>
          <w:szCs w:val="20"/>
        </w:rPr>
      </w:pPr>
    </w:p>
    <w:p w14:paraId="2E17139D" w14:textId="77777777" w:rsidR="00387F17" w:rsidRPr="008D776D" w:rsidRDefault="00387F17" w:rsidP="00B5416A">
      <w:pPr>
        <w:spacing w:after="0" w:line="276" w:lineRule="auto"/>
        <w:jc w:val="both"/>
        <w:rPr>
          <w:rFonts w:ascii="Arial" w:hAnsi="Arial" w:cs="Arial"/>
          <w:color w:val="000000" w:themeColor="text1"/>
          <w:sz w:val="20"/>
          <w:szCs w:val="20"/>
        </w:rPr>
      </w:pPr>
    </w:p>
    <w:p w14:paraId="46584687" w14:textId="77777777" w:rsidR="0030503F" w:rsidRPr="008D776D" w:rsidRDefault="0030503F" w:rsidP="00B5416A">
      <w:pPr>
        <w:spacing w:after="0" w:line="276" w:lineRule="auto"/>
        <w:jc w:val="both"/>
        <w:rPr>
          <w:rFonts w:ascii="Arial" w:hAnsi="Arial" w:cs="Arial"/>
          <w:color w:val="000000" w:themeColor="text1"/>
          <w:sz w:val="20"/>
          <w:szCs w:val="20"/>
        </w:rPr>
      </w:pPr>
    </w:p>
    <w:p w14:paraId="43967060" w14:textId="77777777" w:rsidR="0030503F" w:rsidRPr="008D776D" w:rsidRDefault="0030503F" w:rsidP="00B5416A">
      <w:pPr>
        <w:spacing w:after="0" w:line="276" w:lineRule="auto"/>
        <w:jc w:val="both"/>
        <w:rPr>
          <w:rFonts w:ascii="Arial" w:hAnsi="Arial" w:cs="Arial"/>
          <w:color w:val="000000" w:themeColor="text1"/>
          <w:sz w:val="20"/>
          <w:szCs w:val="20"/>
        </w:rPr>
      </w:pPr>
    </w:p>
    <w:p w14:paraId="7D61E9B7" w14:textId="77777777" w:rsidR="0030503F" w:rsidRPr="008D776D" w:rsidRDefault="0030503F" w:rsidP="00B5416A">
      <w:pPr>
        <w:spacing w:after="0" w:line="276" w:lineRule="auto"/>
        <w:jc w:val="both"/>
        <w:rPr>
          <w:rFonts w:ascii="Arial" w:hAnsi="Arial" w:cs="Arial"/>
          <w:color w:val="000000" w:themeColor="text1"/>
          <w:sz w:val="20"/>
          <w:szCs w:val="20"/>
        </w:rPr>
      </w:pPr>
    </w:p>
    <w:p w14:paraId="304FFF54" w14:textId="77777777" w:rsidR="0030503F" w:rsidRPr="008D776D" w:rsidRDefault="0030503F" w:rsidP="00B5416A">
      <w:pPr>
        <w:spacing w:after="0" w:line="276" w:lineRule="auto"/>
        <w:jc w:val="both"/>
        <w:rPr>
          <w:rFonts w:ascii="Arial" w:hAnsi="Arial" w:cs="Arial"/>
          <w:color w:val="000000" w:themeColor="text1"/>
          <w:sz w:val="20"/>
          <w:szCs w:val="20"/>
        </w:rPr>
      </w:pPr>
    </w:p>
    <w:p w14:paraId="0802F816" w14:textId="77777777" w:rsidR="00387F17" w:rsidRPr="008D776D" w:rsidRDefault="00387F17" w:rsidP="00B5416A">
      <w:pPr>
        <w:spacing w:after="0" w:line="276" w:lineRule="auto"/>
        <w:jc w:val="both"/>
        <w:rPr>
          <w:rFonts w:ascii="Arial" w:hAnsi="Arial" w:cs="Arial"/>
          <w:color w:val="000000" w:themeColor="text1"/>
          <w:sz w:val="20"/>
          <w:szCs w:val="20"/>
        </w:rPr>
      </w:pPr>
    </w:p>
    <w:p w14:paraId="74F40ACD" w14:textId="77777777" w:rsidR="00387F17" w:rsidRPr="008D776D" w:rsidRDefault="00387F17" w:rsidP="00B5416A">
      <w:pPr>
        <w:spacing w:after="0" w:line="276" w:lineRule="auto"/>
        <w:rPr>
          <w:rFonts w:ascii="Arial" w:hAnsi="Arial" w:cs="Arial"/>
          <w:b/>
          <w:color w:val="000000" w:themeColor="text1"/>
          <w:sz w:val="20"/>
          <w:szCs w:val="20"/>
        </w:rPr>
      </w:pPr>
    </w:p>
    <w:p w14:paraId="514F5E1F" w14:textId="77777777" w:rsidR="00266809" w:rsidRPr="008D776D" w:rsidRDefault="00266809" w:rsidP="00B5416A">
      <w:pPr>
        <w:spacing w:after="0" w:line="276" w:lineRule="auto"/>
        <w:rPr>
          <w:rFonts w:ascii="Arial" w:hAnsi="Arial" w:cs="Arial"/>
          <w:b/>
          <w:color w:val="000000" w:themeColor="text1"/>
          <w:sz w:val="24"/>
        </w:rPr>
      </w:pPr>
    </w:p>
    <w:p w14:paraId="2EC81578" w14:textId="734C14E3" w:rsidR="00C57FA5" w:rsidRDefault="00C57FA5" w:rsidP="00B5416A">
      <w:pPr>
        <w:spacing w:after="0" w:line="276" w:lineRule="auto"/>
        <w:rPr>
          <w:rFonts w:ascii="Arial" w:hAnsi="Arial" w:cs="Arial"/>
          <w:b/>
          <w:color w:val="000000" w:themeColor="text1"/>
          <w:sz w:val="24"/>
        </w:rPr>
      </w:pPr>
    </w:p>
    <w:p w14:paraId="48CA3A5B" w14:textId="77777777" w:rsidR="00C57FA5" w:rsidRDefault="00C57FA5" w:rsidP="00B5416A">
      <w:pPr>
        <w:spacing w:after="0" w:line="276" w:lineRule="auto"/>
        <w:rPr>
          <w:rFonts w:ascii="Arial" w:hAnsi="Arial" w:cs="Arial"/>
          <w:b/>
          <w:color w:val="000000" w:themeColor="text1"/>
          <w:sz w:val="24"/>
        </w:rPr>
      </w:pPr>
    </w:p>
    <w:p w14:paraId="6CDAAAA5" w14:textId="29D6C173" w:rsidR="00387F17" w:rsidRPr="008D776D" w:rsidRDefault="00387F17" w:rsidP="00B5416A">
      <w:pPr>
        <w:spacing w:after="0" w:line="276" w:lineRule="auto"/>
        <w:rPr>
          <w:rFonts w:ascii="Arial" w:hAnsi="Arial" w:cs="Arial"/>
          <w:color w:val="000000" w:themeColor="text1"/>
        </w:rPr>
      </w:pPr>
      <w:r w:rsidRPr="008D776D">
        <w:rPr>
          <w:rFonts w:ascii="Arial" w:hAnsi="Arial" w:cs="Arial"/>
          <w:b/>
          <w:color w:val="000000" w:themeColor="text1"/>
          <w:sz w:val="24"/>
        </w:rPr>
        <w:t>Consideraciones finales del llenado y aplicación.</w:t>
      </w:r>
    </w:p>
    <w:p w14:paraId="1BD15E8D" w14:textId="3059FB09" w:rsidR="00387F17" w:rsidRPr="008D776D" w:rsidRDefault="00387F17" w:rsidP="00B5416A">
      <w:pPr>
        <w:spacing w:after="0" w:line="276" w:lineRule="auto"/>
        <w:rPr>
          <w:rFonts w:ascii="Arial" w:hAnsi="Arial" w:cs="Arial"/>
          <w:color w:val="000000" w:themeColor="text1"/>
        </w:rPr>
      </w:pPr>
    </w:p>
    <w:p w14:paraId="1E642CC1" w14:textId="1E777D48" w:rsidR="00B06EE3" w:rsidRPr="00B5416A" w:rsidRDefault="00B06EE3" w:rsidP="00B5416A">
      <w:pPr>
        <w:pStyle w:val="Prrafodelista"/>
        <w:numPr>
          <w:ilvl w:val="0"/>
          <w:numId w:val="41"/>
        </w:numPr>
        <w:spacing w:after="0" w:line="276" w:lineRule="auto"/>
        <w:jc w:val="both"/>
        <w:rPr>
          <w:rFonts w:ascii="Arial" w:hAnsi="Arial" w:cs="Arial"/>
          <w:color w:val="000000" w:themeColor="text1"/>
          <w:sz w:val="20"/>
          <w:szCs w:val="20"/>
        </w:rPr>
      </w:pPr>
      <w:r w:rsidRPr="00B5416A">
        <w:rPr>
          <w:rFonts w:ascii="Arial" w:hAnsi="Arial" w:cs="Arial"/>
          <w:color w:val="000000" w:themeColor="text1"/>
          <w:sz w:val="20"/>
          <w:szCs w:val="20"/>
        </w:rPr>
        <w:t xml:space="preserve">Los </w:t>
      </w:r>
      <w:r w:rsidR="00902BDE" w:rsidRPr="00B5416A">
        <w:rPr>
          <w:rFonts w:ascii="Arial" w:hAnsi="Arial" w:cs="Arial"/>
          <w:color w:val="000000" w:themeColor="text1"/>
          <w:sz w:val="20"/>
          <w:szCs w:val="20"/>
        </w:rPr>
        <w:t xml:space="preserve">formatos </w:t>
      </w:r>
      <w:r w:rsidR="00CD7B24" w:rsidRPr="00B5416A">
        <w:rPr>
          <w:rFonts w:ascii="Arial" w:hAnsi="Arial" w:cs="Arial"/>
          <w:color w:val="000000" w:themeColor="text1"/>
          <w:sz w:val="20"/>
          <w:szCs w:val="20"/>
        </w:rPr>
        <w:t xml:space="preserve">de los factores </w:t>
      </w:r>
      <w:r w:rsidR="00902BDE" w:rsidRPr="00B5416A">
        <w:rPr>
          <w:rFonts w:ascii="Arial" w:hAnsi="Arial" w:cs="Arial"/>
          <w:color w:val="000000" w:themeColor="text1"/>
          <w:sz w:val="20"/>
          <w:szCs w:val="20"/>
        </w:rPr>
        <w:t xml:space="preserve">de </w:t>
      </w:r>
      <w:r w:rsidRPr="00B5416A">
        <w:rPr>
          <w:rFonts w:ascii="Arial" w:hAnsi="Arial" w:cs="Arial"/>
          <w:color w:val="000000" w:themeColor="text1"/>
          <w:sz w:val="20"/>
          <w:szCs w:val="20"/>
        </w:rPr>
        <w:t>puntualidad e imagen serán requisitados por el Responsable de Módulo de manera mensual, los cuales remitirá al Vocal Distrital del Registro Federal de Electores el viernes siguiente a la conclusión del mes.</w:t>
      </w:r>
    </w:p>
    <w:p w14:paraId="690E06D9" w14:textId="77777777" w:rsidR="009652E3" w:rsidRPr="00B5416A" w:rsidRDefault="009652E3" w:rsidP="00B5416A">
      <w:pPr>
        <w:pStyle w:val="Prrafodelista"/>
        <w:spacing w:after="0" w:line="276" w:lineRule="auto"/>
        <w:jc w:val="both"/>
        <w:rPr>
          <w:rFonts w:ascii="Arial" w:hAnsi="Arial" w:cs="Arial"/>
          <w:color w:val="000000" w:themeColor="text1"/>
          <w:sz w:val="20"/>
          <w:szCs w:val="20"/>
        </w:rPr>
      </w:pPr>
    </w:p>
    <w:p w14:paraId="42725A5D" w14:textId="77777777" w:rsidR="00504EAA" w:rsidRPr="00B5416A" w:rsidRDefault="00B06EE3" w:rsidP="00B5416A">
      <w:pPr>
        <w:pStyle w:val="Prrafodelista"/>
        <w:numPr>
          <w:ilvl w:val="0"/>
          <w:numId w:val="41"/>
        </w:numPr>
        <w:spacing w:after="0" w:line="276" w:lineRule="auto"/>
        <w:jc w:val="both"/>
        <w:rPr>
          <w:rFonts w:ascii="Arial" w:hAnsi="Arial" w:cs="Arial"/>
          <w:color w:val="000000" w:themeColor="text1"/>
          <w:sz w:val="20"/>
          <w:szCs w:val="20"/>
        </w:rPr>
      </w:pPr>
      <w:r w:rsidRPr="00B5416A">
        <w:rPr>
          <w:rFonts w:ascii="Arial" w:hAnsi="Arial" w:cs="Arial"/>
          <w:color w:val="000000" w:themeColor="text1"/>
          <w:sz w:val="20"/>
          <w:szCs w:val="20"/>
        </w:rPr>
        <w:t xml:space="preserve">Los formatos </w:t>
      </w:r>
      <w:r w:rsidR="00CD7B24" w:rsidRPr="00B5416A">
        <w:rPr>
          <w:rFonts w:ascii="Arial" w:hAnsi="Arial" w:cs="Arial"/>
          <w:color w:val="000000" w:themeColor="text1"/>
          <w:sz w:val="20"/>
          <w:szCs w:val="20"/>
        </w:rPr>
        <w:t xml:space="preserve">de factores de </w:t>
      </w:r>
      <w:r w:rsidRPr="00B5416A">
        <w:rPr>
          <w:rFonts w:ascii="Arial" w:hAnsi="Arial" w:cs="Arial"/>
          <w:color w:val="000000" w:themeColor="text1"/>
          <w:sz w:val="20"/>
          <w:szCs w:val="20"/>
        </w:rPr>
        <w:t xml:space="preserve">servicio, </w:t>
      </w:r>
      <w:r w:rsidR="00CD7B24" w:rsidRPr="00B5416A">
        <w:rPr>
          <w:rFonts w:ascii="Arial" w:hAnsi="Arial" w:cs="Arial"/>
          <w:color w:val="000000" w:themeColor="text1"/>
          <w:sz w:val="20"/>
          <w:szCs w:val="20"/>
        </w:rPr>
        <w:t xml:space="preserve">cumplimiento </w:t>
      </w:r>
      <w:r w:rsidRPr="00B5416A">
        <w:rPr>
          <w:rFonts w:ascii="Arial" w:hAnsi="Arial" w:cs="Arial"/>
          <w:color w:val="000000" w:themeColor="text1"/>
          <w:sz w:val="20"/>
          <w:szCs w:val="20"/>
        </w:rPr>
        <w:t xml:space="preserve">normativo y </w:t>
      </w:r>
      <w:r w:rsidR="00CD7B24" w:rsidRPr="00B5416A">
        <w:rPr>
          <w:rFonts w:ascii="Arial" w:hAnsi="Arial" w:cs="Arial"/>
          <w:color w:val="000000" w:themeColor="text1"/>
          <w:sz w:val="20"/>
          <w:szCs w:val="20"/>
        </w:rPr>
        <w:t xml:space="preserve">de </w:t>
      </w:r>
      <w:r w:rsidRPr="00B5416A">
        <w:rPr>
          <w:rFonts w:ascii="Arial" w:hAnsi="Arial" w:cs="Arial"/>
          <w:color w:val="000000" w:themeColor="text1"/>
          <w:sz w:val="20"/>
          <w:szCs w:val="20"/>
        </w:rPr>
        <w:t xml:space="preserve">productividad, serán requisitados </w:t>
      </w:r>
      <w:r w:rsidR="00504EAA" w:rsidRPr="00B5416A">
        <w:rPr>
          <w:rFonts w:ascii="Arial" w:hAnsi="Arial" w:cs="Arial"/>
          <w:color w:val="000000" w:themeColor="text1"/>
          <w:sz w:val="20"/>
          <w:szCs w:val="20"/>
        </w:rPr>
        <w:t xml:space="preserve">de manera mensual </w:t>
      </w:r>
      <w:r w:rsidRPr="00B5416A">
        <w:rPr>
          <w:rFonts w:ascii="Arial" w:hAnsi="Arial" w:cs="Arial"/>
          <w:color w:val="000000" w:themeColor="text1"/>
          <w:sz w:val="20"/>
          <w:szCs w:val="20"/>
        </w:rPr>
        <w:t>por Vocal Distrital del Registro Federal de Electores</w:t>
      </w:r>
      <w:r w:rsidR="00B35EEC" w:rsidRPr="00B5416A">
        <w:rPr>
          <w:rFonts w:ascii="Arial" w:hAnsi="Arial" w:cs="Arial"/>
          <w:color w:val="000000" w:themeColor="text1"/>
          <w:sz w:val="20"/>
          <w:szCs w:val="20"/>
        </w:rPr>
        <w:t>.</w:t>
      </w:r>
    </w:p>
    <w:p w14:paraId="0C28190F" w14:textId="77777777" w:rsidR="009652E3" w:rsidRPr="00B5416A" w:rsidRDefault="009652E3" w:rsidP="00B5416A">
      <w:pPr>
        <w:spacing w:after="0" w:line="276" w:lineRule="auto"/>
        <w:jc w:val="both"/>
        <w:rPr>
          <w:rFonts w:ascii="Arial" w:hAnsi="Arial" w:cs="Arial"/>
          <w:color w:val="000000" w:themeColor="text1"/>
          <w:sz w:val="20"/>
          <w:szCs w:val="20"/>
        </w:rPr>
      </w:pPr>
    </w:p>
    <w:p w14:paraId="5A6FC84A" w14:textId="272C2B4F" w:rsidR="00A358E2" w:rsidRPr="00B5416A" w:rsidRDefault="00A358E2" w:rsidP="00B5416A">
      <w:pPr>
        <w:pStyle w:val="Prrafodelista"/>
        <w:numPr>
          <w:ilvl w:val="0"/>
          <w:numId w:val="41"/>
        </w:numPr>
        <w:spacing w:after="0" w:line="276" w:lineRule="auto"/>
        <w:jc w:val="both"/>
        <w:rPr>
          <w:rFonts w:ascii="Arial" w:hAnsi="Arial" w:cs="Arial"/>
          <w:color w:val="000000" w:themeColor="text1"/>
          <w:sz w:val="20"/>
          <w:szCs w:val="20"/>
        </w:rPr>
      </w:pPr>
      <w:r w:rsidRPr="00B5416A">
        <w:rPr>
          <w:rFonts w:ascii="Arial" w:hAnsi="Arial" w:cs="Arial"/>
          <w:color w:val="000000" w:themeColor="text1"/>
          <w:sz w:val="20"/>
          <w:szCs w:val="20"/>
        </w:rPr>
        <w:t>El Vocal Distrital del Registro Federal de Electores</w:t>
      </w:r>
      <w:r w:rsidR="00C57FA5">
        <w:rPr>
          <w:rFonts w:ascii="Arial" w:hAnsi="Arial" w:cs="Arial"/>
          <w:color w:val="000000" w:themeColor="text1"/>
          <w:sz w:val="20"/>
          <w:szCs w:val="20"/>
        </w:rPr>
        <w:t>,</w:t>
      </w:r>
      <w:r w:rsidRPr="00B5416A">
        <w:rPr>
          <w:rFonts w:ascii="Arial" w:hAnsi="Arial" w:cs="Arial"/>
          <w:color w:val="000000" w:themeColor="text1"/>
          <w:sz w:val="20"/>
          <w:szCs w:val="20"/>
        </w:rPr>
        <w:t xml:space="preserve"> deberá convocar al personal de módulo para </w:t>
      </w:r>
      <w:r w:rsidR="009652E3" w:rsidRPr="00B5416A">
        <w:rPr>
          <w:rFonts w:ascii="Arial" w:hAnsi="Arial" w:cs="Arial"/>
          <w:color w:val="000000" w:themeColor="text1"/>
          <w:sz w:val="20"/>
          <w:szCs w:val="20"/>
        </w:rPr>
        <w:t xml:space="preserve">dar a </w:t>
      </w:r>
      <w:r w:rsidRPr="00B5416A">
        <w:rPr>
          <w:rFonts w:ascii="Arial" w:hAnsi="Arial" w:cs="Arial"/>
          <w:color w:val="000000" w:themeColor="text1"/>
          <w:sz w:val="20"/>
          <w:szCs w:val="20"/>
        </w:rPr>
        <w:t xml:space="preserve">conocer los resultados de la evaluación, elaborando </w:t>
      </w:r>
      <w:r w:rsidR="00A67D28" w:rsidRPr="00B5416A">
        <w:rPr>
          <w:rFonts w:ascii="Arial" w:hAnsi="Arial" w:cs="Arial"/>
          <w:color w:val="000000" w:themeColor="text1"/>
          <w:sz w:val="20"/>
          <w:szCs w:val="20"/>
        </w:rPr>
        <w:t xml:space="preserve">una </w:t>
      </w:r>
      <w:r w:rsidRPr="00B5416A">
        <w:rPr>
          <w:rFonts w:ascii="Arial" w:hAnsi="Arial" w:cs="Arial"/>
          <w:color w:val="000000" w:themeColor="text1"/>
          <w:sz w:val="20"/>
          <w:szCs w:val="20"/>
        </w:rPr>
        <w:t>minuta o deja</w:t>
      </w:r>
      <w:r w:rsidR="00504EAA" w:rsidRPr="00B5416A">
        <w:rPr>
          <w:rFonts w:ascii="Arial" w:hAnsi="Arial" w:cs="Arial"/>
          <w:color w:val="000000" w:themeColor="text1"/>
          <w:sz w:val="20"/>
          <w:szCs w:val="20"/>
        </w:rPr>
        <w:t xml:space="preserve">ndo </w:t>
      </w:r>
      <w:r w:rsidRPr="00B5416A">
        <w:rPr>
          <w:rFonts w:ascii="Arial" w:hAnsi="Arial" w:cs="Arial"/>
          <w:color w:val="000000" w:themeColor="text1"/>
          <w:sz w:val="20"/>
          <w:szCs w:val="20"/>
        </w:rPr>
        <w:t xml:space="preserve">asentado </w:t>
      </w:r>
      <w:r w:rsidR="009652E3" w:rsidRPr="00B5416A">
        <w:rPr>
          <w:rFonts w:ascii="Arial" w:hAnsi="Arial" w:cs="Arial"/>
          <w:color w:val="000000" w:themeColor="text1"/>
          <w:sz w:val="20"/>
          <w:szCs w:val="20"/>
        </w:rPr>
        <w:t xml:space="preserve">los resultados </w:t>
      </w:r>
      <w:r w:rsidRPr="00B5416A">
        <w:rPr>
          <w:rFonts w:ascii="Arial" w:hAnsi="Arial" w:cs="Arial"/>
          <w:color w:val="000000" w:themeColor="text1"/>
          <w:sz w:val="20"/>
          <w:szCs w:val="20"/>
        </w:rPr>
        <w:t xml:space="preserve">en el Reporte de Mesa de Trabajo, como evidencia de la retroalimentación y las propuestas de mejora que se implementen </w:t>
      </w:r>
      <w:r w:rsidR="00504EAA" w:rsidRPr="00B5416A">
        <w:rPr>
          <w:rFonts w:ascii="Arial" w:hAnsi="Arial" w:cs="Arial"/>
          <w:color w:val="000000" w:themeColor="text1"/>
          <w:sz w:val="20"/>
          <w:szCs w:val="20"/>
        </w:rPr>
        <w:t>en el MAC</w:t>
      </w:r>
      <w:r w:rsidRPr="00B5416A">
        <w:rPr>
          <w:rFonts w:ascii="Arial" w:hAnsi="Arial" w:cs="Arial"/>
          <w:color w:val="000000" w:themeColor="text1"/>
          <w:sz w:val="20"/>
          <w:szCs w:val="20"/>
        </w:rPr>
        <w:t>.</w:t>
      </w:r>
    </w:p>
    <w:p w14:paraId="0BB6C2F2" w14:textId="77777777" w:rsidR="009652E3" w:rsidRPr="00B5416A" w:rsidRDefault="009652E3" w:rsidP="00B5416A">
      <w:pPr>
        <w:spacing w:after="0" w:line="276" w:lineRule="auto"/>
        <w:jc w:val="both"/>
        <w:rPr>
          <w:rFonts w:ascii="Arial" w:hAnsi="Arial" w:cs="Arial"/>
          <w:color w:val="000000" w:themeColor="text1"/>
          <w:sz w:val="20"/>
          <w:szCs w:val="20"/>
        </w:rPr>
      </w:pPr>
    </w:p>
    <w:p w14:paraId="4DA26EA5" w14:textId="5E947129" w:rsidR="00B06EE3" w:rsidRPr="00B5416A" w:rsidRDefault="00CD7B24" w:rsidP="00B5416A">
      <w:pPr>
        <w:pStyle w:val="Prrafodelista"/>
        <w:numPr>
          <w:ilvl w:val="0"/>
          <w:numId w:val="41"/>
        </w:numPr>
        <w:spacing w:after="0" w:line="276" w:lineRule="auto"/>
        <w:jc w:val="both"/>
        <w:rPr>
          <w:rFonts w:ascii="Arial" w:hAnsi="Arial" w:cs="Arial"/>
          <w:color w:val="000000" w:themeColor="text1"/>
          <w:sz w:val="20"/>
          <w:szCs w:val="20"/>
        </w:rPr>
      </w:pPr>
      <w:r w:rsidRPr="00B5416A">
        <w:rPr>
          <w:rFonts w:ascii="Arial" w:hAnsi="Arial" w:cs="Arial"/>
          <w:color w:val="000000" w:themeColor="text1"/>
          <w:sz w:val="20"/>
          <w:szCs w:val="20"/>
        </w:rPr>
        <w:t xml:space="preserve">Los formatos </w:t>
      </w:r>
      <w:r w:rsidR="00FD0DD2" w:rsidRPr="00B5416A">
        <w:rPr>
          <w:rFonts w:ascii="Arial" w:hAnsi="Arial" w:cs="Arial"/>
          <w:color w:val="000000" w:themeColor="text1"/>
          <w:sz w:val="20"/>
          <w:szCs w:val="20"/>
        </w:rPr>
        <w:t>s</w:t>
      </w:r>
      <w:r w:rsidR="00B35EEC" w:rsidRPr="00B5416A">
        <w:rPr>
          <w:rFonts w:ascii="Arial" w:hAnsi="Arial" w:cs="Arial"/>
          <w:color w:val="000000" w:themeColor="text1"/>
          <w:sz w:val="20"/>
          <w:szCs w:val="20"/>
        </w:rPr>
        <w:t>e</w:t>
      </w:r>
      <w:r w:rsidRPr="00B5416A">
        <w:rPr>
          <w:rFonts w:ascii="Arial" w:hAnsi="Arial" w:cs="Arial"/>
          <w:color w:val="000000" w:themeColor="text1"/>
          <w:sz w:val="20"/>
          <w:szCs w:val="20"/>
        </w:rPr>
        <w:t xml:space="preserve"> deberá</w:t>
      </w:r>
      <w:r w:rsidR="00B35EEC" w:rsidRPr="00B5416A">
        <w:rPr>
          <w:rFonts w:ascii="Arial" w:hAnsi="Arial" w:cs="Arial"/>
          <w:color w:val="000000" w:themeColor="text1"/>
          <w:sz w:val="20"/>
          <w:szCs w:val="20"/>
        </w:rPr>
        <w:t>n</w:t>
      </w:r>
      <w:r w:rsidRPr="00B5416A">
        <w:rPr>
          <w:rFonts w:ascii="Arial" w:hAnsi="Arial" w:cs="Arial"/>
          <w:color w:val="000000" w:themeColor="text1"/>
          <w:sz w:val="20"/>
          <w:szCs w:val="20"/>
        </w:rPr>
        <w:t xml:space="preserve"> remitir </w:t>
      </w:r>
      <w:r w:rsidR="00B35EEC" w:rsidRPr="00B5416A">
        <w:rPr>
          <w:rFonts w:ascii="Arial" w:hAnsi="Arial" w:cs="Arial"/>
          <w:color w:val="000000" w:themeColor="text1"/>
          <w:sz w:val="20"/>
          <w:szCs w:val="20"/>
        </w:rPr>
        <w:t>tres días hábiles posteriores a la conclusión del mes reportado, al Vocal del Registro Federal de Electores de la Junta Local Ejecutiva y a los Coordinadores del Sistema de Gestión de la Calidad de la entidad</w:t>
      </w:r>
      <w:r w:rsidR="00C57FA5">
        <w:rPr>
          <w:rFonts w:ascii="Arial" w:hAnsi="Arial" w:cs="Arial"/>
          <w:color w:val="000000" w:themeColor="text1"/>
          <w:sz w:val="20"/>
          <w:szCs w:val="20"/>
        </w:rPr>
        <w:t>;</w:t>
      </w:r>
      <w:r w:rsidR="00B35EEC" w:rsidRPr="00B5416A">
        <w:rPr>
          <w:rFonts w:ascii="Arial" w:hAnsi="Arial" w:cs="Arial"/>
          <w:color w:val="000000" w:themeColor="text1"/>
          <w:sz w:val="20"/>
          <w:szCs w:val="20"/>
        </w:rPr>
        <w:t xml:space="preserve"> a fin de que se integre la información de las 15 Juntas Distritales y sean presentada</w:t>
      </w:r>
      <w:r w:rsidR="00A358E2" w:rsidRPr="00B5416A">
        <w:rPr>
          <w:rFonts w:ascii="Arial" w:hAnsi="Arial" w:cs="Arial"/>
          <w:color w:val="000000" w:themeColor="text1"/>
          <w:sz w:val="20"/>
          <w:szCs w:val="20"/>
        </w:rPr>
        <w:t>s</w:t>
      </w:r>
      <w:r w:rsidR="00B35EEC" w:rsidRPr="00B5416A">
        <w:rPr>
          <w:rFonts w:ascii="Arial" w:hAnsi="Arial" w:cs="Arial"/>
          <w:color w:val="000000" w:themeColor="text1"/>
          <w:sz w:val="20"/>
          <w:szCs w:val="20"/>
        </w:rPr>
        <w:t xml:space="preserve"> a la Alta Dirección.</w:t>
      </w:r>
    </w:p>
    <w:p w14:paraId="5E4961E9" w14:textId="571F98EF" w:rsidR="009652E3" w:rsidRPr="00B5416A" w:rsidRDefault="009652E3" w:rsidP="00B5416A">
      <w:pPr>
        <w:spacing w:after="0" w:line="276" w:lineRule="auto"/>
        <w:jc w:val="both"/>
        <w:rPr>
          <w:rFonts w:ascii="Arial" w:hAnsi="Arial" w:cs="Arial"/>
          <w:color w:val="000000" w:themeColor="text1"/>
          <w:sz w:val="20"/>
          <w:szCs w:val="20"/>
        </w:rPr>
      </w:pPr>
    </w:p>
    <w:p w14:paraId="09941962" w14:textId="33AB7DA5" w:rsidR="00A358E2" w:rsidRPr="00B5416A" w:rsidRDefault="00FD0DD2" w:rsidP="00B5416A">
      <w:pPr>
        <w:pStyle w:val="Prrafodelista"/>
        <w:numPr>
          <w:ilvl w:val="0"/>
          <w:numId w:val="41"/>
        </w:numPr>
        <w:spacing w:after="0" w:line="276" w:lineRule="auto"/>
        <w:jc w:val="both"/>
        <w:rPr>
          <w:rFonts w:ascii="Arial" w:hAnsi="Arial" w:cs="Arial"/>
          <w:color w:val="000000" w:themeColor="text1"/>
          <w:sz w:val="20"/>
          <w:szCs w:val="20"/>
        </w:rPr>
      </w:pPr>
      <w:r w:rsidRPr="00B5416A">
        <w:rPr>
          <w:rFonts w:ascii="Arial" w:hAnsi="Arial" w:cs="Arial"/>
          <w:color w:val="000000" w:themeColor="text1"/>
          <w:sz w:val="20"/>
          <w:szCs w:val="20"/>
        </w:rPr>
        <w:t>De manera cuatrimestral, el Vocal Distrital del Registro Federal de Electores deberá remitir l</w:t>
      </w:r>
      <w:r w:rsidR="00B538C1" w:rsidRPr="00B5416A">
        <w:rPr>
          <w:rFonts w:ascii="Arial" w:hAnsi="Arial" w:cs="Arial"/>
          <w:color w:val="000000" w:themeColor="text1"/>
          <w:sz w:val="20"/>
          <w:szCs w:val="20"/>
        </w:rPr>
        <w:t>a bitácora de desempeño del personal de Módulos de Atención Ciudadana</w:t>
      </w:r>
      <w:r w:rsidR="00C57FA5">
        <w:rPr>
          <w:rFonts w:ascii="Arial" w:hAnsi="Arial" w:cs="Arial"/>
          <w:color w:val="000000" w:themeColor="text1"/>
          <w:sz w:val="20"/>
          <w:szCs w:val="20"/>
        </w:rPr>
        <w:t>,</w:t>
      </w:r>
      <w:r w:rsidR="00A358E2" w:rsidRPr="00B5416A">
        <w:rPr>
          <w:rFonts w:ascii="Arial" w:hAnsi="Arial" w:cs="Arial"/>
          <w:color w:val="000000" w:themeColor="text1"/>
          <w:sz w:val="20"/>
          <w:szCs w:val="20"/>
        </w:rPr>
        <w:t xml:space="preserve"> con las firmas de los funcionarios y evidencia documental señalada en cada uno de los factores evaluados</w:t>
      </w:r>
      <w:r w:rsidR="00B538C1" w:rsidRPr="00B5416A">
        <w:rPr>
          <w:rFonts w:ascii="Arial" w:hAnsi="Arial" w:cs="Arial"/>
          <w:color w:val="000000" w:themeColor="text1"/>
          <w:sz w:val="20"/>
          <w:szCs w:val="20"/>
        </w:rPr>
        <w:t>.</w:t>
      </w:r>
    </w:p>
    <w:p w14:paraId="156D3DED" w14:textId="77777777" w:rsidR="00FD0DD2" w:rsidRPr="00B5416A" w:rsidRDefault="00FD0DD2" w:rsidP="00B5416A">
      <w:pPr>
        <w:spacing w:after="0" w:line="276" w:lineRule="auto"/>
        <w:jc w:val="both"/>
        <w:rPr>
          <w:rFonts w:ascii="Arial" w:hAnsi="Arial" w:cs="Arial"/>
          <w:color w:val="000000" w:themeColor="text1"/>
          <w:sz w:val="20"/>
          <w:szCs w:val="20"/>
        </w:rPr>
      </w:pPr>
    </w:p>
    <w:p w14:paraId="22A53693" w14:textId="6080ED48" w:rsidR="00A358E2" w:rsidRPr="00B5416A" w:rsidRDefault="00B538C1" w:rsidP="00B5416A">
      <w:pPr>
        <w:pStyle w:val="Prrafodelista"/>
        <w:numPr>
          <w:ilvl w:val="0"/>
          <w:numId w:val="41"/>
        </w:numPr>
        <w:spacing w:after="0" w:line="276" w:lineRule="auto"/>
        <w:jc w:val="both"/>
        <w:rPr>
          <w:rFonts w:ascii="Arial" w:hAnsi="Arial" w:cs="Arial"/>
          <w:color w:val="000000" w:themeColor="text1"/>
          <w:sz w:val="20"/>
          <w:szCs w:val="20"/>
        </w:rPr>
      </w:pPr>
      <w:r w:rsidRPr="00B5416A">
        <w:rPr>
          <w:rFonts w:ascii="Arial" w:hAnsi="Arial" w:cs="Arial"/>
          <w:color w:val="000000" w:themeColor="text1"/>
          <w:sz w:val="20"/>
          <w:szCs w:val="20"/>
        </w:rPr>
        <w:t>Lo anterior, c</w:t>
      </w:r>
      <w:r w:rsidR="00A358E2" w:rsidRPr="00B5416A">
        <w:rPr>
          <w:rFonts w:ascii="Arial" w:hAnsi="Arial" w:cs="Arial"/>
          <w:color w:val="000000" w:themeColor="text1"/>
          <w:sz w:val="20"/>
          <w:szCs w:val="20"/>
        </w:rPr>
        <w:t>on el propósito de verificar que las observaciones identificadas en el instrumento</w:t>
      </w:r>
      <w:r w:rsidR="00C57FA5">
        <w:rPr>
          <w:rFonts w:ascii="Arial" w:hAnsi="Arial" w:cs="Arial"/>
          <w:color w:val="000000" w:themeColor="text1"/>
          <w:sz w:val="20"/>
          <w:szCs w:val="20"/>
        </w:rPr>
        <w:t>,</w:t>
      </w:r>
      <w:r w:rsidR="00A358E2" w:rsidRPr="00B5416A">
        <w:rPr>
          <w:rFonts w:ascii="Arial" w:hAnsi="Arial" w:cs="Arial"/>
          <w:color w:val="000000" w:themeColor="text1"/>
          <w:sz w:val="20"/>
          <w:szCs w:val="20"/>
        </w:rPr>
        <w:t xml:space="preserve"> permitan tanto a</w:t>
      </w:r>
      <w:r w:rsidRPr="00B5416A">
        <w:rPr>
          <w:rFonts w:ascii="Arial" w:hAnsi="Arial" w:cs="Arial"/>
          <w:color w:val="000000" w:themeColor="text1"/>
          <w:sz w:val="20"/>
          <w:szCs w:val="20"/>
        </w:rPr>
        <w:t xml:space="preserve"> </w:t>
      </w:r>
      <w:r w:rsidR="00A358E2" w:rsidRPr="00B5416A">
        <w:rPr>
          <w:rFonts w:ascii="Arial" w:hAnsi="Arial" w:cs="Arial"/>
          <w:color w:val="000000" w:themeColor="text1"/>
          <w:sz w:val="20"/>
          <w:szCs w:val="20"/>
        </w:rPr>
        <w:t>l</w:t>
      </w:r>
      <w:r w:rsidRPr="00B5416A">
        <w:rPr>
          <w:rFonts w:ascii="Arial" w:hAnsi="Arial" w:cs="Arial"/>
          <w:color w:val="000000" w:themeColor="text1"/>
          <w:sz w:val="20"/>
          <w:szCs w:val="20"/>
        </w:rPr>
        <w:t>a Alta Dirección y Coordinadores del Sistema de Gestión de la Calidad</w:t>
      </w:r>
      <w:r w:rsidR="00A358E2" w:rsidRPr="00B5416A">
        <w:rPr>
          <w:rFonts w:ascii="Arial" w:hAnsi="Arial" w:cs="Arial"/>
          <w:color w:val="000000" w:themeColor="text1"/>
          <w:sz w:val="20"/>
          <w:szCs w:val="20"/>
        </w:rPr>
        <w:t>, la instrumentación de la mejora continua conforme a la norma ISO 9001:2015</w:t>
      </w:r>
      <w:r w:rsidRPr="00B5416A">
        <w:rPr>
          <w:rFonts w:ascii="Arial" w:hAnsi="Arial" w:cs="Arial"/>
          <w:color w:val="000000" w:themeColor="text1"/>
          <w:sz w:val="20"/>
          <w:szCs w:val="20"/>
        </w:rPr>
        <w:t>.</w:t>
      </w:r>
    </w:p>
    <w:p w14:paraId="2A5AD1DA" w14:textId="77777777" w:rsidR="008B4828" w:rsidRPr="008D776D" w:rsidRDefault="008B4828" w:rsidP="00B5416A">
      <w:pPr>
        <w:spacing w:line="276" w:lineRule="auto"/>
        <w:rPr>
          <w:rFonts w:ascii="Arial" w:hAnsi="Arial" w:cs="Arial"/>
          <w:color w:val="000000" w:themeColor="text1"/>
          <w:sz w:val="20"/>
          <w:szCs w:val="20"/>
        </w:rPr>
      </w:pPr>
      <w:r w:rsidRPr="008D776D">
        <w:rPr>
          <w:rFonts w:ascii="Arial" w:hAnsi="Arial" w:cs="Arial"/>
          <w:color w:val="000000" w:themeColor="text1"/>
          <w:sz w:val="20"/>
          <w:szCs w:val="20"/>
        </w:rPr>
        <w:br w:type="page"/>
      </w:r>
    </w:p>
    <w:p w14:paraId="79316F1C" w14:textId="44219C8D" w:rsidR="008B4828" w:rsidRPr="008D776D" w:rsidRDefault="008B4828" w:rsidP="00B5416A">
      <w:pPr>
        <w:pStyle w:val="Prrafodelista"/>
        <w:widowControl w:val="0"/>
        <w:numPr>
          <w:ilvl w:val="0"/>
          <w:numId w:val="38"/>
        </w:numPr>
        <w:autoSpaceDE w:val="0"/>
        <w:autoSpaceDN w:val="0"/>
        <w:spacing w:after="0" w:line="276" w:lineRule="auto"/>
        <w:ind w:left="0" w:right="915" w:firstLine="0"/>
        <w:contextualSpacing w:val="0"/>
        <w:jc w:val="both"/>
        <w:rPr>
          <w:rFonts w:ascii="Arial" w:hAnsi="Arial" w:cs="Arial"/>
          <w:b/>
          <w:color w:val="000000" w:themeColor="text1"/>
          <w:sz w:val="20"/>
          <w:szCs w:val="20"/>
        </w:rPr>
      </w:pPr>
      <w:r w:rsidRPr="008D776D">
        <w:rPr>
          <w:rFonts w:ascii="Arial" w:hAnsi="Arial" w:cs="Arial"/>
          <w:b/>
          <w:color w:val="000000" w:themeColor="text1"/>
          <w:sz w:val="20"/>
          <w:szCs w:val="20"/>
        </w:rPr>
        <w:lastRenderedPageBreak/>
        <w:t>CONTROL DE CA</w:t>
      </w:r>
      <w:r w:rsidR="008D776D">
        <w:rPr>
          <w:rFonts w:ascii="Arial" w:hAnsi="Arial" w:cs="Arial"/>
          <w:b/>
          <w:color w:val="000000" w:themeColor="text1"/>
          <w:sz w:val="20"/>
          <w:szCs w:val="20"/>
        </w:rPr>
        <w:t>MBIOS</w:t>
      </w:r>
    </w:p>
    <w:p w14:paraId="788079FB" w14:textId="77777777" w:rsidR="008B4828" w:rsidRPr="008D776D" w:rsidRDefault="008B4828" w:rsidP="00B5416A">
      <w:pPr>
        <w:spacing w:after="0" w:line="276" w:lineRule="auto"/>
        <w:jc w:val="both"/>
        <w:rPr>
          <w:rFonts w:ascii="Arial" w:hAnsi="Arial" w:cs="Arial"/>
          <w:sz w:val="20"/>
          <w:szCs w:val="20"/>
        </w:rPr>
      </w:pP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000" w:firstRow="0" w:lastRow="0" w:firstColumn="0" w:lastColumn="0" w:noHBand="0" w:noVBand="0"/>
      </w:tblPr>
      <w:tblGrid>
        <w:gridCol w:w="1507"/>
        <w:gridCol w:w="1774"/>
        <w:gridCol w:w="5207"/>
      </w:tblGrid>
      <w:tr w:rsidR="00E03DB8" w:rsidRPr="008D776D" w14:paraId="15008BF4" w14:textId="77777777" w:rsidTr="00E03DB8">
        <w:tc>
          <w:tcPr>
            <w:tcW w:w="888" w:type="pct"/>
            <w:shd w:val="clear" w:color="auto" w:fill="950054"/>
            <w:vAlign w:val="center"/>
          </w:tcPr>
          <w:p w14:paraId="73D49947" w14:textId="77777777" w:rsidR="00E03DB8" w:rsidRPr="008D776D" w:rsidRDefault="00E03DB8" w:rsidP="00B5416A">
            <w:pPr>
              <w:spacing w:line="276" w:lineRule="auto"/>
              <w:jc w:val="center"/>
              <w:rPr>
                <w:rFonts w:ascii="Arial" w:hAnsi="Arial" w:cs="Arial"/>
                <w:color w:val="FFFFFF"/>
                <w:sz w:val="20"/>
                <w:szCs w:val="20"/>
              </w:rPr>
            </w:pPr>
            <w:r w:rsidRPr="008D776D">
              <w:rPr>
                <w:rFonts w:ascii="Arial" w:hAnsi="Arial" w:cs="Arial"/>
                <w:b/>
                <w:color w:val="FFFFFF"/>
                <w:sz w:val="20"/>
                <w:szCs w:val="20"/>
              </w:rPr>
              <w:t>Número de Versión</w:t>
            </w:r>
          </w:p>
        </w:tc>
        <w:tc>
          <w:tcPr>
            <w:tcW w:w="1045" w:type="pct"/>
            <w:shd w:val="clear" w:color="auto" w:fill="950054"/>
            <w:vAlign w:val="center"/>
          </w:tcPr>
          <w:p w14:paraId="3E0925D0" w14:textId="77777777" w:rsidR="00E03DB8" w:rsidRPr="008D776D" w:rsidRDefault="00E03DB8" w:rsidP="00B5416A">
            <w:pPr>
              <w:spacing w:line="276" w:lineRule="auto"/>
              <w:jc w:val="center"/>
              <w:rPr>
                <w:rFonts w:ascii="Arial" w:hAnsi="Arial" w:cs="Arial"/>
                <w:color w:val="FFFFFF"/>
                <w:sz w:val="20"/>
                <w:szCs w:val="20"/>
              </w:rPr>
            </w:pPr>
            <w:r w:rsidRPr="008D776D">
              <w:rPr>
                <w:rFonts w:ascii="Arial" w:hAnsi="Arial" w:cs="Arial"/>
                <w:b/>
                <w:color w:val="FFFFFF"/>
                <w:sz w:val="20"/>
                <w:szCs w:val="20"/>
              </w:rPr>
              <w:t>Fecha de Actualización</w:t>
            </w:r>
          </w:p>
        </w:tc>
        <w:tc>
          <w:tcPr>
            <w:tcW w:w="3067" w:type="pct"/>
            <w:shd w:val="clear" w:color="auto" w:fill="950054"/>
            <w:vAlign w:val="center"/>
          </w:tcPr>
          <w:p w14:paraId="7FFC817D" w14:textId="77777777" w:rsidR="00E03DB8" w:rsidRPr="008D776D" w:rsidRDefault="00E03DB8" w:rsidP="00B5416A">
            <w:pPr>
              <w:spacing w:line="276" w:lineRule="auto"/>
              <w:jc w:val="center"/>
              <w:rPr>
                <w:rFonts w:ascii="Arial" w:hAnsi="Arial" w:cs="Arial"/>
                <w:color w:val="FFFFFF"/>
                <w:sz w:val="20"/>
                <w:szCs w:val="20"/>
              </w:rPr>
            </w:pPr>
            <w:r w:rsidRPr="008D776D">
              <w:rPr>
                <w:rFonts w:ascii="Arial" w:hAnsi="Arial" w:cs="Arial"/>
                <w:b/>
                <w:color w:val="FFFFFF"/>
                <w:sz w:val="20"/>
                <w:szCs w:val="20"/>
              </w:rPr>
              <w:t>Descripción del Cambio</w:t>
            </w:r>
          </w:p>
        </w:tc>
      </w:tr>
      <w:tr w:rsidR="00E03DB8" w:rsidRPr="008D776D" w14:paraId="43C284EB" w14:textId="77777777" w:rsidTr="00E03DB8">
        <w:trPr>
          <w:trHeight w:val="259"/>
        </w:trPr>
        <w:tc>
          <w:tcPr>
            <w:tcW w:w="888" w:type="pct"/>
            <w:vAlign w:val="center"/>
          </w:tcPr>
          <w:p w14:paraId="5105C6B6" w14:textId="77777777" w:rsidR="00E03DB8" w:rsidRPr="008D776D" w:rsidRDefault="00E03DB8" w:rsidP="00B5416A">
            <w:pPr>
              <w:spacing w:line="276" w:lineRule="auto"/>
              <w:jc w:val="center"/>
              <w:rPr>
                <w:rFonts w:ascii="Arial" w:hAnsi="Arial" w:cs="Arial"/>
                <w:sz w:val="20"/>
                <w:szCs w:val="20"/>
              </w:rPr>
            </w:pPr>
            <w:r w:rsidRPr="008D776D">
              <w:rPr>
                <w:rFonts w:ascii="Arial" w:hAnsi="Arial" w:cs="Arial"/>
                <w:sz w:val="20"/>
                <w:szCs w:val="20"/>
              </w:rPr>
              <w:t>0</w:t>
            </w:r>
          </w:p>
        </w:tc>
        <w:tc>
          <w:tcPr>
            <w:tcW w:w="1045" w:type="pct"/>
            <w:vAlign w:val="center"/>
          </w:tcPr>
          <w:p w14:paraId="65A5215C" w14:textId="77777777" w:rsidR="00E03DB8" w:rsidRPr="008D776D" w:rsidRDefault="00E03DB8" w:rsidP="00B5416A">
            <w:pPr>
              <w:spacing w:line="276" w:lineRule="auto"/>
              <w:jc w:val="center"/>
              <w:rPr>
                <w:rFonts w:ascii="Arial" w:hAnsi="Arial" w:cs="Arial"/>
                <w:sz w:val="20"/>
                <w:szCs w:val="20"/>
              </w:rPr>
            </w:pPr>
            <w:r w:rsidRPr="008D776D">
              <w:rPr>
                <w:rFonts w:ascii="Arial" w:hAnsi="Arial" w:cs="Arial"/>
                <w:sz w:val="20"/>
                <w:szCs w:val="20"/>
              </w:rPr>
              <w:t>N/A</w:t>
            </w:r>
          </w:p>
        </w:tc>
        <w:tc>
          <w:tcPr>
            <w:tcW w:w="3067" w:type="pct"/>
            <w:vAlign w:val="center"/>
          </w:tcPr>
          <w:p w14:paraId="0AFDC02F" w14:textId="77777777" w:rsidR="00E03DB8" w:rsidRPr="008D776D" w:rsidRDefault="00E03DB8" w:rsidP="00B5416A">
            <w:pPr>
              <w:spacing w:line="276" w:lineRule="auto"/>
              <w:jc w:val="center"/>
              <w:rPr>
                <w:rFonts w:ascii="Arial" w:hAnsi="Arial" w:cs="Arial"/>
                <w:sz w:val="20"/>
                <w:szCs w:val="20"/>
              </w:rPr>
            </w:pPr>
            <w:r w:rsidRPr="008D776D">
              <w:rPr>
                <w:rFonts w:ascii="Arial" w:hAnsi="Arial" w:cs="Arial"/>
                <w:sz w:val="20"/>
                <w:szCs w:val="20"/>
              </w:rPr>
              <w:t>N/A</w:t>
            </w:r>
          </w:p>
        </w:tc>
      </w:tr>
    </w:tbl>
    <w:p w14:paraId="18720DE8" w14:textId="77777777" w:rsidR="008B4828" w:rsidRPr="008D776D" w:rsidRDefault="008B4828" w:rsidP="00B5416A">
      <w:pPr>
        <w:spacing w:line="276" w:lineRule="auto"/>
        <w:rPr>
          <w:rFonts w:ascii="Arial" w:hAnsi="Arial" w:cs="Arial"/>
          <w:color w:val="000000" w:themeColor="text1"/>
          <w:sz w:val="20"/>
          <w:szCs w:val="20"/>
        </w:rPr>
      </w:pPr>
    </w:p>
    <w:sectPr w:rsidR="008B4828" w:rsidRPr="008D776D" w:rsidSect="00E57C04">
      <w:headerReference w:type="default" r:id="rId35"/>
      <w:footerReference w:type="default" r:id="rId36"/>
      <w:headerReference w:type="first" r:id="rId37"/>
      <w:pgSz w:w="11906" w:h="16838" w:code="9"/>
      <w:pgMar w:top="1417" w:right="1701" w:bottom="1417" w:left="1701" w:header="86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C3D2825" w14:textId="77777777" w:rsidR="00F54A12" w:rsidRDefault="00F54A12">
      <w:pPr>
        <w:spacing w:after="0" w:line="240" w:lineRule="auto"/>
      </w:pPr>
      <w:r>
        <w:separator/>
      </w:r>
    </w:p>
  </w:endnote>
  <w:endnote w:type="continuationSeparator" w:id="0">
    <w:p w14:paraId="3B611AA7" w14:textId="77777777" w:rsidR="00F54A12" w:rsidRDefault="00F54A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Arial" w:hAnsi="Arial" w:cs="Arial"/>
        <w:b/>
        <w:color w:val="000000" w:themeColor="text1"/>
      </w:rPr>
      <w:id w:val="-332068767"/>
      <w:docPartObj>
        <w:docPartGallery w:val="Page Numbers (Bottom of Page)"/>
        <w:docPartUnique/>
      </w:docPartObj>
    </w:sdtPr>
    <w:sdtEndPr/>
    <w:sdtContent>
      <w:sdt>
        <w:sdtPr>
          <w:rPr>
            <w:rFonts w:ascii="Arial" w:hAnsi="Arial" w:cs="Arial"/>
            <w:b/>
            <w:color w:val="000000" w:themeColor="text1"/>
          </w:rPr>
          <w:id w:val="-1769616900"/>
          <w:docPartObj>
            <w:docPartGallery w:val="Page Numbers (Top of Page)"/>
            <w:docPartUnique/>
          </w:docPartObj>
        </w:sdtPr>
        <w:sdtEndPr/>
        <w:sdtContent>
          <w:p w14:paraId="7E3C2342" w14:textId="727B93D9" w:rsidR="00B06EE3" w:rsidRPr="00E57C04" w:rsidRDefault="00B06EE3" w:rsidP="00E57C04">
            <w:pPr>
              <w:pStyle w:val="Piedepgina"/>
              <w:jc w:val="right"/>
              <w:rPr>
                <w:rFonts w:ascii="Arial" w:hAnsi="Arial" w:cs="Arial"/>
                <w:b/>
                <w:color w:val="000000" w:themeColor="text1"/>
                <w:sz w:val="16"/>
                <w:szCs w:val="16"/>
              </w:rPr>
            </w:pPr>
            <w:r w:rsidRPr="00E57C04">
              <w:rPr>
                <w:rFonts w:ascii="Arial" w:hAnsi="Arial" w:cs="Arial"/>
                <w:b/>
                <w:color w:val="000000" w:themeColor="text1"/>
                <w:sz w:val="16"/>
                <w:szCs w:val="16"/>
              </w:rPr>
              <w:t xml:space="preserve">Página </w:t>
            </w:r>
            <w:r w:rsidRPr="00E57C04">
              <w:rPr>
                <w:rFonts w:ascii="Arial" w:hAnsi="Arial" w:cs="Arial"/>
                <w:b/>
                <w:bCs/>
                <w:color w:val="000000" w:themeColor="text1"/>
                <w:sz w:val="16"/>
                <w:szCs w:val="16"/>
              </w:rPr>
              <w:fldChar w:fldCharType="begin"/>
            </w:r>
            <w:r w:rsidRPr="00E57C04">
              <w:rPr>
                <w:rFonts w:ascii="Arial" w:hAnsi="Arial" w:cs="Arial"/>
                <w:b/>
                <w:bCs/>
                <w:color w:val="000000" w:themeColor="text1"/>
                <w:sz w:val="16"/>
                <w:szCs w:val="16"/>
              </w:rPr>
              <w:instrText>PAGE</w:instrText>
            </w:r>
            <w:r w:rsidRPr="00E57C04">
              <w:rPr>
                <w:rFonts w:ascii="Arial" w:hAnsi="Arial" w:cs="Arial"/>
                <w:b/>
                <w:bCs/>
                <w:color w:val="000000" w:themeColor="text1"/>
                <w:sz w:val="16"/>
                <w:szCs w:val="16"/>
              </w:rPr>
              <w:fldChar w:fldCharType="separate"/>
            </w:r>
            <w:r w:rsidR="003A5C20">
              <w:rPr>
                <w:rFonts w:ascii="Arial" w:hAnsi="Arial" w:cs="Arial"/>
                <w:b/>
                <w:bCs/>
                <w:noProof/>
                <w:color w:val="000000" w:themeColor="text1"/>
                <w:sz w:val="16"/>
                <w:szCs w:val="16"/>
              </w:rPr>
              <w:t>15</w:t>
            </w:r>
            <w:r w:rsidRPr="00E57C04">
              <w:rPr>
                <w:rFonts w:ascii="Arial" w:hAnsi="Arial" w:cs="Arial"/>
                <w:b/>
                <w:bCs/>
                <w:color w:val="000000" w:themeColor="text1"/>
                <w:sz w:val="16"/>
                <w:szCs w:val="16"/>
              </w:rPr>
              <w:fldChar w:fldCharType="end"/>
            </w:r>
            <w:r w:rsidRPr="00E57C04">
              <w:rPr>
                <w:rFonts w:ascii="Arial" w:hAnsi="Arial" w:cs="Arial"/>
                <w:b/>
                <w:color w:val="000000" w:themeColor="text1"/>
                <w:sz w:val="16"/>
                <w:szCs w:val="16"/>
              </w:rPr>
              <w:t xml:space="preserve"> de </w:t>
            </w:r>
            <w:r w:rsidRPr="00E57C04">
              <w:rPr>
                <w:rFonts w:ascii="Arial" w:hAnsi="Arial" w:cs="Arial"/>
                <w:b/>
                <w:bCs/>
                <w:color w:val="000000" w:themeColor="text1"/>
                <w:sz w:val="16"/>
                <w:szCs w:val="16"/>
              </w:rPr>
              <w:fldChar w:fldCharType="begin"/>
            </w:r>
            <w:r w:rsidRPr="00E57C04">
              <w:rPr>
                <w:rFonts w:ascii="Arial" w:hAnsi="Arial" w:cs="Arial"/>
                <w:b/>
                <w:bCs/>
                <w:color w:val="000000" w:themeColor="text1"/>
                <w:sz w:val="16"/>
                <w:szCs w:val="16"/>
              </w:rPr>
              <w:instrText>NUMPAGES</w:instrText>
            </w:r>
            <w:r w:rsidRPr="00E57C04">
              <w:rPr>
                <w:rFonts w:ascii="Arial" w:hAnsi="Arial" w:cs="Arial"/>
                <w:b/>
                <w:bCs/>
                <w:color w:val="000000" w:themeColor="text1"/>
                <w:sz w:val="16"/>
                <w:szCs w:val="16"/>
              </w:rPr>
              <w:fldChar w:fldCharType="separate"/>
            </w:r>
            <w:r w:rsidR="003A5C20">
              <w:rPr>
                <w:rFonts w:ascii="Arial" w:hAnsi="Arial" w:cs="Arial"/>
                <w:b/>
                <w:bCs/>
                <w:noProof/>
                <w:color w:val="000000" w:themeColor="text1"/>
                <w:sz w:val="16"/>
                <w:szCs w:val="16"/>
              </w:rPr>
              <w:t>15</w:t>
            </w:r>
            <w:r w:rsidRPr="00E57C04">
              <w:rPr>
                <w:rFonts w:ascii="Arial" w:hAnsi="Arial" w:cs="Arial"/>
                <w:b/>
                <w:bCs/>
                <w:color w:val="000000" w:themeColor="text1"/>
                <w:sz w:val="16"/>
                <w:szCs w:val="16"/>
              </w:rPr>
              <w:fldChar w:fldCharType="end"/>
            </w:r>
          </w:p>
        </w:sdtContent>
      </w:sdt>
    </w:sdtContent>
  </w:sdt>
  <w:p w14:paraId="6421A345" w14:textId="77777777" w:rsidR="00B06EE3" w:rsidRPr="00E57C04" w:rsidRDefault="00B06EE3" w:rsidP="00E57C04">
    <w:pPr>
      <w:pStyle w:val="Piedepgina"/>
      <w:rPr>
        <w:b/>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1A8DE8" w14:textId="77777777" w:rsidR="00F54A12" w:rsidRDefault="00F54A12">
      <w:pPr>
        <w:spacing w:after="0" w:line="240" w:lineRule="auto"/>
      </w:pPr>
      <w:r>
        <w:separator/>
      </w:r>
    </w:p>
  </w:footnote>
  <w:footnote w:type="continuationSeparator" w:id="0">
    <w:p w14:paraId="73EBFBA1" w14:textId="77777777" w:rsidR="00F54A12" w:rsidRDefault="00F54A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Look w:val="0400" w:firstRow="0" w:lastRow="0" w:firstColumn="0" w:lastColumn="0" w:noHBand="0" w:noVBand="1"/>
    </w:tblPr>
    <w:tblGrid>
      <w:gridCol w:w="1911"/>
      <w:gridCol w:w="4547"/>
      <w:gridCol w:w="2026"/>
    </w:tblGrid>
    <w:tr w:rsidR="00B06EE3" w:rsidRPr="00E57C04" w14:paraId="0B75278D" w14:textId="77777777" w:rsidTr="00B06EE3">
      <w:trPr>
        <w:trHeight w:val="660"/>
      </w:trPr>
      <w:tc>
        <w:tcPr>
          <w:tcW w:w="1126" w:type="pct"/>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3F52590" w14:textId="77777777" w:rsidR="00B06EE3" w:rsidRPr="00E57C04" w:rsidRDefault="00B06EE3" w:rsidP="00E57C04">
          <w:pPr>
            <w:spacing w:after="0"/>
            <w:jc w:val="center"/>
            <w:rPr>
              <w:rFonts w:ascii="Arial" w:eastAsia="Times New Roman" w:hAnsi="Arial" w:cs="Arial"/>
            </w:rPr>
          </w:pPr>
          <w:r w:rsidRPr="00E57C04">
            <w:rPr>
              <w:rFonts w:ascii="Arial" w:eastAsia="Arial Narrow" w:hAnsi="Arial" w:cs="Arial"/>
              <w:noProof/>
              <w:color w:val="000000"/>
              <w:sz w:val="20"/>
              <w:szCs w:val="20"/>
              <w:lang w:val="es-MX" w:eastAsia="es-MX"/>
            </w:rPr>
            <w:drawing>
              <wp:inline distT="0" distB="0" distL="0" distR="0" wp14:anchorId="5488982A" wp14:editId="17426857">
                <wp:extent cx="1085850" cy="647700"/>
                <wp:effectExtent l="0" t="0" r="0" b="0"/>
                <wp:docPr id="56" name="image1.png" descr="https://lh4.googleusercontent.com/qkGRsoreDwQ50uHdIJ9rDyi0hxBPQ-H4y98r8soq9v7LqZokzYE2WfI8nlCDXi9lXQgoTe3V5PBBWA2gUF3L8x44PoMuSlDWn56i9OC9c7F5-6oPrx7z_8F3Hle_SxIQn9QvO5sT"/>
                <wp:cNvGraphicFramePr/>
                <a:graphic xmlns:a="http://schemas.openxmlformats.org/drawingml/2006/main">
                  <a:graphicData uri="http://schemas.openxmlformats.org/drawingml/2006/picture">
                    <pic:pic xmlns:pic="http://schemas.openxmlformats.org/drawingml/2006/picture">
                      <pic:nvPicPr>
                        <pic:cNvPr id="0" name="image1.png" descr="https://lh4.googleusercontent.com/qkGRsoreDwQ50uHdIJ9rDyi0hxBPQ-H4y98r8soq9v7LqZokzYE2WfI8nlCDXi9lXQgoTe3V5PBBWA2gUF3L8x44PoMuSlDWn56i9OC9c7F5-6oPrx7z_8F3Hle_SxIQn9QvO5sT"/>
                        <pic:cNvPicPr preferRelativeResize="0"/>
                      </pic:nvPicPr>
                      <pic:blipFill>
                        <a:blip r:embed="rId1"/>
                        <a:srcRect/>
                        <a:stretch>
                          <a:fillRect/>
                        </a:stretch>
                      </pic:blipFill>
                      <pic:spPr>
                        <a:xfrm>
                          <a:off x="0" y="0"/>
                          <a:ext cx="1085850" cy="647700"/>
                        </a:xfrm>
                        <a:prstGeom prst="rect">
                          <a:avLst/>
                        </a:prstGeom>
                        <a:ln/>
                      </pic:spPr>
                    </pic:pic>
                  </a:graphicData>
                </a:graphic>
              </wp:inline>
            </w:drawing>
          </w:r>
        </w:p>
      </w:tc>
      <w:tc>
        <w:tcPr>
          <w:tcW w:w="268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AEF4E1" w14:textId="77777777" w:rsidR="00B06EE3" w:rsidRDefault="00B06EE3" w:rsidP="00E57C04">
          <w:pPr>
            <w:spacing w:after="0"/>
            <w:ind w:left="360" w:hanging="360"/>
            <w:jc w:val="center"/>
            <w:rPr>
              <w:rFonts w:ascii="Arial" w:hAnsi="Arial" w:cs="Arial"/>
              <w:b/>
              <w:color w:val="000000" w:themeColor="text1"/>
              <w:sz w:val="20"/>
              <w:szCs w:val="20"/>
            </w:rPr>
          </w:pPr>
          <w:r w:rsidRPr="00E57C04">
            <w:rPr>
              <w:rFonts w:ascii="Arial" w:hAnsi="Arial" w:cs="Arial"/>
              <w:b/>
              <w:color w:val="000000" w:themeColor="text1"/>
              <w:sz w:val="20"/>
              <w:szCs w:val="20"/>
            </w:rPr>
            <w:t xml:space="preserve">INSTITUTO NACIONAL ELECTORAL JLE </w:t>
          </w:r>
        </w:p>
        <w:p w14:paraId="18F54757" w14:textId="77777777" w:rsidR="00B06EE3" w:rsidRDefault="00B06EE3" w:rsidP="00CD4E01">
          <w:pPr>
            <w:spacing w:after="0"/>
            <w:ind w:left="360" w:hanging="360"/>
            <w:jc w:val="center"/>
            <w:rPr>
              <w:rFonts w:ascii="Arial" w:hAnsi="Arial" w:cs="Arial"/>
              <w:color w:val="FF0000"/>
              <w:sz w:val="28"/>
              <w:szCs w:val="28"/>
            </w:rPr>
          </w:pPr>
          <w:r>
            <w:rPr>
              <w:rFonts w:ascii="Arial" w:hAnsi="Arial" w:cs="Arial"/>
              <w:b/>
              <w:color w:val="000000" w:themeColor="text1"/>
              <w:sz w:val="20"/>
              <w:szCs w:val="20"/>
            </w:rPr>
            <w:t>PUEBLA</w:t>
          </w:r>
          <w:r w:rsidRPr="0028222F">
            <w:rPr>
              <w:rFonts w:ascii="Arial" w:hAnsi="Arial" w:cs="Arial"/>
              <w:color w:val="FF0000"/>
              <w:sz w:val="28"/>
              <w:szCs w:val="28"/>
            </w:rPr>
            <w:t xml:space="preserve"> </w:t>
          </w:r>
        </w:p>
        <w:p w14:paraId="14BE81CA" w14:textId="77777777" w:rsidR="00B06EE3" w:rsidRPr="00E57C04" w:rsidRDefault="00B06EE3" w:rsidP="00CD4E01">
          <w:pPr>
            <w:spacing w:after="0"/>
            <w:ind w:left="360" w:hanging="360"/>
            <w:jc w:val="center"/>
            <w:rPr>
              <w:rFonts w:ascii="Arial" w:hAnsi="Arial" w:cs="Arial"/>
              <w:color w:val="000000" w:themeColor="text1"/>
              <w:sz w:val="20"/>
              <w:szCs w:val="20"/>
            </w:rPr>
          </w:pPr>
          <w:r w:rsidRPr="00E57C04">
            <w:rPr>
              <w:rFonts w:ascii="Arial" w:hAnsi="Arial" w:cs="Arial"/>
              <w:b/>
              <w:color w:val="000000" w:themeColor="text1"/>
              <w:sz w:val="20"/>
              <w:szCs w:val="20"/>
            </w:rPr>
            <w:t>SISTEMA DE GESTIÓN DE LA CALIDAD</w:t>
          </w:r>
        </w:p>
      </w:tc>
      <w:tc>
        <w:tcPr>
          <w:tcW w:w="119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B85EA29" w14:textId="77777777" w:rsidR="00B06EE3" w:rsidRPr="00E57C04" w:rsidRDefault="00B06EE3" w:rsidP="00E57C04">
          <w:pPr>
            <w:spacing w:after="0"/>
            <w:jc w:val="center"/>
            <w:rPr>
              <w:rFonts w:ascii="Arial" w:hAnsi="Arial" w:cs="Arial"/>
              <w:color w:val="000000" w:themeColor="text1"/>
              <w:sz w:val="20"/>
              <w:szCs w:val="20"/>
            </w:rPr>
          </w:pPr>
          <w:r>
            <w:rPr>
              <w:rFonts w:ascii="Arial" w:hAnsi="Arial" w:cs="Arial"/>
              <w:color w:val="000000" w:themeColor="text1"/>
              <w:sz w:val="20"/>
              <w:szCs w:val="20"/>
            </w:rPr>
            <w:t>Versión: 0</w:t>
          </w:r>
        </w:p>
      </w:tc>
    </w:tr>
    <w:tr w:rsidR="00B06EE3" w:rsidRPr="00E57C04" w14:paraId="268BEC1C" w14:textId="77777777" w:rsidTr="00B06EE3">
      <w:trPr>
        <w:trHeight w:val="420"/>
      </w:trPr>
      <w:tc>
        <w:tcPr>
          <w:tcW w:w="1126" w:type="pct"/>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87AFB0E" w14:textId="77777777" w:rsidR="00B06EE3" w:rsidRPr="00E57C04" w:rsidRDefault="00B06EE3" w:rsidP="00E57C04">
          <w:pPr>
            <w:widowControl w:val="0"/>
            <w:pBdr>
              <w:top w:val="nil"/>
              <w:left w:val="nil"/>
              <w:bottom w:val="nil"/>
              <w:right w:val="nil"/>
              <w:between w:val="nil"/>
            </w:pBdr>
            <w:spacing w:after="0" w:line="276" w:lineRule="auto"/>
            <w:jc w:val="center"/>
            <w:rPr>
              <w:rFonts w:ascii="Arial" w:eastAsia="Times New Roman" w:hAnsi="Arial" w:cs="Arial"/>
            </w:rPr>
          </w:pPr>
        </w:p>
      </w:tc>
      <w:tc>
        <w:tcPr>
          <w:tcW w:w="268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FE0FB8" w14:textId="77777777" w:rsidR="00B06EE3" w:rsidRPr="00E57C04" w:rsidRDefault="00B06EE3" w:rsidP="000E13C2">
          <w:pPr>
            <w:spacing w:after="0" w:line="276" w:lineRule="auto"/>
            <w:ind w:left="720" w:hanging="360"/>
            <w:jc w:val="center"/>
            <w:rPr>
              <w:rFonts w:ascii="Arial" w:hAnsi="Arial" w:cs="Arial"/>
              <w:b/>
              <w:color w:val="000000" w:themeColor="text1"/>
              <w:sz w:val="20"/>
              <w:szCs w:val="20"/>
            </w:rPr>
          </w:pPr>
          <w:r w:rsidRPr="00E57C04">
            <w:rPr>
              <w:rFonts w:ascii="Arial" w:hAnsi="Arial" w:cs="Arial"/>
              <w:b/>
              <w:color w:val="000000" w:themeColor="text1"/>
              <w:sz w:val="20"/>
              <w:szCs w:val="20"/>
            </w:rPr>
            <w:t xml:space="preserve">PROCEDIMIENTO </w:t>
          </w:r>
          <w:r>
            <w:rPr>
              <w:rFonts w:ascii="Arial" w:hAnsi="Arial" w:cs="Arial"/>
              <w:b/>
              <w:color w:val="000000" w:themeColor="text1"/>
              <w:sz w:val="20"/>
              <w:szCs w:val="20"/>
            </w:rPr>
            <w:t>DE DESEMPEÑO DEL PERSONAL</w:t>
          </w:r>
        </w:p>
      </w:tc>
      <w:tc>
        <w:tcPr>
          <w:tcW w:w="119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DADD231" w14:textId="77777777" w:rsidR="00B06EE3" w:rsidRPr="00E57C04" w:rsidRDefault="00B06EE3" w:rsidP="00E57C04">
          <w:pPr>
            <w:spacing w:after="0"/>
            <w:jc w:val="center"/>
            <w:rPr>
              <w:rFonts w:ascii="Arial" w:hAnsi="Arial" w:cs="Arial"/>
              <w:color w:val="000000" w:themeColor="text1"/>
              <w:sz w:val="20"/>
              <w:szCs w:val="20"/>
            </w:rPr>
          </w:pPr>
          <w:r w:rsidRPr="00E57C04">
            <w:rPr>
              <w:rFonts w:ascii="Arial" w:hAnsi="Arial" w:cs="Arial"/>
              <w:color w:val="000000" w:themeColor="text1"/>
              <w:sz w:val="20"/>
              <w:szCs w:val="20"/>
            </w:rPr>
            <w:t>Fecha de emisión:</w:t>
          </w:r>
        </w:p>
        <w:p w14:paraId="1065A587" w14:textId="77777777" w:rsidR="00B06EE3" w:rsidRPr="00E57C04" w:rsidRDefault="00B06EE3" w:rsidP="0028222F">
          <w:pPr>
            <w:spacing w:after="0"/>
            <w:jc w:val="center"/>
            <w:rPr>
              <w:rFonts w:ascii="Arial" w:hAnsi="Arial" w:cs="Arial"/>
              <w:color w:val="000000" w:themeColor="text1"/>
              <w:sz w:val="20"/>
              <w:szCs w:val="20"/>
            </w:rPr>
          </w:pPr>
          <w:r>
            <w:rPr>
              <w:rFonts w:ascii="Arial" w:hAnsi="Arial" w:cs="Arial"/>
              <w:color w:val="000000" w:themeColor="text1"/>
              <w:sz w:val="20"/>
              <w:szCs w:val="20"/>
            </w:rPr>
            <w:t>06/03/2020</w:t>
          </w:r>
        </w:p>
      </w:tc>
    </w:tr>
  </w:tbl>
  <w:p w14:paraId="60EDAD43" w14:textId="77777777" w:rsidR="00B06EE3" w:rsidRPr="009D4B5A" w:rsidRDefault="00B06EE3" w:rsidP="00E57C04">
    <w:pPr>
      <w:pStyle w:val="Encabezado"/>
      <w:rPr>
        <w:sz w:val="12"/>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Look w:val="0400" w:firstRow="0" w:lastRow="0" w:firstColumn="0" w:lastColumn="0" w:noHBand="0" w:noVBand="1"/>
    </w:tblPr>
    <w:tblGrid>
      <w:gridCol w:w="1911"/>
      <w:gridCol w:w="4547"/>
      <w:gridCol w:w="2026"/>
    </w:tblGrid>
    <w:tr w:rsidR="00B06EE3" w:rsidRPr="00E57C04" w14:paraId="321FCD7F" w14:textId="77777777" w:rsidTr="00E57C04">
      <w:trPr>
        <w:trHeight w:val="660"/>
      </w:trPr>
      <w:tc>
        <w:tcPr>
          <w:tcW w:w="1126" w:type="pct"/>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6D1E60D" w14:textId="77777777" w:rsidR="00B06EE3" w:rsidRPr="00E57C04" w:rsidRDefault="00B06EE3" w:rsidP="00E57C04">
          <w:pPr>
            <w:spacing w:after="0"/>
            <w:jc w:val="center"/>
            <w:rPr>
              <w:rFonts w:ascii="Arial" w:eastAsia="Times New Roman" w:hAnsi="Arial" w:cs="Arial"/>
            </w:rPr>
          </w:pPr>
          <w:r w:rsidRPr="00E57C04">
            <w:rPr>
              <w:rFonts w:ascii="Arial" w:eastAsia="Arial Narrow" w:hAnsi="Arial" w:cs="Arial"/>
              <w:noProof/>
              <w:color w:val="000000"/>
              <w:sz w:val="20"/>
              <w:szCs w:val="20"/>
              <w:lang w:val="es-MX" w:eastAsia="es-MX"/>
            </w:rPr>
            <w:drawing>
              <wp:inline distT="0" distB="0" distL="0" distR="0" wp14:anchorId="69A9865A" wp14:editId="2794261B">
                <wp:extent cx="1085850" cy="647700"/>
                <wp:effectExtent l="0" t="0" r="0" b="0"/>
                <wp:docPr id="10" name="image1.png" descr="https://lh4.googleusercontent.com/qkGRsoreDwQ50uHdIJ9rDyi0hxBPQ-H4y98r8soq9v7LqZokzYE2WfI8nlCDXi9lXQgoTe3V5PBBWA2gUF3L8x44PoMuSlDWn56i9OC9c7F5-6oPrx7z_8F3Hle_SxIQn9QvO5sT"/>
                <wp:cNvGraphicFramePr/>
                <a:graphic xmlns:a="http://schemas.openxmlformats.org/drawingml/2006/main">
                  <a:graphicData uri="http://schemas.openxmlformats.org/drawingml/2006/picture">
                    <pic:pic xmlns:pic="http://schemas.openxmlformats.org/drawingml/2006/picture">
                      <pic:nvPicPr>
                        <pic:cNvPr id="0" name="image1.png" descr="https://lh4.googleusercontent.com/qkGRsoreDwQ50uHdIJ9rDyi0hxBPQ-H4y98r8soq9v7LqZokzYE2WfI8nlCDXi9lXQgoTe3V5PBBWA2gUF3L8x44PoMuSlDWn56i9OC9c7F5-6oPrx7z_8F3Hle_SxIQn9QvO5sT"/>
                        <pic:cNvPicPr preferRelativeResize="0"/>
                      </pic:nvPicPr>
                      <pic:blipFill>
                        <a:blip r:embed="rId1"/>
                        <a:srcRect/>
                        <a:stretch>
                          <a:fillRect/>
                        </a:stretch>
                      </pic:blipFill>
                      <pic:spPr>
                        <a:xfrm>
                          <a:off x="0" y="0"/>
                          <a:ext cx="1085850" cy="647700"/>
                        </a:xfrm>
                        <a:prstGeom prst="rect">
                          <a:avLst/>
                        </a:prstGeom>
                        <a:ln/>
                      </pic:spPr>
                    </pic:pic>
                  </a:graphicData>
                </a:graphic>
              </wp:inline>
            </w:drawing>
          </w:r>
        </w:p>
      </w:tc>
      <w:tc>
        <w:tcPr>
          <w:tcW w:w="268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73736F" w14:textId="77777777" w:rsidR="00B06EE3" w:rsidRPr="00E57C04" w:rsidRDefault="00B06EE3" w:rsidP="00E57C04">
          <w:pPr>
            <w:spacing w:after="0"/>
            <w:jc w:val="center"/>
            <w:rPr>
              <w:rFonts w:ascii="Arial" w:hAnsi="Arial" w:cs="Arial"/>
              <w:color w:val="000000" w:themeColor="text1"/>
              <w:sz w:val="20"/>
              <w:szCs w:val="20"/>
            </w:rPr>
          </w:pPr>
          <w:r w:rsidRPr="00E57C04">
            <w:rPr>
              <w:rFonts w:ascii="Arial" w:hAnsi="Arial" w:cs="Arial"/>
              <w:b/>
              <w:color w:val="000000" w:themeColor="text1"/>
              <w:sz w:val="20"/>
              <w:szCs w:val="20"/>
            </w:rPr>
            <w:t xml:space="preserve">INSTITUTO NACIONAL ELECTORAL JLE </w:t>
          </w:r>
          <w:r>
            <w:rPr>
              <w:rFonts w:ascii="Arial" w:hAnsi="Arial" w:cs="Arial"/>
              <w:b/>
              <w:color w:val="000000" w:themeColor="text1"/>
              <w:sz w:val="20"/>
              <w:szCs w:val="20"/>
            </w:rPr>
            <w:t xml:space="preserve">PUEBLA </w:t>
          </w:r>
        </w:p>
        <w:p w14:paraId="01206D21" w14:textId="77777777" w:rsidR="00B06EE3" w:rsidRPr="00E57C04" w:rsidRDefault="00B06EE3" w:rsidP="00E57C04">
          <w:pPr>
            <w:spacing w:after="0"/>
            <w:ind w:left="360" w:hanging="360"/>
            <w:jc w:val="center"/>
            <w:rPr>
              <w:rFonts w:ascii="Arial" w:hAnsi="Arial" w:cs="Arial"/>
              <w:color w:val="000000" w:themeColor="text1"/>
              <w:sz w:val="20"/>
              <w:szCs w:val="20"/>
            </w:rPr>
          </w:pPr>
          <w:r w:rsidRPr="00E57C04">
            <w:rPr>
              <w:rFonts w:ascii="Arial" w:hAnsi="Arial" w:cs="Arial"/>
              <w:b/>
              <w:color w:val="000000" w:themeColor="text1"/>
              <w:sz w:val="20"/>
              <w:szCs w:val="20"/>
            </w:rPr>
            <w:t>SISTEMA DE GESTIÓN DE LA CALIDAD</w:t>
          </w:r>
        </w:p>
      </w:tc>
      <w:tc>
        <w:tcPr>
          <w:tcW w:w="119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4072B95" w14:textId="77777777" w:rsidR="00B06EE3" w:rsidRPr="00E57C04" w:rsidRDefault="00B06EE3" w:rsidP="00E57C04">
          <w:pPr>
            <w:spacing w:after="0"/>
            <w:jc w:val="center"/>
            <w:rPr>
              <w:rFonts w:ascii="Arial" w:hAnsi="Arial" w:cs="Arial"/>
              <w:color w:val="000000" w:themeColor="text1"/>
              <w:sz w:val="20"/>
              <w:szCs w:val="20"/>
            </w:rPr>
          </w:pPr>
          <w:r w:rsidRPr="00E57C04">
            <w:rPr>
              <w:rFonts w:ascii="Arial" w:hAnsi="Arial" w:cs="Arial"/>
              <w:color w:val="000000" w:themeColor="text1"/>
              <w:sz w:val="20"/>
              <w:szCs w:val="20"/>
            </w:rPr>
            <w:t>Versión: 0</w:t>
          </w:r>
        </w:p>
      </w:tc>
    </w:tr>
    <w:tr w:rsidR="00B06EE3" w:rsidRPr="00E57C04" w14:paraId="58CF6266" w14:textId="77777777" w:rsidTr="00E57C04">
      <w:trPr>
        <w:trHeight w:val="420"/>
      </w:trPr>
      <w:tc>
        <w:tcPr>
          <w:tcW w:w="1126" w:type="pct"/>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91B4254" w14:textId="77777777" w:rsidR="00B06EE3" w:rsidRPr="00E57C04" w:rsidRDefault="00B06EE3" w:rsidP="00E57C04">
          <w:pPr>
            <w:widowControl w:val="0"/>
            <w:pBdr>
              <w:top w:val="nil"/>
              <w:left w:val="nil"/>
              <w:bottom w:val="nil"/>
              <w:right w:val="nil"/>
              <w:between w:val="nil"/>
            </w:pBdr>
            <w:spacing w:after="0" w:line="276" w:lineRule="auto"/>
            <w:jc w:val="center"/>
            <w:rPr>
              <w:rFonts w:ascii="Arial" w:eastAsia="Times New Roman" w:hAnsi="Arial" w:cs="Arial"/>
            </w:rPr>
          </w:pPr>
        </w:p>
      </w:tc>
      <w:tc>
        <w:tcPr>
          <w:tcW w:w="268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CC450A" w14:textId="77777777" w:rsidR="00B06EE3" w:rsidRPr="00E57C04" w:rsidRDefault="00B06EE3" w:rsidP="00E57C04">
          <w:pPr>
            <w:spacing w:after="0" w:line="276" w:lineRule="auto"/>
            <w:ind w:left="720" w:hanging="360"/>
            <w:jc w:val="center"/>
            <w:rPr>
              <w:rFonts w:ascii="Arial" w:hAnsi="Arial" w:cs="Arial"/>
              <w:b/>
              <w:color w:val="000000" w:themeColor="text1"/>
              <w:sz w:val="20"/>
              <w:szCs w:val="20"/>
            </w:rPr>
          </w:pPr>
          <w:r w:rsidRPr="00E57C04">
            <w:rPr>
              <w:rFonts w:ascii="Arial" w:hAnsi="Arial" w:cs="Arial"/>
              <w:b/>
              <w:color w:val="000000" w:themeColor="text1"/>
              <w:sz w:val="20"/>
              <w:szCs w:val="20"/>
            </w:rPr>
            <w:t xml:space="preserve">PROCEDIMIENTO </w:t>
          </w:r>
          <w:r>
            <w:rPr>
              <w:rFonts w:ascii="Arial" w:hAnsi="Arial" w:cs="Arial"/>
              <w:b/>
              <w:color w:val="000000" w:themeColor="text1"/>
              <w:sz w:val="20"/>
              <w:szCs w:val="20"/>
            </w:rPr>
            <w:t>DE DESEMPEÑO DE PERSONAL</w:t>
          </w:r>
        </w:p>
      </w:tc>
      <w:tc>
        <w:tcPr>
          <w:tcW w:w="119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8817723" w14:textId="77777777" w:rsidR="00B06EE3" w:rsidRPr="00E57C04" w:rsidRDefault="00B06EE3" w:rsidP="00E57C04">
          <w:pPr>
            <w:spacing w:after="0"/>
            <w:jc w:val="center"/>
            <w:rPr>
              <w:rFonts w:ascii="Arial" w:hAnsi="Arial" w:cs="Arial"/>
              <w:color w:val="000000" w:themeColor="text1"/>
              <w:sz w:val="20"/>
              <w:szCs w:val="20"/>
            </w:rPr>
          </w:pPr>
          <w:r w:rsidRPr="00E57C04">
            <w:rPr>
              <w:rFonts w:ascii="Arial" w:hAnsi="Arial" w:cs="Arial"/>
              <w:color w:val="000000" w:themeColor="text1"/>
              <w:sz w:val="20"/>
              <w:szCs w:val="20"/>
            </w:rPr>
            <w:t>Fecha de emisión:</w:t>
          </w:r>
        </w:p>
        <w:p w14:paraId="59C43FC6" w14:textId="77777777" w:rsidR="00B06EE3" w:rsidRPr="00E57C04" w:rsidRDefault="00B06EE3" w:rsidP="00E57C04">
          <w:pPr>
            <w:spacing w:after="0"/>
            <w:jc w:val="center"/>
            <w:rPr>
              <w:rFonts w:ascii="Arial" w:hAnsi="Arial" w:cs="Arial"/>
              <w:color w:val="000000" w:themeColor="text1"/>
              <w:sz w:val="20"/>
              <w:szCs w:val="20"/>
            </w:rPr>
          </w:pPr>
          <w:r w:rsidRPr="00E57C04">
            <w:rPr>
              <w:rFonts w:ascii="Arial" w:hAnsi="Arial" w:cs="Arial"/>
              <w:color w:val="000000" w:themeColor="text1"/>
              <w:sz w:val="20"/>
              <w:szCs w:val="20"/>
            </w:rPr>
            <w:t>11/10/2019</w:t>
          </w:r>
        </w:p>
      </w:tc>
    </w:tr>
  </w:tbl>
  <w:p w14:paraId="26FECA3C" w14:textId="77777777" w:rsidR="00B06EE3" w:rsidRDefault="00B06EE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E8F0EBEC"/>
    <w:lvl w:ilvl="0">
      <w:start w:val="1"/>
      <w:numFmt w:val="decimal"/>
      <w:pStyle w:val="Listaconnmeros5"/>
      <w:lvlText w:val="%1."/>
      <w:lvlJc w:val="left"/>
      <w:pPr>
        <w:tabs>
          <w:tab w:val="num" w:pos="1800"/>
        </w:tabs>
        <w:ind w:left="1800" w:hanging="360"/>
      </w:pPr>
    </w:lvl>
  </w:abstractNum>
  <w:abstractNum w:abstractNumId="1" w15:restartNumberingAfterBreak="0">
    <w:nsid w:val="FFFFFF7D"/>
    <w:multiLevelType w:val="singleLevel"/>
    <w:tmpl w:val="B212FA4E"/>
    <w:lvl w:ilvl="0">
      <w:start w:val="1"/>
      <w:numFmt w:val="decimal"/>
      <w:pStyle w:val="Listaconnmeros4"/>
      <w:lvlText w:val="%1."/>
      <w:lvlJc w:val="left"/>
      <w:pPr>
        <w:tabs>
          <w:tab w:val="num" w:pos="1440"/>
        </w:tabs>
        <w:ind w:left="1440" w:hanging="360"/>
      </w:pPr>
    </w:lvl>
  </w:abstractNum>
  <w:abstractNum w:abstractNumId="2" w15:restartNumberingAfterBreak="0">
    <w:nsid w:val="FFFFFF7E"/>
    <w:multiLevelType w:val="singleLevel"/>
    <w:tmpl w:val="B82AC7C4"/>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05D8A5D2"/>
    <w:lvl w:ilvl="0">
      <w:start w:val="1"/>
      <w:numFmt w:val="decimal"/>
      <w:pStyle w:val="Listaconnmeros2"/>
      <w:lvlText w:val="%1."/>
      <w:lvlJc w:val="left"/>
      <w:pPr>
        <w:tabs>
          <w:tab w:val="num" w:pos="720"/>
        </w:tabs>
        <w:ind w:left="720" w:hanging="360"/>
      </w:pPr>
    </w:lvl>
  </w:abstractNum>
  <w:abstractNum w:abstractNumId="4" w15:restartNumberingAfterBreak="0">
    <w:nsid w:val="FFFFFF80"/>
    <w:multiLevelType w:val="singleLevel"/>
    <w:tmpl w:val="1834E7C2"/>
    <w:lvl w:ilvl="0">
      <w:start w:val="1"/>
      <w:numFmt w:val="bullet"/>
      <w:pStyle w:val="Listaconvieta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D7240D2"/>
    <w:lvl w:ilvl="0">
      <w:start w:val="1"/>
      <w:numFmt w:val="bullet"/>
      <w:pStyle w:val="Listaconvieta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A9C9980"/>
    <w:lvl w:ilvl="0">
      <w:start w:val="1"/>
      <w:numFmt w:val="bullet"/>
      <w:pStyle w:val="Listaconvieta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E7EE66A"/>
    <w:lvl w:ilvl="0">
      <w:start w:val="1"/>
      <w:numFmt w:val="bullet"/>
      <w:pStyle w:val="Listaconvietas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6B868F6"/>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CAC8D5C6"/>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40307F3"/>
    <w:multiLevelType w:val="hybridMultilevel"/>
    <w:tmpl w:val="A642D916"/>
    <w:lvl w:ilvl="0" w:tplc="A9049F66">
      <w:start w:val="1"/>
      <w:numFmt w:val="decimal"/>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064527E0"/>
    <w:multiLevelType w:val="hybridMultilevel"/>
    <w:tmpl w:val="01A2FA7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0C333D2A"/>
    <w:multiLevelType w:val="hybridMultilevel"/>
    <w:tmpl w:val="0C520ACC"/>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0D437C02"/>
    <w:multiLevelType w:val="hybridMultilevel"/>
    <w:tmpl w:val="55B8E47C"/>
    <w:lvl w:ilvl="0" w:tplc="080A0005">
      <w:start w:val="1"/>
      <w:numFmt w:val="bullet"/>
      <w:lvlText w:val=""/>
      <w:lvlJc w:val="left"/>
      <w:pPr>
        <w:ind w:left="1146" w:hanging="360"/>
      </w:pPr>
      <w:rPr>
        <w:rFonts w:ascii="Wingdings" w:hAnsi="Wingdings" w:hint="default"/>
      </w:rPr>
    </w:lvl>
    <w:lvl w:ilvl="1" w:tplc="080A0003" w:tentative="1">
      <w:start w:val="1"/>
      <w:numFmt w:val="bullet"/>
      <w:lvlText w:val="o"/>
      <w:lvlJc w:val="left"/>
      <w:pPr>
        <w:ind w:left="1866" w:hanging="360"/>
      </w:pPr>
      <w:rPr>
        <w:rFonts w:ascii="Courier New" w:hAnsi="Courier New" w:cs="Courier New" w:hint="default"/>
      </w:rPr>
    </w:lvl>
    <w:lvl w:ilvl="2" w:tplc="080A0005" w:tentative="1">
      <w:start w:val="1"/>
      <w:numFmt w:val="bullet"/>
      <w:lvlText w:val=""/>
      <w:lvlJc w:val="left"/>
      <w:pPr>
        <w:ind w:left="2586" w:hanging="360"/>
      </w:pPr>
      <w:rPr>
        <w:rFonts w:ascii="Wingdings" w:hAnsi="Wingdings" w:hint="default"/>
      </w:rPr>
    </w:lvl>
    <w:lvl w:ilvl="3" w:tplc="080A0001" w:tentative="1">
      <w:start w:val="1"/>
      <w:numFmt w:val="bullet"/>
      <w:lvlText w:val=""/>
      <w:lvlJc w:val="left"/>
      <w:pPr>
        <w:ind w:left="3306" w:hanging="360"/>
      </w:pPr>
      <w:rPr>
        <w:rFonts w:ascii="Symbol" w:hAnsi="Symbol" w:hint="default"/>
      </w:rPr>
    </w:lvl>
    <w:lvl w:ilvl="4" w:tplc="080A0003" w:tentative="1">
      <w:start w:val="1"/>
      <w:numFmt w:val="bullet"/>
      <w:lvlText w:val="o"/>
      <w:lvlJc w:val="left"/>
      <w:pPr>
        <w:ind w:left="4026" w:hanging="360"/>
      </w:pPr>
      <w:rPr>
        <w:rFonts w:ascii="Courier New" w:hAnsi="Courier New" w:cs="Courier New" w:hint="default"/>
      </w:rPr>
    </w:lvl>
    <w:lvl w:ilvl="5" w:tplc="080A0005" w:tentative="1">
      <w:start w:val="1"/>
      <w:numFmt w:val="bullet"/>
      <w:lvlText w:val=""/>
      <w:lvlJc w:val="left"/>
      <w:pPr>
        <w:ind w:left="4746" w:hanging="360"/>
      </w:pPr>
      <w:rPr>
        <w:rFonts w:ascii="Wingdings" w:hAnsi="Wingdings" w:hint="default"/>
      </w:rPr>
    </w:lvl>
    <w:lvl w:ilvl="6" w:tplc="080A0001" w:tentative="1">
      <w:start w:val="1"/>
      <w:numFmt w:val="bullet"/>
      <w:lvlText w:val=""/>
      <w:lvlJc w:val="left"/>
      <w:pPr>
        <w:ind w:left="5466" w:hanging="360"/>
      </w:pPr>
      <w:rPr>
        <w:rFonts w:ascii="Symbol" w:hAnsi="Symbol" w:hint="default"/>
      </w:rPr>
    </w:lvl>
    <w:lvl w:ilvl="7" w:tplc="080A0003" w:tentative="1">
      <w:start w:val="1"/>
      <w:numFmt w:val="bullet"/>
      <w:lvlText w:val="o"/>
      <w:lvlJc w:val="left"/>
      <w:pPr>
        <w:ind w:left="6186" w:hanging="360"/>
      </w:pPr>
      <w:rPr>
        <w:rFonts w:ascii="Courier New" w:hAnsi="Courier New" w:cs="Courier New" w:hint="default"/>
      </w:rPr>
    </w:lvl>
    <w:lvl w:ilvl="8" w:tplc="080A0005" w:tentative="1">
      <w:start w:val="1"/>
      <w:numFmt w:val="bullet"/>
      <w:lvlText w:val=""/>
      <w:lvlJc w:val="left"/>
      <w:pPr>
        <w:ind w:left="6906" w:hanging="360"/>
      </w:pPr>
      <w:rPr>
        <w:rFonts w:ascii="Wingdings" w:hAnsi="Wingdings" w:hint="default"/>
      </w:rPr>
    </w:lvl>
  </w:abstractNum>
  <w:abstractNum w:abstractNumId="14" w15:restartNumberingAfterBreak="0">
    <w:nsid w:val="0FD33E29"/>
    <w:multiLevelType w:val="hybridMultilevel"/>
    <w:tmpl w:val="D1CE66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128248D2"/>
    <w:multiLevelType w:val="hybridMultilevel"/>
    <w:tmpl w:val="C868CD8E"/>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131D783E"/>
    <w:multiLevelType w:val="hybridMultilevel"/>
    <w:tmpl w:val="68866AB0"/>
    <w:lvl w:ilvl="0" w:tplc="080A0005">
      <w:start w:val="1"/>
      <w:numFmt w:val="bullet"/>
      <w:lvlText w:val=""/>
      <w:lvlJc w:val="left"/>
      <w:pPr>
        <w:ind w:left="1800" w:hanging="360"/>
      </w:pPr>
      <w:rPr>
        <w:rFonts w:ascii="Wingdings" w:hAnsi="Wingdings" w:hint="default"/>
      </w:rPr>
    </w:lvl>
    <w:lvl w:ilvl="1" w:tplc="080A0003" w:tentative="1">
      <w:start w:val="1"/>
      <w:numFmt w:val="bullet"/>
      <w:lvlText w:val="o"/>
      <w:lvlJc w:val="left"/>
      <w:pPr>
        <w:ind w:left="2520" w:hanging="360"/>
      </w:pPr>
      <w:rPr>
        <w:rFonts w:ascii="Courier New" w:hAnsi="Courier New" w:cs="Courier New" w:hint="default"/>
      </w:rPr>
    </w:lvl>
    <w:lvl w:ilvl="2" w:tplc="080A0005" w:tentative="1">
      <w:start w:val="1"/>
      <w:numFmt w:val="bullet"/>
      <w:lvlText w:val=""/>
      <w:lvlJc w:val="left"/>
      <w:pPr>
        <w:ind w:left="3240" w:hanging="360"/>
      </w:pPr>
      <w:rPr>
        <w:rFonts w:ascii="Wingdings" w:hAnsi="Wingdings" w:hint="default"/>
      </w:rPr>
    </w:lvl>
    <w:lvl w:ilvl="3" w:tplc="080A0001" w:tentative="1">
      <w:start w:val="1"/>
      <w:numFmt w:val="bullet"/>
      <w:lvlText w:val=""/>
      <w:lvlJc w:val="left"/>
      <w:pPr>
        <w:ind w:left="3960" w:hanging="360"/>
      </w:pPr>
      <w:rPr>
        <w:rFonts w:ascii="Symbol" w:hAnsi="Symbol" w:hint="default"/>
      </w:rPr>
    </w:lvl>
    <w:lvl w:ilvl="4" w:tplc="080A0003" w:tentative="1">
      <w:start w:val="1"/>
      <w:numFmt w:val="bullet"/>
      <w:lvlText w:val="o"/>
      <w:lvlJc w:val="left"/>
      <w:pPr>
        <w:ind w:left="4680" w:hanging="360"/>
      </w:pPr>
      <w:rPr>
        <w:rFonts w:ascii="Courier New" w:hAnsi="Courier New" w:cs="Courier New" w:hint="default"/>
      </w:rPr>
    </w:lvl>
    <w:lvl w:ilvl="5" w:tplc="080A0005" w:tentative="1">
      <w:start w:val="1"/>
      <w:numFmt w:val="bullet"/>
      <w:lvlText w:val=""/>
      <w:lvlJc w:val="left"/>
      <w:pPr>
        <w:ind w:left="5400" w:hanging="360"/>
      </w:pPr>
      <w:rPr>
        <w:rFonts w:ascii="Wingdings" w:hAnsi="Wingdings" w:hint="default"/>
      </w:rPr>
    </w:lvl>
    <w:lvl w:ilvl="6" w:tplc="080A0001" w:tentative="1">
      <w:start w:val="1"/>
      <w:numFmt w:val="bullet"/>
      <w:lvlText w:val=""/>
      <w:lvlJc w:val="left"/>
      <w:pPr>
        <w:ind w:left="6120" w:hanging="360"/>
      </w:pPr>
      <w:rPr>
        <w:rFonts w:ascii="Symbol" w:hAnsi="Symbol" w:hint="default"/>
      </w:rPr>
    </w:lvl>
    <w:lvl w:ilvl="7" w:tplc="080A0003" w:tentative="1">
      <w:start w:val="1"/>
      <w:numFmt w:val="bullet"/>
      <w:lvlText w:val="o"/>
      <w:lvlJc w:val="left"/>
      <w:pPr>
        <w:ind w:left="6840" w:hanging="360"/>
      </w:pPr>
      <w:rPr>
        <w:rFonts w:ascii="Courier New" w:hAnsi="Courier New" w:cs="Courier New" w:hint="default"/>
      </w:rPr>
    </w:lvl>
    <w:lvl w:ilvl="8" w:tplc="080A0005" w:tentative="1">
      <w:start w:val="1"/>
      <w:numFmt w:val="bullet"/>
      <w:lvlText w:val=""/>
      <w:lvlJc w:val="left"/>
      <w:pPr>
        <w:ind w:left="7560" w:hanging="360"/>
      </w:pPr>
      <w:rPr>
        <w:rFonts w:ascii="Wingdings" w:hAnsi="Wingdings" w:hint="default"/>
      </w:rPr>
    </w:lvl>
  </w:abstractNum>
  <w:abstractNum w:abstractNumId="17" w15:restartNumberingAfterBreak="0">
    <w:nsid w:val="138F114D"/>
    <w:multiLevelType w:val="hybridMultilevel"/>
    <w:tmpl w:val="C464C840"/>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16F724DA"/>
    <w:multiLevelType w:val="hybridMultilevel"/>
    <w:tmpl w:val="630E7AE0"/>
    <w:lvl w:ilvl="0" w:tplc="3F18C8C2">
      <w:start w:val="8"/>
      <w:numFmt w:val="decimal"/>
      <w:lvlText w:val="%1."/>
      <w:lvlJc w:val="left"/>
      <w:pPr>
        <w:ind w:left="720" w:hanging="360"/>
      </w:pPr>
      <w:rPr>
        <w:rFonts w:hint="default"/>
        <w:sz w:val="22"/>
        <w:szCs w:val="22"/>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23A243C2"/>
    <w:multiLevelType w:val="hybridMultilevel"/>
    <w:tmpl w:val="4B6A98D8"/>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2AD27197"/>
    <w:multiLevelType w:val="hybridMultilevel"/>
    <w:tmpl w:val="1E8E77C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21" w15:restartNumberingAfterBreak="0">
    <w:nsid w:val="2C4B709F"/>
    <w:multiLevelType w:val="hybridMultilevel"/>
    <w:tmpl w:val="B232BADA"/>
    <w:lvl w:ilvl="0" w:tplc="602AB888">
      <w:start w:val="1"/>
      <w:numFmt w:val="decimal"/>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3046214B"/>
    <w:multiLevelType w:val="hybridMultilevel"/>
    <w:tmpl w:val="7A92D3A0"/>
    <w:lvl w:ilvl="0" w:tplc="C002A730">
      <w:start w:val="1"/>
      <w:numFmt w:val="decimal"/>
      <w:lvlText w:val="%1."/>
      <w:lvlJc w:val="left"/>
      <w:pPr>
        <w:ind w:left="720" w:hanging="360"/>
      </w:pPr>
      <w:rPr>
        <w:sz w:val="22"/>
        <w:szCs w:val="22"/>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30672801"/>
    <w:multiLevelType w:val="hybridMultilevel"/>
    <w:tmpl w:val="0636B30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39593907"/>
    <w:multiLevelType w:val="hybridMultilevel"/>
    <w:tmpl w:val="017A067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5" w15:restartNumberingAfterBreak="0">
    <w:nsid w:val="3ACA248C"/>
    <w:multiLevelType w:val="hybridMultilevel"/>
    <w:tmpl w:val="A964EF2E"/>
    <w:lvl w:ilvl="0" w:tplc="080A000F">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26" w15:restartNumberingAfterBreak="0">
    <w:nsid w:val="3C037E8D"/>
    <w:multiLevelType w:val="hybridMultilevel"/>
    <w:tmpl w:val="2848BD8A"/>
    <w:lvl w:ilvl="0" w:tplc="EA50B05C">
      <w:start w:val="7"/>
      <w:numFmt w:val="decimal"/>
      <w:lvlText w:val="%1."/>
      <w:lvlJc w:val="left"/>
      <w:pPr>
        <w:ind w:left="4613" w:hanging="360"/>
      </w:pPr>
      <w:rPr>
        <w:rFonts w:hint="default"/>
        <w:b/>
      </w:rPr>
    </w:lvl>
    <w:lvl w:ilvl="1" w:tplc="080A0019" w:tentative="1">
      <w:start w:val="1"/>
      <w:numFmt w:val="lowerLetter"/>
      <w:lvlText w:val="%2."/>
      <w:lvlJc w:val="left"/>
      <w:pPr>
        <w:ind w:left="5333" w:hanging="360"/>
      </w:pPr>
    </w:lvl>
    <w:lvl w:ilvl="2" w:tplc="080A001B" w:tentative="1">
      <w:start w:val="1"/>
      <w:numFmt w:val="lowerRoman"/>
      <w:lvlText w:val="%3."/>
      <w:lvlJc w:val="right"/>
      <w:pPr>
        <w:ind w:left="6053" w:hanging="180"/>
      </w:pPr>
    </w:lvl>
    <w:lvl w:ilvl="3" w:tplc="080A000F" w:tentative="1">
      <w:start w:val="1"/>
      <w:numFmt w:val="decimal"/>
      <w:lvlText w:val="%4."/>
      <w:lvlJc w:val="left"/>
      <w:pPr>
        <w:ind w:left="6773" w:hanging="360"/>
      </w:pPr>
    </w:lvl>
    <w:lvl w:ilvl="4" w:tplc="080A0019" w:tentative="1">
      <w:start w:val="1"/>
      <w:numFmt w:val="lowerLetter"/>
      <w:lvlText w:val="%5."/>
      <w:lvlJc w:val="left"/>
      <w:pPr>
        <w:ind w:left="7493" w:hanging="360"/>
      </w:pPr>
    </w:lvl>
    <w:lvl w:ilvl="5" w:tplc="080A001B" w:tentative="1">
      <w:start w:val="1"/>
      <w:numFmt w:val="lowerRoman"/>
      <w:lvlText w:val="%6."/>
      <w:lvlJc w:val="right"/>
      <w:pPr>
        <w:ind w:left="8213" w:hanging="180"/>
      </w:pPr>
    </w:lvl>
    <w:lvl w:ilvl="6" w:tplc="080A000F" w:tentative="1">
      <w:start w:val="1"/>
      <w:numFmt w:val="decimal"/>
      <w:lvlText w:val="%7."/>
      <w:lvlJc w:val="left"/>
      <w:pPr>
        <w:ind w:left="8933" w:hanging="360"/>
      </w:pPr>
    </w:lvl>
    <w:lvl w:ilvl="7" w:tplc="080A0019" w:tentative="1">
      <w:start w:val="1"/>
      <w:numFmt w:val="lowerLetter"/>
      <w:lvlText w:val="%8."/>
      <w:lvlJc w:val="left"/>
      <w:pPr>
        <w:ind w:left="9653" w:hanging="360"/>
      </w:pPr>
    </w:lvl>
    <w:lvl w:ilvl="8" w:tplc="080A001B" w:tentative="1">
      <w:start w:val="1"/>
      <w:numFmt w:val="lowerRoman"/>
      <w:lvlText w:val="%9."/>
      <w:lvlJc w:val="right"/>
      <w:pPr>
        <w:ind w:left="10373" w:hanging="180"/>
      </w:pPr>
    </w:lvl>
  </w:abstractNum>
  <w:abstractNum w:abstractNumId="27" w15:restartNumberingAfterBreak="0">
    <w:nsid w:val="44DE32B7"/>
    <w:multiLevelType w:val="hybridMultilevel"/>
    <w:tmpl w:val="C02280DC"/>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48761E45"/>
    <w:multiLevelType w:val="hybridMultilevel"/>
    <w:tmpl w:val="CD966CDA"/>
    <w:lvl w:ilvl="0" w:tplc="080A0005">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9" w15:restartNumberingAfterBreak="0">
    <w:nsid w:val="4BF9473E"/>
    <w:multiLevelType w:val="hybridMultilevel"/>
    <w:tmpl w:val="DFC2BC26"/>
    <w:lvl w:ilvl="0" w:tplc="D11254E2">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4F6F1ECA"/>
    <w:multiLevelType w:val="hybridMultilevel"/>
    <w:tmpl w:val="B704B50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52EF5F3B"/>
    <w:multiLevelType w:val="hybridMultilevel"/>
    <w:tmpl w:val="55A64BD6"/>
    <w:lvl w:ilvl="0" w:tplc="080A0001">
      <w:start w:val="1"/>
      <w:numFmt w:val="bullet"/>
      <w:lvlText w:val=""/>
      <w:lvlJc w:val="left"/>
      <w:pPr>
        <w:ind w:left="783" w:hanging="360"/>
      </w:pPr>
      <w:rPr>
        <w:rFonts w:ascii="Symbol" w:hAnsi="Symbol" w:hint="default"/>
      </w:rPr>
    </w:lvl>
    <w:lvl w:ilvl="1" w:tplc="080A0003" w:tentative="1">
      <w:start w:val="1"/>
      <w:numFmt w:val="bullet"/>
      <w:lvlText w:val="o"/>
      <w:lvlJc w:val="left"/>
      <w:pPr>
        <w:ind w:left="1503" w:hanging="360"/>
      </w:pPr>
      <w:rPr>
        <w:rFonts w:ascii="Courier New" w:hAnsi="Courier New" w:cs="Courier New" w:hint="default"/>
      </w:rPr>
    </w:lvl>
    <w:lvl w:ilvl="2" w:tplc="080A0005" w:tentative="1">
      <w:start w:val="1"/>
      <w:numFmt w:val="bullet"/>
      <w:lvlText w:val=""/>
      <w:lvlJc w:val="left"/>
      <w:pPr>
        <w:ind w:left="2223" w:hanging="360"/>
      </w:pPr>
      <w:rPr>
        <w:rFonts w:ascii="Wingdings" w:hAnsi="Wingdings" w:hint="default"/>
      </w:rPr>
    </w:lvl>
    <w:lvl w:ilvl="3" w:tplc="080A0001" w:tentative="1">
      <w:start w:val="1"/>
      <w:numFmt w:val="bullet"/>
      <w:lvlText w:val=""/>
      <w:lvlJc w:val="left"/>
      <w:pPr>
        <w:ind w:left="2943" w:hanging="360"/>
      </w:pPr>
      <w:rPr>
        <w:rFonts w:ascii="Symbol" w:hAnsi="Symbol" w:hint="default"/>
      </w:rPr>
    </w:lvl>
    <w:lvl w:ilvl="4" w:tplc="080A0003" w:tentative="1">
      <w:start w:val="1"/>
      <w:numFmt w:val="bullet"/>
      <w:lvlText w:val="o"/>
      <w:lvlJc w:val="left"/>
      <w:pPr>
        <w:ind w:left="3663" w:hanging="360"/>
      </w:pPr>
      <w:rPr>
        <w:rFonts w:ascii="Courier New" w:hAnsi="Courier New" w:cs="Courier New" w:hint="default"/>
      </w:rPr>
    </w:lvl>
    <w:lvl w:ilvl="5" w:tplc="080A0005" w:tentative="1">
      <w:start w:val="1"/>
      <w:numFmt w:val="bullet"/>
      <w:lvlText w:val=""/>
      <w:lvlJc w:val="left"/>
      <w:pPr>
        <w:ind w:left="4383" w:hanging="360"/>
      </w:pPr>
      <w:rPr>
        <w:rFonts w:ascii="Wingdings" w:hAnsi="Wingdings" w:hint="default"/>
      </w:rPr>
    </w:lvl>
    <w:lvl w:ilvl="6" w:tplc="080A0001" w:tentative="1">
      <w:start w:val="1"/>
      <w:numFmt w:val="bullet"/>
      <w:lvlText w:val=""/>
      <w:lvlJc w:val="left"/>
      <w:pPr>
        <w:ind w:left="5103" w:hanging="360"/>
      </w:pPr>
      <w:rPr>
        <w:rFonts w:ascii="Symbol" w:hAnsi="Symbol" w:hint="default"/>
      </w:rPr>
    </w:lvl>
    <w:lvl w:ilvl="7" w:tplc="080A0003" w:tentative="1">
      <w:start w:val="1"/>
      <w:numFmt w:val="bullet"/>
      <w:lvlText w:val="o"/>
      <w:lvlJc w:val="left"/>
      <w:pPr>
        <w:ind w:left="5823" w:hanging="360"/>
      </w:pPr>
      <w:rPr>
        <w:rFonts w:ascii="Courier New" w:hAnsi="Courier New" w:cs="Courier New" w:hint="default"/>
      </w:rPr>
    </w:lvl>
    <w:lvl w:ilvl="8" w:tplc="080A0005" w:tentative="1">
      <w:start w:val="1"/>
      <w:numFmt w:val="bullet"/>
      <w:lvlText w:val=""/>
      <w:lvlJc w:val="left"/>
      <w:pPr>
        <w:ind w:left="6543" w:hanging="360"/>
      </w:pPr>
      <w:rPr>
        <w:rFonts w:ascii="Wingdings" w:hAnsi="Wingdings" w:hint="default"/>
      </w:rPr>
    </w:lvl>
  </w:abstractNum>
  <w:abstractNum w:abstractNumId="32" w15:restartNumberingAfterBreak="0">
    <w:nsid w:val="564020AA"/>
    <w:multiLevelType w:val="hybridMultilevel"/>
    <w:tmpl w:val="BCE63BB8"/>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57773AA6"/>
    <w:multiLevelType w:val="hybridMultilevel"/>
    <w:tmpl w:val="25489370"/>
    <w:lvl w:ilvl="0" w:tplc="6AC6AB82">
      <w:numFmt w:val="bullet"/>
      <w:lvlText w:val="-"/>
      <w:lvlJc w:val="left"/>
      <w:pPr>
        <w:ind w:left="720" w:hanging="360"/>
      </w:pPr>
      <w:rPr>
        <w:rFonts w:ascii="Arial" w:eastAsiaTheme="minorHAnsi"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5FDB2932"/>
    <w:multiLevelType w:val="hybridMultilevel"/>
    <w:tmpl w:val="5922E8D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60863A34"/>
    <w:multiLevelType w:val="hybridMultilevel"/>
    <w:tmpl w:val="5E4C168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68234FA0"/>
    <w:multiLevelType w:val="hybridMultilevel"/>
    <w:tmpl w:val="ED487F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70CE66DA"/>
    <w:multiLevelType w:val="hybridMultilevel"/>
    <w:tmpl w:val="0148A0E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8" w15:restartNumberingAfterBreak="0">
    <w:nsid w:val="76667913"/>
    <w:multiLevelType w:val="hybridMultilevel"/>
    <w:tmpl w:val="66C8712C"/>
    <w:lvl w:ilvl="0" w:tplc="080A0005">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9" w15:restartNumberingAfterBreak="0">
    <w:nsid w:val="7B135409"/>
    <w:multiLevelType w:val="hybridMultilevel"/>
    <w:tmpl w:val="71F8911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7C5F0CA1"/>
    <w:multiLevelType w:val="hybridMultilevel"/>
    <w:tmpl w:val="4A12039A"/>
    <w:lvl w:ilvl="0" w:tplc="080A0005">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7"/>
  </w:num>
  <w:num w:numId="12">
    <w:abstractNumId w:val="12"/>
  </w:num>
  <w:num w:numId="13">
    <w:abstractNumId w:val="35"/>
  </w:num>
  <w:num w:numId="14">
    <w:abstractNumId w:val="21"/>
  </w:num>
  <w:num w:numId="15">
    <w:abstractNumId w:val="10"/>
  </w:num>
  <w:num w:numId="16">
    <w:abstractNumId w:val="38"/>
  </w:num>
  <w:num w:numId="17">
    <w:abstractNumId w:val="28"/>
  </w:num>
  <w:num w:numId="18">
    <w:abstractNumId w:val="40"/>
  </w:num>
  <w:num w:numId="19">
    <w:abstractNumId w:val="15"/>
  </w:num>
  <w:num w:numId="20">
    <w:abstractNumId w:val="13"/>
  </w:num>
  <w:num w:numId="21">
    <w:abstractNumId w:val="16"/>
  </w:num>
  <w:num w:numId="22">
    <w:abstractNumId w:val="33"/>
  </w:num>
  <w:num w:numId="23">
    <w:abstractNumId w:val="20"/>
  </w:num>
  <w:num w:numId="24">
    <w:abstractNumId w:val="25"/>
  </w:num>
  <w:num w:numId="25">
    <w:abstractNumId w:val="29"/>
  </w:num>
  <w:num w:numId="26">
    <w:abstractNumId w:val="34"/>
  </w:num>
  <w:num w:numId="27">
    <w:abstractNumId w:val="31"/>
  </w:num>
  <w:num w:numId="28">
    <w:abstractNumId w:val="30"/>
  </w:num>
  <w:num w:numId="29">
    <w:abstractNumId w:val="39"/>
  </w:num>
  <w:num w:numId="30">
    <w:abstractNumId w:val="14"/>
  </w:num>
  <w:num w:numId="31">
    <w:abstractNumId w:val="22"/>
  </w:num>
  <w:num w:numId="32">
    <w:abstractNumId w:val="27"/>
  </w:num>
  <w:num w:numId="33">
    <w:abstractNumId w:val="37"/>
  </w:num>
  <w:num w:numId="34">
    <w:abstractNumId w:val="24"/>
  </w:num>
  <w:num w:numId="35">
    <w:abstractNumId w:val="19"/>
  </w:num>
  <w:num w:numId="36">
    <w:abstractNumId w:val="26"/>
  </w:num>
  <w:num w:numId="37">
    <w:abstractNumId w:val="32"/>
  </w:num>
  <w:num w:numId="38">
    <w:abstractNumId w:val="18"/>
  </w:num>
  <w:num w:numId="39">
    <w:abstractNumId w:val="36"/>
  </w:num>
  <w:num w:numId="40">
    <w:abstractNumId w:val="11"/>
  </w:num>
  <w:num w:numId="4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50F4"/>
    <w:rsid w:val="00000A9D"/>
    <w:rsid w:val="0000179A"/>
    <w:rsid w:val="000271DC"/>
    <w:rsid w:val="00035FA5"/>
    <w:rsid w:val="00050349"/>
    <w:rsid w:val="00054097"/>
    <w:rsid w:val="000573E2"/>
    <w:rsid w:val="0009057B"/>
    <w:rsid w:val="000B115C"/>
    <w:rsid w:val="000C1219"/>
    <w:rsid w:val="000D306B"/>
    <w:rsid w:val="000D7259"/>
    <w:rsid w:val="000E13C2"/>
    <w:rsid w:val="000E4586"/>
    <w:rsid w:val="00113918"/>
    <w:rsid w:val="00116E1C"/>
    <w:rsid w:val="00126F8B"/>
    <w:rsid w:val="00140067"/>
    <w:rsid w:val="00156EF1"/>
    <w:rsid w:val="00171B6E"/>
    <w:rsid w:val="0017249A"/>
    <w:rsid w:val="001818E9"/>
    <w:rsid w:val="00195297"/>
    <w:rsid w:val="001969FA"/>
    <w:rsid w:val="001A1D21"/>
    <w:rsid w:val="001A2E41"/>
    <w:rsid w:val="001B05C5"/>
    <w:rsid w:val="001B0DC4"/>
    <w:rsid w:val="001B1962"/>
    <w:rsid w:val="001C21D1"/>
    <w:rsid w:val="001D0E62"/>
    <w:rsid w:val="001E30B9"/>
    <w:rsid w:val="001E5C26"/>
    <w:rsid w:val="00200B43"/>
    <w:rsid w:val="00204507"/>
    <w:rsid w:val="002229ED"/>
    <w:rsid w:val="00224B6D"/>
    <w:rsid w:val="00226C92"/>
    <w:rsid w:val="002426DD"/>
    <w:rsid w:val="0024342A"/>
    <w:rsid w:val="0024753E"/>
    <w:rsid w:val="002641DB"/>
    <w:rsid w:val="00266809"/>
    <w:rsid w:val="002737E0"/>
    <w:rsid w:val="0027750B"/>
    <w:rsid w:val="00277BA6"/>
    <w:rsid w:val="0028222F"/>
    <w:rsid w:val="002A1B6C"/>
    <w:rsid w:val="002A2924"/>
    <w:rsid w:val="002A36B3"/>
    <w:rsid w:val="002B53FF"/>
    <w:rsid w:val="002C2563"/>
    <w:rsid w:val="002D2C50"/>
    <w:rsid w:val="00301633"/>
    <w:rsid w:val="0030503F"/>
    <w:rsid w:val="00310F25"/>
    <w:rsid w:val="00343FBB"/>
    <w:rsid w:val="003450F4"/>
    <w:rsid w:val="00364E2E"/>
    <w:rsid w:val="0037096C"/>
    <w:rsid w:val="003724E5"/>
    <w:rsid w:val="0038160E"/>
    <w:rsid w:val="00382956"/>
    <w:rsid w:val="00387514"/>
    <w:rsid w:val="00387F17"/>
    <w:rsid w:val="00391BAE"/>
    <w:rsid w:val="0039708B"/>
    <w:rsid w:val="003A05D5"/>
    <w:rsid w:val="003A52BB"/>
    <w:rsid w:val="003A5C20"/>
    <w:rsid w:val="003A72FE"/>
    <w:rsid w:val="003A7F99"/>
    <w:rsid w:val="003B0D58"/>
    <w:rsid w:val="003B497A"/>
    <w:rsid w:val="003B4DC4"/>
    <w:rsid w:val="003C46CD"/>
    <w:rsid w:val="003C740B"/>
    <w:rsid w:val="003D0FBD"/>
    <w:rsid w:val="003E08EC"/>
    <w:rsid w:val="003E5035"/>
    <w:rsid w:val="003F0DA3"/>
    <w:rsid w:val="00401E15"/>
    <w:rsid w:val="00404C9C"/>
    <w:rsid w:val="0042003F"/>
    <w:rsid w:val="00421A33"/>
    <w:rsid w:val="00422DA3"/>
    <w:rsid w:val="00436A1A"/>
    <w:rsid w:val="00444A43"/>
    <w:rsid w:val="00475064"/>
    <w:rsid w:val="0047673C"/>
    <w:rsid w:val="00480808"/>
    <w:rsid w:val="004826E2"/>
    <w:rsid w:val="00485207"/>
    <w:rsid w:val="00485ED0"/>
    <w:rsid w:val="0048602A"/>
    <w:rsid w:val="00490406"/>
    <w:rsid w:val="004A6363"/>
    <w:rsid w:val="004A7FFB"/>
    <w:rsid w:val="004B5284"/>
    <w:rsid w:val="004C6DDC"/>
    <w:rsid w:val="004D475B"/>
    <w:rsid w:val="004D6654"/>
    <w:rsid w:val="004E57EA"/>
    <w:rsid w:val="004F4CD2"/>
    <w:rsid w:val="00504EAA"/>
    <w:rsid w:val="00524213"/>
    <w:rsid w:val="00530EE3"/>
    <w:rsid w:val="005323B5"/>
    <w:rsid w:val="00541A48"/>
    <w:rsid w:val="00557A39"/>
    <w:rsid w:val="00557B38"/>
    <w:rsid w:val="005631FF"/>
    <w:rsid w:val="00565E2F"/>
    <w:rsid w:val="00591403"/>
    <w:rsid w:val="005914CB"/>
    <w:rsid w:val="005A4546"/>
    <w:rsid w:val="005E5E2B"/>
    <w:rsid w:val="005E70BD"/>
    <w:rsid w:val="005F255D"/>
    <w:rsid w:val="00611A60"/>
    <w:rsid w:val="006150FF"/>
    <w:rsid w:val="0062024A"/>
    <w:rsid w:val="00621557"/>
    <w:rsid w:val="00621A95"/>
    <w:rsid w:val="00635019"/>
    <w:rsid w:val="00650838"/>
    <w:rsid w:val="006515E8"/>
    <w:rsid w:val="006A6F38"/>
    <w:rsid w:val="006D492C"/>
    <w:rsid w:val="006F1118"/>
    <w:rsid w:val="006F4F3C"/>
    <w:rsid w:val="007230D6"/>
    <w:rsid w:val="007356C4"/>
    <w:rsid w:val="00741FDE"/>
    <w:rsid w:val="0076072F"/>
    <w:rsid w:val="0077215C"/>
    <w:rsid w:val="007854BE"/>
    <w:rsid w:val="00792DD5"/>
    <w:rsid w:val="007E2642"/>
    <w:rsid w:val="007F17E9"/>
    <w:rsid w:val="007F1972"/>
    <w:rsid w:val="00803DD0"/>
    <w:rsid w:val="00825F22"/>
    <w:rsid w:val="00830E36"/>
    <w:rsid w:val="008335C9"/>
    <w:rsid w:val="008347EF"/>
    <w:rsid w:val="00836ACB"/>
    <w:rsid w:val="00840944"/>
    <w:rsid w:val="00844ECF"/>
    <w:rsid w:val="00850B60"/>
    <w:rsid w:val="00865B45"/>
    <w:rsid w:val="008666EA"/>
    <w:rsid w:val="00874A52"/>
    <w:rsid w:val="00876FCE"/>
    <w:rsid w:val="00880F1E"/>
    <w:rsid w:val="00886D1E"/>
    <w:rsid w:val="00886F91"/>
    <w:rsid w:val="00891B2E"/>
    <w:rsid w:val="008966D0"/>
    <w:rsid w:val="008A25EA"/>
    <w:rsid w:val="008B4828"/>
    <w:rsid w:val="008D2703"/>
    <w:rsid w:val="008D5CBB"/>
    <w:rsid w:val="008D776D"/>
    <w:rsid w:val="008E776A"/>
    <w:rsid w:val="00901D43"/>
    <w:rsid w:val="00902BDE"/>
    <w:rsid w:val="00916850"/>
    <w:rsid w:val="00924538"/>
    <w:rsid w:val="009317B2"/>
    <w:rsid w:val="0093539D"/>
    <w:rsid w:val="00946218"/>
    <w:rsid w:val="00946252"/>
    <w:rsid w:val="00946920"/>
    <w:rsid w:val="0095093B"/>
    <w:rsid w:val="009601DE"/>
    <w:rsid w:val="00963679"/>
    <w:rsid w:val="009652E3"/>
    <w:rsid w:val="009663DF"/>
    <w:rsid w:val="009822FC"/>
    <w:rsid w:val="0098300D"/>
    <w:rsid w:val="0098457E"/>
    <w:rsid w:val="009867F4"/>
    <w:rsid w:val="009B5D59"/>
    <w:rsid w:val="009D2DD6"/>
    <w:rsid w:val="009D4B5A"/>
    <w:rsid w:val="009E3556"/>
    <w:rsid w:val="009E37DE"/>
    <w:rsid w:val="009F0926"/>
    <w:rsid w:val="009F0B81"/>
    <w:rsid w:val="00A358E2"/>
    <w:rsid w:val="00A36F67"/>
    <w:rsid w:val="00A56373"/>
    <w:rsid w:val="00A644A8"/>
    <w:rsid w:val="00A67D28"/>
    <w:rsid w:val="00A76A44"/>
    <w:rsid w:val="00A772E5"/>
    <w:rsid w:val="00A97710"/>
    <w:rsid w:val="00A97BD9"/>
    <w:rsid w:val="00AA3F31"/>
    <w:rsid w:val="00AA51C5"/>
    <w:rsid w:val="00AB1341"/>
    <w:rsid w:val="00AC31A0"/>
    <w:rsid w:val="00AD6480"/>
    <w:rsid w:val="00AE267E"/>
    <w:rsid w:val="00AE2C97"/>
    <w:rsid w:val="00AE4243"/>
    <w:rsid w:val="00B06EE3"/>
    <w:rsid w:val="00B12BE3"/>
    <w:rsid w:val="00B166EA"/>
    <w:rsid w:val="00B3100A"/>
    <w:rsid w:val="00B3582D"/>
    <w:rsid w:val="00B35EEC"/>
    <w:rsid w:val="00B37BF3"/>
    <w:rsid w:val="00B47BBC"/>
    <w:rsid w:val="00B538C1"/>
    <w:rsid w:val="00B5391A"/>
    <w:rsid w:val="00B5416A"/>
    <w:rsid w:val="00B8163C"/>
    <w:rsid w:val="00B85971"/>
    <w:rsid w:val="00B9569D"/>
    <w:rsid w:val="00BD272D"/>
    <w:rsid w:val="00BD48AA"/>
    <w:rsid w:val="00BD556E"/>
    <w:rsid w:val="00BF473C"/>
    <w:rsid w:val="00C009DD"/>
    <w:rsid w:val="00C234A6"/>
    <w:rsid w:val="00C417A5"/>
    <w:rsid w:val="00C4361A"/>
    <w:rsid w:val="00C5171A"/>
    <w:rsid w:val="00C5268A"/>
    <w:rsid w:val="00C57FA5"/>
    <w:rsid w:val="00C62B67"/>
    <w:rsid w:val="00C6721B"/>
    <w:rsid w:val="00C7751C"/>
    <w:rsid w:val="00C928C6"/>
    <w:rsid w:val="00CA3EBB"/>
    <w:rsid w:val="00CA69B6"/>
    <w:rsid w:val="00CB2712"/>
    <w:rsid w:val="00CB47B9"/>
    <w:rsid w:val="00CC0D84"/>
    <w:rsid w:val="00CC36E5"/>
    <w:rsid w:val="00CC5655"/>
    <w:rsid w:val="00CC7A0F"/>
    <w:rsid w:val="00CD4E01"/>
    <w:rsid w:val="00CD5E29"/>
    <w:rsid w:val="00CD7B24"/>
    <w:rsid w:val="00CE19AC"/>
    <w:rsid w:val="00D12C2D"/>
    <w:rsid w:val="00D25C8E"/>
    <w:rsid w:val="00D35E92"/>
    <w:rsid w:val="00D4190C"/>
    <w:rsid w:val="00D43353"/>
    <w:rsid w:val="00D43A5B"/>
    <w:rsid w:val="00D4625C"/>
    <w:rsid w:val="00D4626B"/>
    <w:rsid w:val="00D51A51"/>
    <w:rsid w:val="00D611FE"/>
    <w:rsid w:val="00D62158"/>
    <w:rsid w:val="00D66811"/>
    <w:rsid w:val="00D70CC2"/>
    <w:rsid w:val="00D73029"/>
    <w:rsid w:val="00D906CA"/>
    <w:rsid w:val="00DA1E9C"/>
    <w:rsid w:val="00DA34C9"/>
    <w:rsid w:val="00DC379B"/>
    <w:rsid w:val="00DF48B2"/>
    <w:rsid w:val="00E03DB8"/>
    <w:rsid w:val="00E12DAB"/>
    <w:rsid w:val="00E13629"/>
    <w:rsid w:val="00E156BA"/>
    <w:rsid w:val="00E20405"/>
    <w:rsid w:val="00E21DE1"/>
    <w:rsid w:val="00E27126"/>
    <w:rsid w:val="00E40197"/>
    <w:rsid w:val="00E47E92"/>
    <w:rsid w:val="00E51CB4"/>
    <w:rsid w:val="00E5510A"/>
    <w:rsid w:val="00E57C04"/>
    <w:rsid w:val="00E6152F"/>
    <w:rsid w:val="00E87087"/>
    <w:rsid w:val="00E930CB"/>
    <w:rsid w:val="00EA3E78"/>
    <w:rsid w:val="00EB1088"/>
    <w:rsid w:val="00EB520A"/>
    <w:rsid w:val="00EB5542"/>
    <w:rsid w:val="00ED4F39"/>
    <w:rsid w:val="00EE4599"/>
    <w:rsid w:val="00EF5F6E"/>
    <w:rsid w:val="00F07379"/>
    <w:rsid w:val="00F07FD4"/>
    <w:rsid w:val="00F157D2"/>
    <w:rsid w:val="00F231B8"/>
    <w:rsid w:val="00F23F1E"/>
    <w:rsid w:val="00F27EC6"/>
    <w:rsid w:val="00F30102"/>
    <w:rsid w:val="00F308E0"/>
    <w:rsid w:val="00F317B4"/>
    <w:rsid w:val="00F32A16"/>
    <w:rsid w:val="00F353FD"/>
    <w:rsid w:val="00F37BE5"/>
    <w:rsid w:val="00F4343E"/>
    <w:rsid w:val="00F45E2C"/>
    <w:rsid w:val="00F45E82"/>
    <w:rsid w:val="00F50EA0"/>
    <w:rsid w:val="00F54A12"/>
    <w:rsid w:val="00F54E67"/>
    <w:rsid w:val="00F62328"/>
    <w:rsid w:val="00F80645"/>
    <w:rsid w:val="00F93E7A"/>
    <w:rsid w:val="00FC20F3"/>
    <w:rsid w:val="00FD0DD2"/>
    <w:rsid w:val="00FD6B40"/>
    <w:rsid w:val="00FE17EB"/>
    <w:rsid w:val="00FE6C5E"/>
    <w:rsid w:val="00FF36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E42427"/>
  <w15:chartTrackingRefBased/>
  <w15:docId w15:val="{99449441-275B-4410-B8BC-1F118553F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color w:val="595959" w:themeColor="text1" w:themeTint="A6"/>
        <w:sz w:val="22"/>
        <w:szCs w:val="22"/>
        <w:lang w:val="es-ES" w:eastAsia="en-US" w:bidi="ar-SA"/>
      </w:rPr>
    </w:rPrDefault>
    <w:pPrDefault>
      <w:pPr>
        <w:spacing w:after="200"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uiPriority="4"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36"/>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6DDC"/>
    <w:rPr>
      <w:rFonts w:ascii="Times New Roman" w:hAnsi="Times New Roman"/>
    </w:rPr>
  </w:style>
  <w:style w:type="paragraph" w:styleId="Ttulo1">
    <w:name w:val="heading 1"/>
    <w:basedOn w:val="Normal"/>
    <w:next w:val="Normal"/>
    <w:link w:val="Ttulo1Car"/>
    <w:uiPriority w:val="7"/>
    <w:qFormat/>
    <w:rsid w:val="00E930CB"/>
    <w:pPr>
      <w:keepNext/>
      <w:keepLines/>
      <w:spacing w:before="240" w:after="0"/>
      <w:outlineLvl w:val="0"/>
    </w:pPr>
    <w:rPr>
      <w:rFonts w:eastAsiaTheme="majorEastAsia" w:cstheme="majorBidi"/>
      <w:color w:val="0B5748" w:themeColor="accent1" w:themeShade="80"/>
      <w:sz w:val="32"/>
      <w:szCs w:val="32"/>
    </w:rPr>
  </w:style>
  <w:style w:type="paragraph" w:styleId="Ttulo2">
    <w:name w:val="heading 2"/>
    <w:basedOn w:val="Normal"/>
    <w:next w:val="Normal"/>
    <w:link w:val="Ttulo2Car"/>
    <w:uiPriority w:val="8"/>
    <w:semiHidden/>
    <w:unhideWhenUsed/>
    <w:qFormat/>
    <w:rsid w:val="00E930CB"/>
    <w:pPr>
      <w:keepNext/>
      <w:keepLines/>
      <w:spacing w:before="40" w:after="0"/>
      <w:outlineLvl w:val="1"/>
    </w:pPr>
    <w:rPr>
      <w:rFonts w:eastAsiaTheme="majorEastAsia" w:cstheme="majorBidi"/>
      <w:color w:val="0B5748" w:themeColor="accent1" w:themeShade="80"/>
      <w:sz w:val="26"/>
      <w:szCs w:val="26"/>
    </w:rPr>
  </w:style>
  <w:style w:type="paragraph" w:styleId="Ttulo3">
    <w:name w:val="heading 3"/>
    <w:basedOn w:val="Normal"/>
    <w:next w:val="Normal"/>
    <w:link w:val="Ttulo3Car"/>
    <w:uiPriority w:val="9"/>
    <w:semiHidden/>
    <w:unhideWhenUsed/>
    <w:qFormat/>
    <w:rsid w:val="002C2563"/>
    <w:pPr>
      <w:keepNext/>
      <w:keepLines/>
      <w:spacing w:before="40" w:after="0"/>
      <w:outlineLvl w:val="2"/>
    </w:pPr>
    <w:rPr>
      <w:rFonts w:asciiTheme="majorHAnsi" w:eastAsiaTheme="majorEastAsia" w:hAnsiTheme="majorHAnsi" w:cstheme="majorBidi"/>
      <w:color w:val="0B5648" w:themeColor="accent1" w:themeShade="7F"/>
      <w:sz w:val="24"/>
      <w:szCs w:val="24"/>
    </w:rPr>
  </w:style>
  <w:style w:type="paragraph" w:styleId="Ttulo4">
    <w:name w:val="heading 4"/>
    <w:basedOn w:val="Normal"/>
    <w:next w:val="Normal"/>
    <w:link w:val="Ttulo4Car"/>
    <w:uiPriority w:val="9"/>
    <w:semiHidden/>
    <w:unhideWhenUsed/>
    <w:qFormat/>
    <w:rsid w:val="002C2563"/>
    <w:pPr>
      <w:keepNext/>
      <w:keepLines/>
      <w:spacing w:before="40" w:after="0"/>
      <w:outlineLvl w:val="3"/>
    </w:pPr>
    <w:rPr>
      <w:rFonts w:asciiTheme="majorHAnsi" w:eastAsiaTheme="majorEastAsia" w:hAnsiTheme="majorHAnsi" w:cstheme="majorBidi"/>
      <w:i/>
      <w:iCs/>
      <w:color w:val="11826C" w:themeColor="accent1" w:themeShade="BF"/>
    </w:rPr>
  </w:style>
  <w:style w:type="paragraph" w:styleId="Ttulo5">
    <w:name w:val="heading 5"/>
    <w:basedOn w:val="Normal"/>
    <w:next w:val="Normal"/>
    <w:link w:val="Ttulo5Car"/>
    <w:uiPriority w:val="9"/>
    <w:semiHidden/>
    <w:unhideWhenUsed/>
    <w:qFormat/>
    <w:rsid w:val="002C2563"/>
    <w:pPr>
      <w:keepNext/>
      <w:keepLines/>
      <w:spacing w:before="40" w:after="0"/>
      <w:outlineLvl w:val="4"/>
    </w:pPr>
    <w:rPr>
      <w:rFonts w:asciiTheme="majorHAnsi" w:eastAsiaTheme="majorEastAsia" w:hAnsiTheme="majorHAnsi" w:cstheme="majorBidi"/>
      <w:color w:val="11826C" w:themeColor="accent1" w:themeShade="BF"/>
    </w:rPr>
  </w:style>
  <w:style w:type="paragraph" w:styleId="Ttulo6">
    <w:name w:val="heading 6"/>
    <w:basedOn w:val="Normal"/>
    <w:next w:val="Normal"/>
    <w:link w:val="Ttulo6Car"/>
    <w:uiPriority w:val="9"/>
    <w:semiHidden/>
    <w:unhideWhenUsed/>
    <w:qFormat/>
    <w:rsid w:val="002C2563"/>
    <w:pPr>
      <w:keepNext/>
      <w:keepLines/>
      <w:spacing w:before="40" w:after="0"/>
      <w:outlineLvl w:val="5"/>
    </w:pPr>
    <w:rPr>
      <w:rFonts w:asciiTheme="majorHAnsi" w:eastAsiaTheme="majorEastAsia" w:hAnsiTheme="majorHAnsi" w:cstheme="majorBidi"/>
      <w:color w:val="0B5648" w:themeColor="accent1" w:themeShade="7F"/>
    </w:rPr>
  </w:style>
  <w:style w:type="paragraph" w:styleId="Ttulo7">
    <w:name w:val="heading 7"/>
    <w:basedOn w:val="Normal"/>
    <w:next w:val="Normal"/>
    <w:link w:val="Ttulo7Car"/>
    <w:uiPriority w:val="9"/>
    <w:semiHidden/>
    <w:unhideWhenUsed/>
    <w:qFormat/>
    <w:rsid w:val="002C2563"/>
    <w:pPr>
      <w:keepNext/>
      <w:keepLines/>
      <w:spacing w:before="40" w:after="0"/>
      <w:outlineLvl w:val="6"/>
    </w:pPr>
    <w:rPr>
      <w:rFonts w:asciiTheme="majorHAnsi" w:eastAsiaTheme="majorEastAsia" w:hAnsiTheme="majorHAnsi" w:cstheme="majorBidi"/>
      <w:i/>
      <w:iCs/>
      <w:color w:val="0B5648" w:themeColor="accent1" w:themeShade="7F"/>
    </w:rPr>
  </w:style>
  <w:style w:type="paragraph" w:styleId="Ttulo8">
    <w:name w:val="heading 8"/>
    <w:basedOn w:val="Normal"/>
    <w:next w:val="Normal"/>
    <w:link w:val="Ttulo8Car"/>
    <w:uiPriority w:val="9"/>
    <w:semiHidden/>
    <w:unhideWhenUsed/>
    <w:qFormat/>
    <w:rsid w:val="002C2563"/>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Ttulo9">
    <w:name w:val="heading 9"/>
    <w:basedOn w:val="Normal"/>
    <w:next w:val="Normal"/>
    <w:link w:val="Ttulo9Car"/>
    <w:uiPriority w:val="9"/>
    <w:semiHidden/>
    <w:unhideWhenUsed/>
    <w:qFormat/>
    <w:rsid w:val="002C2563"/>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pPr>
      <w:spacing w:after="0" w:line="240" w:lineRule="auto"/>
    </w:pPr>
  </w:style>
  <w:style w:type="character" w:customStyle="1" w:styleId="PiedepginaCar">
    <w:name w:val="Pie de página Car"/>
    <w:basedOn w:val="Fuentedeprrafopredeter"/>
    <w:link w:val="Piedepgina"/>
    <w:uiPriority w:val="99"/>
    <w:rsid w:val="00C62B67"/>
  </w:style>
  <w:style w:type="character" w:styleId="Textodelmarcadordeposicin">
    <w:name w:val="Placeholder Text"/>
    <w:basedOn w:val="Fuentedeprrafopredeter"/>
    <w:uiPriority w:val="99"/>
    <w:semiHidden/>
    <w:rsid w:val="00CD5E29"/>
    <w:rPr>
      <w:color w:val="3A3A3A" w:themeColor="background2" w:themeShade="40"/>
    </w:rPr>
  </w:style>
  <w:style w:type="paragraph" w:styleId="Encabezado">
    <w:name w:val="header"/>
    <w:basedOn w:val="Normal"/>
    <w:link w:val="EncabezadoCar"/>
    <w:uiPriority w:val="99"/>
    <w:unhideWhenUsed/>
    <w:rsid w:val="00EE4599"/>
    <w:pPr>
      <w:spacing w:after="0" w:line="240" w:lineRule="auto"/>
    </w:pPr>
  </w:style>
  <w:style w:type="character" w:customStyle="1" w:styleId="EncabezadoCar">
    <w:name w:val="Encabezado Car"/>
    <w:basedOn w:val="Fuentedeprrafopredeter"/>
    <w:link w:val="Encabezado"/>
    <w:uiPriority w:val="99"/>
    <w:rsid w:val="00EE4599"/>
  </w:style>
  <w:style w:type="paragraph" w:customStyle="1" w:styleId="Direccindelremitente">
    <w:name w:val="Dirección del remitente"/>
    <w:basedOn w:val="Normal"/>
    <w:uiPriority w:val="1"/>
    <w:qFormat/>
    <w:rsid w:val="00343FBB"/>
    <w:pPr>
      <w:spacing w:after="0" w:line="264" w:lineRule="auto"/>
    </w:pPr>
  </w:style>
  <w:style w:type="paragraph" w:styleId="Fecha">
    <w:name w:val="Date"/>
    <w:basedOn w:val="Normal"/>
    <w:next w:val="Normal"/>
    <w:link w:val="FechaCar"/>
    <w:uiPriority w:val="2"/>
    <w:unhideWhenUsed/>
    <w:rsid w:val="00D25C8E"/>
    <w:pPr>
      <w:spacing w:before="1000" w:after="400"/>
    </w:pPr>
  </w:style>
  <w:style w:type="character" w:customStyle="1" w:styleId="FechaCar">
    <w:name w:val="Fecha Car"/>
    <w:basedOn w:val="Fuentedeprrafopredeter"/>
    <w:link w:val="Fecha"/>
    <w:uiPriority w:val="2"/>
    <w:rsid w:val="00D25C8E"/>
  </w:style>
  <w:style w:type="paragraph" w:customStyle="1" w:styleId="Direccindeldestinatario">
    <w:name w:val="Dirección del destinatario"/>
    <w:basedOn w:val="Normal"/>
    <w:uiPriority w:val="3"/>
    <w:qFormat/>
    <w:rsid w:val="003D0FBD"/>
    <w:pPr>
      <w:spacing w:after="480"/>
      <w:contextualSpacing/>
    </w:pPr>
  </w:style>
  <w:style w:type="paragraph" w:styleId="Cierre">
    <w:name w:val="Closing"/>
    <w:basedOn w:val="Normal"/>
    <w:next w:val="Firma"/>
    <w:link w:val="CierreCar"/>
    <w:uiPriority w:val="5"/>
    <w:unhideWhenUsed/>
    <w:qFormat/>
    <w:pPr>
      <w:spacing w:before="600" w:after="800"/>
    </w:pPr>
  </w:style>
  <w:style w:type="character" w:customStyle="1" w:styleId="CierreCar">
    <w:name w:val="Cierre Car"/>
    <w:basedOn w:val="Fuentedeprrafopredeter"/>
    <w:link w:val="Cierre"/>
    <w:uiPriority w:val="5"/>
    <w:rsid w:val="00343FBB"/>
  </w:style>
  <w:style w:type="paragraph" w:styleId="Firma">
    <w:name w:val="Signature"/>
    <w:basedOn w:val="Normal"/>
    <w:next w:val="Normal"/>
    <w:link w:val="FirmaCar"/>
    <w:uiPriority w:val="6"/>
    <w:unhideWhenUsed/>
    <w:qFormat/>
    <w:pPr>
      <w:spacing w:after="600"/>
    </w:pPr>
  </w:style>
  <w:style w:type="character" w:customStyle="1" w:styleId="FirmaCar">
    <w:name w:val="Firma Car"/>
    <w:basedOn w:val="Fuentedeprrafopredeter"/>
    <w:link w:val="Firma"/>
    <w:uiPriority w:val="6"/>
    <w:rsid w:val="00343FBB"/>
  </w:style>
  <w:style w:type="paragraph" w:styleId="Textodeglobo">
    <w:name w:val="Balloon Text"/>
    <w:basedOn w:val="Normal"/>
    <w:link w:val="TextodegloboCar"/>
    <w:uiPriority w:val="99"/>
    <w:semiHidden/>
    <w:unhideWhenUsed/>
    <w:rsid w:val="002C2563"/>
    <w:pPr>
      <w:spacing w:after="0" w:line="240" w:lineRule="auto"/>
    </w:pPr>
    <w:rPr>
      <w:rFonts w:ascii="Segoe UI" w:hAnsi="Segoe UI" w:cs="Segoe UI"/>
      <w:szCs w:val="18"/>
    </w:rPr>
  </w:style>
  <w:style w:type="character" w:customStyle="1" w:styleId="TextodegloboCar">
    <w:name w:val="Texto de globo Car"/>
    <w:basedOn w:val="Fuentedeprrafopredeter"/>
    <w:link w:val="Textodeglobo"/>
    <w:uiPriority w:val="99"/>
    <w:semiHidden/>
    <w:rsid w:val="002C2563"/>
    <w:rPr>
      <w:rFonts w:ascii="Segoe UI" w:hAnsi="Segoe UI" w:cs="Segoe UI"/>
      <w:szCs w:val="18"/>
    </w:rPr>
  </w:style>
  <w:style w:type="paragraph" w:styleId="Bibliografa">
    <w:name w:val="Bibliography"/>
    <w:basedOn w:val="Normal"/>
    <w:next w:val="Normal"/>
    <w:uiPriority w:val="37"/>
    <w:semiHidden/>
    <w:unhideWhenUsed/>
    <w:rsid w:val="002C2563"/>
  </w:style>
  <w:style w:type="paragraph" w:styleId="Textodebloque">
    <w:name w:val="Block Text"/>
    <w:basedOn w:val="Normal"/>
    <w:uiPriority w:val="99"/>
    <w:semiHidden/>
    <w:unhideWhenUsed/>
    <w:rsid w:val="00CD5E29"/>
    <w:pPr>
      <w:pBdr>
        <w:top w:val="single" w:sz="2" w:space="10" w:color="17AE92" w:themeColor="accent1" w:frame="1"/>
        <w:left w:val="single" w:sz="2" w:space="10" w:color="17AE92" w:themeColor="accent1" w:frame="1"/>
        <w:bottom w:val="single" w:sz="2" w:space="10" w:color="17AE92" w:themeColor="accent1" w:frame="1"/>
        <w:right w:val="single" w:sz="2" w:space="10" w:color="17AE92" w:themeColor="accent1" w:frame="1"/>
      </w:pBdr>
      <w:ind w:left="1152" w:right="1152"/>
    </w:pPr>
    <w:rPr>
      <w:rFonts w:eastAsiaTheme="minorEastAsia"/>
      <w:i/>
      <w:iCs/>
      <w:color w:val="11826C" w:themeColor="accent1" w:themeShade="BF"/>
    </w:rPr>
  </w:style>
  <w:style w:type="paragraph" w:styleId="Textoindependiente">
    <w:name w:val="Body Text"/>
    <w:basedOn w:val="Normal"/>
    <w:link w:val="TextoindependienteCar"/>
    <w:uiPriority w:val="99"/>
    <w:semiHidden/>
    <w:unhideWhenUsed/>
    <w:rsid w:val="002C2563"/>
    <w:pPr>
      <w:spacing w:after="120"/>
    </w:pPr>
  </w:style>
  <w:style w:type="character" w:customStyle="1" w:styleId="TextoindependienteCar">
    <w:name w:val="Texto independiente Car"/>
    <w:basedOn w:val="Fuentedeprrafopredeter"/>
    <w:link w:val="Textoindependiente"/>
    <w:uiPriority w:val="99"/>
    <w:semiHidden/>
    <w:rsid w:val="002C2563"/>
  </w:style>
  <w:style w:type="paragraph" w:styleId="Textoindependiente2">
    <w:name w:val="Body Text 2"/>
    <w:basedOn w:val="Normal"/>
    <w:link w:val="Textoindependiente2Car"/>
    <w:uiPriority w:val="99"/>
    <w:semiHidden/>
    <w:unhideWhenUsed/>
    <w:rsid w:val="002C2563"/>
    <w:pPr>
      <w:spacing w:after="120" w:line="480" w:lineRule="auto"/>
    </w:pPr>
  </w:style>
  <w:style w:type="character" w:customStyle="1" w:styleId="Textoindependiente2Car">
    <w:name w:val="Texto independiente 2 Car"/>
    <w:basedOn w:val="Fuentedeprrafopredeter"/>
    <w:link w:val="Textoindependiente2"/>
    <w:uiPriority w:val="99"/>
    <w:semiHidden/>
    <w:rsid w:val="002C2563"/>
  </w:style>
  <w:style w:type="paragraph" w:styleId="Textoindependiente3">
    <w:name w:val="Body Text 3"/>
    <w:basedOn w:val="Normal"/>
    <w:link w:val="Textoindependiente3Car"/>
    <w:uiPriority w:val="99"/>
    <w:unhideWhenUsed/>
    <w:rsid w:val="002C2563"/>
    <w:pPr>
      <w:spacing w:after="120"/>
    </w:pPr>
    <w:rPr>
      <w:szCs w:val="16"/>
    </w:rPr>
  </w:style>
  <w:style w:type="character" w:customStyle="1" w:styleId="Textoindependiente3Car">
    <w:name w:val="Texto independiente 3 Car"/>
    <w:basedOn w:val="Fuentedeprrafopredeter"/>
    <w:link w:val="Textoindependiente3"/>
    <w:uiPriority w:val="99"/>
    <w:rsid w:val="002C2563"/>
    <w:rPr>
      <w:szCs w:val="16"/>
    </w:rPr>
  </w:style>
  <w:style w:type="paragraph" w:styleId="Textoindependienteprimerasangra">
    <w:name w:val="Body Text First Indent"/>
    <w:basedOn w:val="Textoindependiente"/>
    <w:link w:val="TextoindependienteprimerasangraCar"/>
    <w:uiPriority w:val="99"/>
    <w:semiHidden/>
    <w:unhideWhenUsed/>
    <w:rsid w:val="002C2563"/>
    <w:pPr>
      <w:spacing w:after="20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2C2563"/>
  </w:style>
  <w:style w:type="paragraph" w:styleId="Sangradetextonormal">
    <w:name w:val="Body Text Indent"/>
    <w:basedOn w:val="Normal"/>
    <w:link w:val="SangradetextonormalCar"/>
    <w:uiPriority w:val="99"/>
    <w:semiHidden/>
    <w:unhideWhenUsed/>
    <w:rsid w:val="002C2563"/>
    <w:pPr>
      <w:spacing w:after="120"/>
      <w:ind w:left="360"/>
    </w:pPr>
  </w:style>
  <w:style w:type="character" w:customStyle="1" w:styleId="SangradetextonormalCar">
    <w:name w:val="Sangría de texto normal Car"/>
    <w:basedOn w:val="Fuentedeprrafopredeter"/>
    <w:link w:val="Sangradetextonormal"/>
    <w:uiPriority w:val="99"/>
    <w:semiHidden/>
    <w:rsid w:val="002C2563"/>
  </w:style>
  <w:style w:type="paragraph" w:styleId="Textoindependienteprimerasangra2">
    <w:name w:val="Body Text First Indent 2"/>
    <w:basedOn w:val="Sangradetextonormal"/>
    <w:link w:val="Textoindependienteprimerasangra2Car"/>
    <w:uiPriority w:val="99"/>
    <w:semiHidden/>
    <w:unhideWhenUsed/>
    <w:rsid w:val="002C2563"/>
    <w:pPr>
      <w:spacing w:after="200"/>
      <w:ind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2C2563"/>
  </w:style>
  <w:style w:type="paragraph" w:styleId="Sangra2detindependiente">
    <w:name w:val="Body Text Indent 2"/>
    <w:basedOn w:val="Normal"/>
    <w:link w:val="Sangra2detindependienteCar"/>
    <w:uiPriority w:val="99"/>
    <w:semiHidden/>
    <w:unhideWhenUsed/>
    <w:rsid w:val="002C2563"/>
    <w:pPr>
      <w:spacing w:after="120" w:line="480" w:lineRule="auto"/>
      <w:ind w:left="360"/>
    </w:pPr>
  </w:style>
  <w:style w:type="character" w:customStyle="1" w:styleId="Sangra2detindependienteCar">
    <w:name w:val="Sangría 2 de t. independiente Car"/>
    <w:basedOn w:val="Fuentedeprrafopredeter"/>
    <w:link w:val="Sangra2detindependiente"/>
    <w:uiPriority w:val="99"/>
    <w:semiHidden/>
    <w:rsid w:val="002C2563"/>
  </w:style>
  <w:style w:type="paragraph" w:styleId="Sangra3detindependiente">
    <w:name w:val="Body Text Indent 3"/>
    <w:basedOn w:val="Normal"/>
    <w:link w:val="Sangra3detindependienteCar"/>
    <w:uiPriority w:val="99"/>
    <w:semiHidden/>
    <w:unhideWhenUsed/>
    <w:rsid w:val="002C2563"/>
    <w:pPr>
      <w:spacing w:after="120"/>
      <w:ind w:left="360"/>
    </w:pPr>
    <w:rPr>
      <w:szCs w:val="16"/>
    </w:rPr>
  </w:style>
  <w:style w:type="character" w:customStyle="1" w:styleId="Sangra3detindependienteCar">
    <w:name w:val="Sangría 3 de t. independiente Car"/>
    <w:basedOn w:val="Fuentedeprrafopredeter"/>
    <w:link w:val="Sangra3detindependiente"/>
    <w:uiPriority w:val="99"/>
    <w:semiHidden/>
    <w:rsid w:val="002C2563"/>
    <w:rPr>
      <w:szCs w:val="16"/>
    </w:rPr>
  </w:style>
  <w:style w:type="character" w:styleId="Ttulodellibro">
    <w:name w:val="Book Title"/>
    <w:basedOn w:val="Fuentedeprrafopredeter"/>
    <w:uiPriority w:val="33"/>
    <w:semiHidden/>
    <w:unhideWhenUsed/>
    <w:qFormat/>
    <w:rsid w:val="002C2563"/>
    <w:rPr>
      <w:b/>
      <w:bCs/>
      <w:i/>
      <w:iCs/>
      <w:spacing w:val="5"/>
    </w:rPr>
  </w:style>
  <w:style w:type="paragraph" w:styleId="Descripcin">
    <w:name w:val="caption"/>
    <w:basedOn w:val="Normal"/>
    <w:next w:val="Normal"/>
    <w:uiPriority w:val="35"/>
    <w:semiHidden/>
    <w:unhideWhenUsed/>
    <w:qFormat/>
    <w:rsid w:val="002C2563"/>
    <w:pPr>
      <w:spacing w:line="240" w:lineRule="auto"/>
    </w:pPr>
    <w:rPr>
      <w:i/>
      <w:iCs/>
      <w:color w:val="1F2123" w:themeColor="text2"/>
      <w:szCs w:val="18"/>
    </w:rPr>
  </w:style>
  <w:style w:type="table" w:styleId="Cuadrculavistosa">
    <w:name w:val="Colorful Grid"/>
    <w:basedOn w:val="Tablanormal"/>
    <w:uiPriority w:val="73"/>
    <w:semiHidden/>
    <w:unhideWhenUsed/>
    <w:rsid w:val="002C256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semiHidden/>
    <w:unhideWhenUsed/>
    <w:rsid w:val="002C256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7F7EE" w:themeFill="accent1" w:themeFillTint="33"/>
    </w:tcPr>
    <w:tblStylePr w:type="firstRow">
      <w:rPr>
        <w:b/>
        <w:bCs/>
      </w:rPr>
      <w:tblPr/>
      <w:tcPr>
        <w:shd w:val="clear" w:color="auto" w:fill="90F0DE" w:themeFill="accent1" w:themeFillTint="66"/>
      </w:tcPr>
    </w:tblStylePr>
    <w:tblStylePr w:type="lastRow">
      <w:rPr>
        <w:b/>
        <w:bCs/>
        <w:color w:val="000000" w:themeColor="text1"/>
      </w:rPr>
      <w:tblPr/>
      <w:tcPr>
        <w:shd w:val="clear" w:color="auto" w:fill="90F0DE" w:themeFill="accent1" w:themeFillTint="66"/>
      </w:tcPr>
    </w:tblStylePr>
    <w:tblStylePr w:type="firstCol">
      <w:rPr>
        <w:color w:val="FFFFFF" w:themeColor="background1"/>
      </w:rPr>
      <w:tblPr/>
      <w:tcPr>
        <w:shd w:val="clear" w:color="auto" w:fill="11826C" w:themeFill="accent1" w:themeFillShade="BF"/>
      </w:tcPr>
    </w:tblStylePr>
    <w:tblStylePr w:type="lastCol">
      <w:rPr>
        <w:color w:val="FFFFFF" w:themeColor="background1"/>
      </w:rPr>
      <w:tblPr/>
      <w:tcPr>
        <w:shd w:val="clear" w:color="auto" w:fill="11826C" w:themeFill="accent1" w:themeFillShade="BF"/>
      </w:tcPr>
    </w:tblStylePr>
    <w:tblStylePr w:type="band1Vert">
      <w:tblPr/>
      <w:tcPr>
        <w:shd w:val="clear" w:color="auto" w:fill="75ECD6" w:themeFill="accent1" w:themeFillTint="7F"/>
      </w:tcPr>
    </w:tblStylePr>
    <w:tblStylePr w:type="band1Horz">
      <w:tblPr/>
      <w:tcPr>
        <w:shd w:val="clear" w:color="auto" w:fill="75ECD6" w:themeFill="accent1" w:themeFillTint="7F"/>
      </w:tcPr>
    </w:tblStylePr>
  </w:style>
  <w:style w:type="table" w:styleId="Cuadrculavistosa-nfasis2">
    <w:name w:val="Colorful Grid Accent 2"/>
    <w:basedOn w:val="Tablanormal"/>
    <w:uiPriority w:val="73"/>
    <w:semiHidden/>
    <w:unhideWhenUsed/>
    <w:rsid w:val="002C256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CD8" w:themeFill="accent2" w:themeFillTint="33"/>
    </w:tcPr>
    <w:tblStylePr w:type="firstRow">
      <w:rPr>
        <w:b/>
        <w:bCs/>
      </w:rPr>
      <w:tblPr/>
      <w:tcPr>
        <w:shd w:val="clear" w:color="auto" w:fill="FBD9B2" w:themeFill="accent2" w:themeFillTint="66"/>
      </w:tcPr>
    </w:tblStylePr>
    <w:tblStylePr w:type="lastRow">
      <w:rPr>
        <w:b/>
        <w:bCs/>
        <w:color w:val="000000" w:themeColor="text1"/>
      </w:rPr>
      <w:tblPr/>
      <w:tcPr>
        <w:shd w:val="clear" w:color="auto" w:fill="FBD9B2" w:themeFill="accent2" w:themeFillTint="66"/>
      </w:tcPr>
    </w:tblStylePr>
    <w:tblStylePr w:type="firstCol">
      <w:rPr>
        <w:color w:val="FFFFFF" w:themeColor="background1"/>
      </w:rPr>
      <w:tblPr/>
      <w:tcPr>
        <w:shd w:val="clear" w:color="auto" w:fill="DE7B09" w:themeFill="accent2" w:themeFillShade="BF"/>
      </w:tcPr>
    </w:tblStylePr>
    <w:tblStylePr w:type="lastCol">
      <w:rPr>
        <w:color w:val="FFFFFF" w:themeColor="background1"/>
      </w:rPr>
      <w:tblPr/>
      <w:tcPr>
        <w:shd w:val="clear" w:color="auto" w:fill="DE7B09" w:themeFill="accent2" w:themeFillShade="BF"/>
      </w:tcPr>
    </w:tblStylePr>
    <w:tblStylePr w:type="band1Vert">
      <w:tblPr/>
      <w:tcPr>
        <w:shd w:val="clear" w:color="auto" w:fill="FBD09F" w:themeFill="accent2" w:themeFillTint="7F"/>
      </w:tcPr>
    </w:tblStylePr>
    <w:tblStylePr w:type="band1Horz">
      <w:tblPr/>
      <w:tcPr>
        <w:shd w:val="clear" w:color="auto" w:fill="FBD09F" w:themeFill="accent2" w:themeFillTint="7F"/>
      </w:tcPr>
    </w:tblStylePr>
  </w:style>
  <w:style w:type="table" w:styleId="Cuadrculavistosa-nfasis3">
    <w:name w:val="Colorful Grid Accent 3"/>
    <w:basedOn w:val="Tablanormal"/>
    <w:uiPriority w:val="73"/>
    <w:semiHidden/>
    <w:unhideWhenUsed/>
    <w:rsid w:val="002C256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1E5E6" w:themeFill="accent3" w:themeFillTint="33"/>
    </w:tcPr>
    <w:tblStylePr w:type="firstRow">
      <w:rPr>
        <w:b/>
        <w:bCs/>
      </w:rPr>
      <w:tblPr/>
      <w:tcPr>
        <w:shd w:val="clear" w:color="auto" w:fill="C4CBCE" w:themeFill="accent3" w:themeFillTint="66"/>
      </w:tcPr>
    </w:tblStylePr>
    <w:tblStylePr w:type="lastRow">
      <w:rPr>
        <w:b/>
        <w:bCs/>
        <w:color w:val="000000" w:themeColor="text1"/>
      </w:rPr>
      <w:tblPr/>
      <w:tcPr>
        <w:shd w:val="clear" w:color="auto" w:fill="C4CBCE" w:themeFill="accent3" w:themeFillTint="66"/>
      </w:tcPr>
    </w:tblStylePr>
    <w:tblStylePr w:type="firstCol">
      <w:rPr>
        <w:color w:val="FFFFFF" w:themeColor="background1"/>
      </w:rPr>
      <w:tblPr/>
      <w:tcPr>
        <w:shd w:val="clear" w:color="auto" w:fill="535E62" w:themeFill="accent3" w:themeFillShade="BF"/>
      </w:tcPr>
    </w:tblStylePr>
    <w:tblStylePr w:type="lastCol">
      <w:rPr>
        <w:color w:val="FFFFFF" w:themeColor="background1"/>
      </w:rPr>
      <w:tblPr/>
      <w:tcPr>
        <w:shd w:val="clear" w:color="auto" w:fill="535E62" w:themeFill="accent3" w:themeFillShade="BF"/>
      </w:tcPr>
    </w:tblStylePr>
    <w:tblStylePr w:type="band1Vert">
      <w:tblPr/>
      <w:tcPr>
        <w:shd w:val="clear" w:color="auto" w:fill="B6BEC2" w:themeFill="accent3" w:themeFillTint="7F"/>
      </w:tcPr>
    </w:tblStylePr>
    <w:tblStylePr w:type="band1Horz">
      <w:tblPr/>
      <w:tcPr>
        <w:shd w:val="clear" w:color="auto" w:fill="B6BEC2" w:themeFill="accent3" w:themeFillTint="7F"/>
      </w:tcPr>
    </w:tblStylePr>
  </w:style>
  <w:style w:type="table" w:styleId="Cuadrculavistosa-nfasis4">
    <w:name w:val="Colorful Grid Accent 4"/>
    <w:basedOn w:val="Tablanormal"/>
    <w:uiPriority w:val="73"/>
    <w:semiHidden/>
    <w:unhideWhenUsed/>
    <w:rsid w:val="002C256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9EBF8" w:themeFill="accent4" w:themeFillTint="33"/>
    </w:tcPr>
    <w:tblStylePr w:type="firstRow">
      <w:rPr>
        <w:b/>
        <w:bCs/>
      </w:rPr>
      <w:tblPr/>
      <w:tcPr>
        <w:shd w:val="clear" w:color="auto" w:fill="94D7F1" w:themeFill="accent4" w:themeFillTint="66"/>
      </w:tcPr>
    </w:tblStylePr>
    <w:tblStylePr w:type="lastRow">
      <w:rPr>
        <w:b/>
        <w:bCs/>
        <w:color w:val="000000" w:themeColor="text1"/>
      </w:rPr>
      <w:tblPr/>
      <w:tcPr>
        <w:shd w:val="clear" w:color="auto" w:fill="94D7F1" w:themeFill="accent4" w:themeFillTint="66"/>
      </w:tcPr>
    </w:tblStylePr>
    <w:tblStylePr w:type="firstCol">
      <w:rPr>
        <w:color w:val="FFFFFF" w:themeColor="background1"/>
      </w:rPr>
      <w:tblPr/>
      <w:tcPr>
        <w:shd w:val="clear" w:color="auto" w:fill="11698B" w:themeFill="accent4" w:themeFillShade="BF"/>
      </w:tcPr>
    </w:tblStylePr>
    <w:tblStylePr w:type="lastCol">
      <w:rPr>
        <w:color w:val="FFFFFF" w:themeColor="background1"/>
      </w:rPr>
      <w:tblPr/>
      <w:tcPr>
        <w:shd w:val="clear" w:color="auto" w:fill="11698B" w:themeFill="accent4" w:themeFillShade="BF"/>
      </w:tcPr>
    </w:tblStylePr>
    <w:tblStylePr w:type="band1Vert">
      <w:tblPr/>
      <w:tcPr>
        <w:shd w:val="clear" w:color="auto" w:fill="79CDEE" w:themeFill="accent4" w:themeFillTint="7F"/>
      </w:tcPr>
    </w:tblStylePr>
    <w:tblStylePr w:type="band1Horz">
      <w:tblPr/>
      <w:tcPr>
        <w:shd w:val="clear" w:color="auto" w:fill="79CDEE" w:themeFill="accent4" w:themeFillTint="7F"/>
      </w:tcPr>
    </w:tblStylePr>
  </w:style>
  <w:style w:type="table" w:styleId="Cuadrculavistosa-nfasis5">
    <w:name w:val="Colorful Grid Accent 5"/>
    <w:basedOn w:val="Tablanormal"/>
    <w:uiPriority w:val="73"/>
    <w:semiHidden/>
    <w:unhideWhenUsed/>
    <w:rsid w:val="002C256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9DDDB" w:themeFill="accent5" w:themeFillTint="33"/>
    </w:tcPr>
    <w:tblStylePr w:type="firstRow">
      <w:rPr>
        <w:b/>
        <w:bCs/>
      </w:rPr>
      <w:tblPr/>
      <w:tcPr>
        <w:shd w:val="clear" w:color="auto" w:fill="F3BCB8" w:themeFill="accent5" w:themeFillTint="66"/>
      </w:tcPr>
    </w:tblStylePr>
    <w:tblStylePr w:type="lastRow">
      <w:rPr>
        <w:b/>
        <w:bCs/>
        <w:color w:val="000000" w:themeColor="text1"/>
      </w:rPr>
      <w:tblPr/>
      <w:tcPr>
        <w:shd w:val="clear" w:color="auto" w:fill="F3BCB8" w:themeFill="accent5" w:themeFillTint="66"/>
      </w:tcPr>
    </w:tblStylePr>
    <w:tblStylePr w:type="firstCol">
      <w:rPr>
        <w:color w:val="FFFFFF" w:themeColor="background1"/>
      </w:rPr>
      <w:tblPr/>
      <w:tcPr>
        <w:shd w:val="clear" w:color="auto" w:fill="C52A1F" w:themeFill="accent5" w:themeFillShade="BF"/>
      </w:tcPr>
    </w:tblStylePr>
    <w:tblStylePr w:type="lastCol">
      <w:rPr>
        <w:color w:val="FFFFFF" w:themeColor="background1"/>
      </w:rPr>
      <w:tblPr/>
      <w:tcPr>
        <w:shd w:val="clear" w:color="auto" w:fill="C52A1F" w:themeFill="accent5" w:themeFillShade="BF"/>
      </w:tcPr>
    </w:tblStylePr>
    <w:tblStylePr w:type="band1Vert">
      <w:tblPr/>
      <w:tcPr>
        <w:shd w:val="clear" w:color="auto" w:fill="F1ABA6" w:themeFill="accent5" w:themeFillTint="7F"/>
      </w:tcPr>
    </w:tblStylePr>
    <w:tblStylePr w:type="band1Horz">
      <w:tblPr/>
      <w:tcPr>
        <w:shd w:val="clear" w:color="auto" w:fill="F1ABA6" w:themeFill="accent5" w:themeFillTint="7F"/>
      </w:tcPr>
    </w:tblStylePr>
  </w:style>
  <w:style w:type="table" w:styleId="Cuadrculavistosa-nfasis6">
    <w:name w:val="Colorful Grid Accent 6"/>
    <w:basedOn w:val="Tablanormal"/>
    <w:uiPriority w:val="73"/>
    <w:semiHidden/>
    <w:unhideWhenUsed/>
    <w:rsid w:val="002C256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1F0D8" w:themeFill="accent6" w:themeFillTint="33"/>
    </w:tcPr>
    <w:tblStylePr w:type="firstRow">
      <w:rPr>
        <w:b/>
        <w:bCs/>
      </w:rPr>
      <w:tblPr/>
      <w:tcPr>
        <w:shd w:val="clear" w:color="auto" w:fill="C4E2B2" w:themeFill="accent6" w:themeFillTint="66"/>
      </w:tcPr>
    </w:tblStylePr>
    <w:tblStylePr w:type="lastRow">
      <w:rPr>
        <w:b/>
        <w:bCs/>
        <w:color w:val="000000" w:themeColor="text1"/>
      </w:rPr>
      <w:tblPr/>
      <w:tcPr>
        <w:shd w:val="clear" w:color="auto" w:fill="C4E2B2" w:themeFill="accent6" w:themeFillTint="66"/>
      </w:tcPr>
    </w:tblStylePr>
    <w:tblStylePr w:type="firstCol">
      <w:rPr>
        <w:color w:val="FFFFFF" w:themeColor="background1"/>
      </w:rPr>
      <w:tblPr/>
      <w:tcPr>
        <w:shd w:val="clear" w:color="auto" w:fill="528633" w:themeFill="accent6" w:themeFillShade="BF"/>
      </w:tcPr>
    </w:tblStylePr>
    <w:tblStylePr w:type="lastCol">
      <w:rPr>
        <w:color w:val="FFFFFF" w:themeColor="background1"/>
      </w:rPr>
      <w:tblPr/>
      <w:tcPr>
        <w:shd w:val="clear" w:color="auto" w:fill="528633" w:themeFill="accent6" w:themeFillShade="BF"/>
      </w:tcPr>
    </w:tblStylePr>
    <w:tblStylePr w:type="band1Vert">
      <w:tblPr/>
      <w:tcPr>
        <w:shd w:val="clear" w:color="auto" w:fill="B6DBA0" w:themeFill="accent6" w:themeFillTint="7F"/>
      </w:tcPr>
    </w:tblStylePr>
    <w:tblStylePr w:type="band1Horz">
      <w:tblPr/>
      <w:tcPr>
        <w:shd w:val="clear" w:color="auto" w:fill="B6DBA0" w:themeFill="accent6" w:themeFillTint="7F"/>
      </w:tcPr>
    </w:tblStylePr>
  </w:style>
  <w:style w:type="table" w:styleId="Listavistosa">
    <w:name w:val="Colorful List"/>
    <w:basedOn w:val="Tablanormal"/>
    <w:uiPriority w:val="72"/>
    <w:semiHidden/>
    <w:unhideWhenUsed/>
    <w:rsid w:val="002C2563"/>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EE840A" w:themeFill="accent2" w:themeFillShade="CC"/>
      </w:tcPr>
    </w:tblStylePr>
    <w:tblStylePr w:type="lastRow">
      <w:rPr>
        <w:b/>
        <w:bCs/>
        <w:color w:val="EE840A"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semiHidden/>
    <w:unhideWhenUsed/>
    <w:rsid w:val="002C2563"/>
    <w:pPr>
      <w:spacing w:after="0" w:line="240" w:lineRule="auto"/>
    </w:pPr>
    <w:rPr>
      <w:color w:val="000000" w:themeColor="text1"/>
    </w:rPr>
    <w:tblPr>
      <w:tblStyleRowBandSize w:val="1"/>
      <w:tblStyleColBandSize w:val="1"/>
    </w:tblPr>
    <w:tcPr>
      <w:shd w:val="clear" w:color="auto" w:fill="E3FBF6" w:themeFill="accent1" w:themeFillTint="19"/>
    </w:tcPr>
    <w:tblStylePr w:type="firstRow">
      <w:rPr>
        <w:b/>
        <w:bCs/>
        <w:color w:val="FFFFFF" w:themeColor="background1"/>
      </w:rPr>
      <w:tblPr/>
      <w:tcPr>
        <w:tcBorders>
          <w:bottom w:val="single" w:sz="12" w:space="0" w:color="FFFFFF" w:themeColor="background1"/>
        </w:tcBorders>
        <w:shd w:val="clear" w:color="auto" w:fill="EE840A" w:themeFill="accent2" w:themeFillShade="CC"/>
      </w:tcPr>
    </w:tblStylePr>
    <w:tblStylePr w:type="lastRow">
      <w:rPr>
        <w:b/>
        <w:bCs/>
        <w:color w:val="EE840A"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AF6EA" w:themeFill="accent1" w:themeFillTint="3F"/>
      </w:tcPr>
    </w:tblStylePr>
    <w:tblStylePr w:type="band1Horz">
      <w:tblPr/>
      <w:tcPr>
        <w:shd w:val="clear" w:color="auto" w:fill="C7F7EE" w:themeFill="accent1" w:themeFillTint="33"/>
      </w:tcPr>
    </w:tblStylePr>
  </w:style>
  <w:style w:type="table" w:styleId="Listavistosa-nfasis2">
    <w:name w:val="Colorful List Accent 2"/>
    <w:basedOn w:val="Tablanormal"/>
    <w:uiPriority w:val="72"/>
    <w:semiHidden/>
    <w:unhideWhenUsed/>
    <w:rsid w:val="002C2563"/>
    <w:pPr>
      <w:spacing w:after="0" w:line="240" w:lineRule="auto"/>
    </w:pPr>
    <w:rPr>
      <w:color w:val="000000" w:themeColor="text1"/>
    </w:rPr>
    <w:tblPr>
      <w:tblStyleRowBandSize w:val="1"/>
      <w:tblStyleColBandSize w:val="1"/>
    </w:tblPr>
    <w:tcPr>
      <w:shd w:val="clear" w:color="auto" w:fill="FEF5EC" w:themeFill="accent2" w:themeFillTint="19"/>
    </w:tcPr>
    <w:tblStylePr w:type="firstRow">
      <w:rPr>
        <w:b/>
        <w:bCs/>
        <w:color w:val="FFFFFF" w:themeColor="background1"/>
      </w:rPr>
      <w:tblPr/>
      <w:tcPr>
        <w:tcBorders>
          <w:bottom w:val="single" w:sz="12" w:space="0" w:color="FFFFFF" w:themeColor="background1"/>
        </w:tcBorders>
        <w:shd w:val="clear" w:color="auto" w:fill="EE840A" w:themeFill="accent2" w:themeFillShade="CC"/>
      </w:tcPr>
    </w:tblStylePr>
    <w:tblStylePr w:type="lastRow">
      <w:rPr>
        <w:b/>
        <w:bCs/>
        <w:color w:val="EE840A"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7CF" w:themeFill="accent2" w:themeFillTint="3F"/>
      </w:tcPr>
    </w:tblStylePr>
    <w:tblStylePr w:type="band1Horz">
      <w:tblPr/>
      <w:tcPr>
        <w:shd w:val="clear" w:color="auto" w:fill="FDECD8" w:themeFill="accent2" w:themeFillTint="33"/>
      </w:tcPr>
    </w:tblStylePr>
  </w:style>
  <w:style w:type="table" w:styleId="Listavistosa-nfasis3">
    <w:name w:val="Colorful List Accent 3"/>
    <w:basedOn w:val="Tablanormal"/>
    <w:uiPriority w:val="72"/>
    <w:semiHidden/>
    <w:unhideWhenUsed/>
    <w:rsid w:val="002C2563"/>
    <w:pPr>
      <w:spacing w:after="0" w:line="240" w:lineRule="auto"/>
    </w:pPr>
    <w:rPr>
      <w:color w:val="000000" w:themeColor="text1"/>
    </w:rPr>
    <w:tblPr>
      <w:tblStyleRowBandSize w:val="1"/>
      <w:tblStyleColBandSize w:val="1"/>
    </w:tblPr>
    <w:tcPr>
      <w:shd w:val="clear" w:color="auto" w:fill="F0F2F3" w:themeFill="accent3" w:themeFillTint="19"/>
    </w:tcPr>
    <w:tblStylePr w:type="firstRow">
      <w:rPr>
        <w:b/>
        <w:bCs/>
        <w:color w:val="FFFFFF" w:themeColor="background1"/>
      </w:rPr>
      <w:tblPr/>
      <w:tcPr>
        <w:tcBorders>
          <w:bottom w:val="single" w:sz="12" w:space="0" w:color="FFFFFF" w:themeColor="background1"/>
        </w:tcBorders>
        <w:shd w:val="clear" w:color="auto" w:fill="127095" w:themeFill="accent4" w:themeFillShade="CC"/>
      </w:tcPr>
    </w:tblStylePr>
    <w:tblStylePr w:type="lastRow">
      <w:rPr>
        <w:b/>
        <w:bCs/>
        <w:color w:val="127095"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DFE1" w:themeFill="accent3" w:themeFillTint="3F"/>
      </w:tcPr>
    </w:tblStylePr>
    <w:tblStylePr w:type="band1Horz">
      <w:tblPr/>
      <w:tcPr>
        <w:shd w:val="clear" w:color="auto" w:fill="E1E5E6" w:themeFill="accent3" w:themeFillTint="33"/>
      </w:tcPr>
    </w:tblStylePr>
  </w:style>
  <w:style w:type="table" w:styleId="Listavistosa-nfasis4">
    <w:name w:val="Colorful List Accent 4"/>
    <w:basedOn w:val="Tablanormal"/>
    <w:uiPriority w:val="72"/>
    <w:semiHidden/>
    <w:unhideWhenUsed/>
    <w:rsid w:val="002C2563"/>
    <w:pPr>
      <w:spacing w:after="0" w:line="240" w:lineRule="auto"/>
    </w:pPr>
    <w:rPr>
      <w:color w:val="000000" w:themeColor="text1"/>
    </w:rPr>
    <w:tblPr>
      <w:tblStyleRowBandSize w:val="1"/>
      <w:tblStyleColBandSize w:val="1"/>
    </w:tblPr>
    <w:tcPr>
      <w:shd w:val="clear" w:color="auto" w:fill="E4F5FB" w:themeFill="accent4" w:themeFillTint="19"/>
    </w:tcPr>
    <w:tblStylePr w:type="firstRow">
      <w:rPr>
        <w:b/>
        <w:bCs/>
        <w:color w:val="FFFFFF" w:themeColor="background1"/>
      </w:rPr>
      <w:tblPr/>
      <w:tcPr>
        <w:tcBorders>
          <w:bottom w:val="single" w:sz="12" w:space="0" w:color="FFFFFF" w:themeColor="background1"/>
        </w:tcBorders>
        <w:shd w:val="clear" w:color="auto" w:fill="586469" w:themeFill="accent3" w:themeFillShade="CC"/>
      </w:tcPr>
    </w:tblStylePr>
    <w:tblStylePr w:type="lastRow">
      <w:rPr>
        <w:b/>
        <w:bCs/>
        <w:color w:val="586469"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CE6F7" w:themeFill="accent4" w:themeFillTint="3F"/>
      </w:tcPr>
    </w:tblStylePr>
    <w:tblStylePr w:type="band1Horz">
      <w:tblPr/>
      <w:tcPr>
        <w:shd w:val="clear" w:color="auto" w:fill="C9EBF8" w:themeFill="accent4" w:themeFillTint="33"/>
      </w:tcPr>
    </w:tblStylePr>
  </w:style>
  <w:style w:type="table" w:styleId="Listavistosa-nfasis5">
    <w:name w:val="Colorful List Accent 5"/>
    <w:basedOn w:val="Tablanormal"/>
    <w:uiPriority w:val="72"/>
    <w:semiHidden/>
    <w:unhideWhenUsed/>
    <w:rsid w:val="002C2563"/>
    <w:pPr>
      <w:spacing w:after="0" w:line="240" w:lineRule="auto"/>
    </w:pPr>
    <w:rPr>
      <w:color w:val="000000" w:themeColor="text1"/>
    </w:rPr>
    <w:tblPr>
      <w:tblStyleRowBandSize w:val="1"/>
      <w:tblStyleColBandSize w:val="1"/>
    </w:tblPr>
    <w:tcPr>
      <w:shd w:val="clear" w:color="auto" w:fill="FCEEED" w:themeFill="accent5" w:themeFillTint="19"/>
    </w:tcPr>
    <w:tblStylePr w:type="firstRow">
      <w:rPr>
        <w:b/>
        <w:bCs/>
        <w:color w:val="FFFFFF" w:themeColor="background1"/>
      </w:rPr>
      <w:tblPr/>
      <w:tcPr>
        <w:tcBorders>
          <w:bottom w:val="single" w:sz="12" w:space="0" w:color="FFFFFF" w:themeColor="background1"/>
        </w:tcBorders>
        <w:shd w:val="clear" w:color="auto" w:fill="588E36" w:themeFill="accent6" w:themeFillShade="CC"/>
      </w:tcPr>
    </w:tblStylePr>
    <w:tblStylePr w:type="lastRow">
      <w:rPr>
        <w:b/>
        <w:bCs/>
        <w:color w:val="588E36"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D5D3" w:themeFill="accent5" w:themeFillTint="3F"/>
      </w:tcPr>
    </w:tblStylePr>
    <w:tblStylePr w:type="band1Horz">
      <w:tblPr/>
      <w:tcPr>
        <w:shd w:val="clear" w:color="auto" w:fill="F9DDDB" w:themeFill="accent5" w:themeFillTint="33"/>
      </w:tcPr>
    </w:tblStylePr>
  </w:style>
  <w:style w:type="table" w:styleId="Listavistosa-nfasis6">
    <w:name w:val="Colorful List Accent 6"/>
    <w:basedOn w:val="Tablanormal"/>
    <w:uiPriority w:val="72"/>
    <w:semiHidden/>
    <w:unhideWhenUsed/>
    <w:rsid w:val="002C2563"/>
    <w:pPr>
      <w:spacing w:after="0" w:line="240" w:lineRule="auto"/>
    </w:pPr>
    <w:rPr>
      <w:color w:val="000000" w:themeColor="text1"/>
    </w:rPr>
    <w:tblPr>
      <w:tblStyleRowBandSize w:val="1"/>
      <w:tblStyleColBandSize w:val="1"/>
    </w:tblPr>
    <w:tcPr>
      <w:shd w:val="clear" w:color="auto" w:fill="F0F8EC" w:themeFill="accent6" w:themeFillTint="19"/>
    </w:tcPr>
    <w:tblStylePr w:type="firstRow">
      <w:rPr>
        <w:b/>
        <w:bCs/>
        <w:color w:val="FFFFFF" w:themeColor="background1"/>
      </w:rPr>
      <w:tblPr/>
      <w:tcPr>
        <w:tcBorders>
          <w:bottom w:val="single" w:sz="12" w:space="0" w:color="FFFFFF" w:themeColor="background1"/>
        </w:tcBorders>
        <w:shd w:val="clear" w:color="auto" w:fill="D22D21" w:themeFill="accent5" w:themeFillShade="CC"/>
      </w:tcPr>
    </w:tblStylePr>
    <w:tblStylePr w:type="lastRow">
      <w:rPr>
        <w:b/>
        <w:bCs/>
        <w:color w:val="D22D2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DCF" w:themeFill="accent6" w:themeFillTint="3F"/>
      </w:tcPr>
    </w:tblStylePr>
    <w:tblStylePr w:type="band1Horz">
      <w:tblPr/>
      <w:tcPr>
        <w:shd w:val="clear" w:color="auto" w:fill="E1F0D8" w:themeFill="accent6" w:themeFillTint="33"/>
      </w:tcPr>
    </w:tblStylePr>
  </w:style>
  <w:style w:type="table" w:styleId="Sombreadovistoso">
    <w:name w:val="Colorful Shading"/>
    <w:basedOn w:val="Tablanormal"/>
    <w:uiPriority w:val="71"/>
    <w:semiHidden/>
    <w:unhideWhenUsed/>
    <w:rsid w:val="002C2563"/>
    <w:pPr>
      <w:spacing w:after="0" w:line="240" w:lineRule="auto"/>
    </w:pPr>
    <w:rPr>
      <w:color w:val="000000" w:themeColor="text1"/>
    </w:rPr>
    <w:tblPr>
      <w:tblStyleRowBandSize w:val="1"/>
      <w:tblStyleColBandSize w:val="1"/>
      <w:tblBorders>
        <w:top w:val="single" w:sz="24" w:space="0" w:color="F7A23F"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7A23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semiHidden/>
    <w:unhideWhenUsed/>
    <w:rsid w:val="002C2563"/>
    <w:pPr>
      <w:spacing w:after="0" w:line="240" w:lineRule="auto"/>
    </w:pPr>
    <w:rPr>
      <w:color w:val="000000" w:themeColor="text1"/>
    </w:rPr>
    <w:tblPr>
      <w:tblStyleRowBandSize w:val="1"/>
      <w:tblStyleColBandSize w:val="1"/>
      <w:tblBorders>
        <w:top w:val="single" w:sz="24" w:space="0" w:color="F7A23F" w:themeColor="accent2"/>
        <w:left w:val="single" w:sz="4" w:space="0" w:color="17AE92" w:themeColor="accent1"/>
        <w:bottom w:val="single" w:sz="4" w:space="0" w:color="17AE92" w:themeColor="accent1"/>
        <w:right w:val="single" w:sz="4" w:space="0" w:color="17AE92" w:themeColor="accent1"/>
        <w:insideH w:val="single" w:sz="4" w:space="0" w:color="FFFFFF" w:themeColor="background1"/>
        <w:insideV w:val="single" w:sz="4" w:space="0" w:color="FFFFFF" w:themeColor="background1"/>
      </w:tblBorders>
    </w:tblPr>
    <w:tcPr>
      <w:shd w:val="clear" w:color="auto" w:fill="E3FBF6" w:themeFill="accent1" w:themeFillTint="19"/>
    </w:tcPr>
    <w:tblStylePr w:type="firstRow">
      <w:rPr>
        <w:b/>
        <w:bCs/>
      </w:rPr>
      <w:tblPr/>
      <w:tcPr>
        <w:tcBorders>
          <w:top w:val="nil"/>
          <w:left w:val="nil"/>
          <w:bottom w:val="single" w:sz="24" w:space="0" w:color="F7A23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D6857" w:themeFill="accent1" w:themeFillShade="99"/>
      </w:tcPr>
    </w:tblStylePr>
    <w:tblStylePr w:type="firstCol">
      <w:rPr>
        <w:color w:val="FFFFFF" w:themeColor="background1"/>
      </w:rPr>
      <w:tblPr/>
      <w:tcPr>
        <w:tcBorders>
          <w:top w:val="nil"/>
          <w:left w:val="nil"/>
          <w:bottom w:val="nil"/>
          <w:right w:val="nil"/>
          <w:insideH w:val="single" w:sz="4" w:space="0" w:color="0D6857" w:themeColor="accent1" w:themeShade="99"/>
          <w:insideV w:val="nil"/>
        </w:tcBorders>
        <w:shd w:val="clear" w:color="auto" w:fill="0D6857"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D6857" w:themeFill="accent1" w:themeFillShade="99"/>
      </w:tcPr>
    </w:tblStylePr>
    <w:tblStylePr w:type="band1Vert">
      <w:tblPr/>
      <w:tcPr>
        <w:shd w:val="clear" w:color="auto" w:fill="90F0DE" w:themeFill="accent1" w:themeFillTint="66"/>
      </w:tcPr>
    </w:tblStylePr>
    <w:tblStylePr w:type="band1Horz">
      <w:tblPr/>
      <w:tcPr>
        <w:shd w:val="clear" w:color="auto" w:fill="75ECD6"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semiHidden/>
    <w:unhideWhenUsed/>
    <w:rsid w:val="002C2563"/>
    <w:pPr>
      <w:spacing w:after="0" w:line="240" w:lineRule="auto"/>
    </w:pPr>
    <w:rPr>
      <w:color w:val="000000" w:themeColor="text1"/>
    </w:rPr>
    <w:tblPr>
      <w:tblStyleRowBandSize w:val="1"/>
      <w:tblStyleColBandSize w:val="1"/>
      <w:tblBorders>
        <w:top w:val="single" w:sz="24" w:space="0" w:color="F7A23F" w:themeColor="accent2"/>
        <w:left w:val="single" w:sz="4" w:space="0" w:color="F7A23F" w:themeColor="accent2"/>
        <w:bottom w:val="single" w:sz="4" w:space="0" w:color="F7A23F" w:themeColor="accent2"/>
        <w:right w:val="single" w:sz="4" w:space="0" w:color="F7A23F" w:themeColor="accent2"/>
        <w:insideH w:val="single" w:sz="4" w:space="0" w:color="FFFFFF" w:themeColor="background1"/>
        <w:insideV w:val="single" w:sz="4" w:space="0" w:color="FFFFFF" w:themeColor="background1"/>
      </w:tblBorders>
    </w:tblPr>
    <w:tcPr>
      <w:shd w:val="clear" w:color="auto" w:fill="FEF5EC" w:themeFill="accent2" w:themeFillTint="19"/>
    </w:tcPr>
    <w:tblStylePr w:type="firstRow">
      <w:rPr>
        <w:b/>
        <w:bCs/>
      </w:rPr>
      <w:tblPr/>
      <w:tcPr>
        <w:tcBorders>
          <w:top w:val="nil"/>
          <w:left w:val="nil"/>
          <w:bottom w:val="single" w:sz="24" w:space="0" w:color="F7A23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26307" w:themeFill="accent2" w:themeFillShade="99"/>
      </w:tcPr>
    </w:tblStylePr>
    <w:tblStylePr w:type="firstCol">
      <w:rPr>
        <w:color w:val="FFFFFF" w:themeColor="background1"/>
      </w:rPr>
      <w:tblPr/>
      <w:tcPr>
        <w:tcBorders>
          <w:top w:val="nil"/>
          <w:left w:val="nil"/>
          <w:bottom w:val="nil"/>
          <w:right w:val="nil"/>
          <w:insideH w:val="single" w:sz="4" w:space="0" w:color="B26307" w:themeColor="accent2" w:themeShade="99"/>
          <w:insideV w:val="nil"/>
        </w:tcBorders>
        <w:shd w:val="clear" w:color="auto" w:fill="B26307"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B26307" w:themeFill="accent2" w:themeFillShade="99"/>
      </w:tcPr>
    </w:tblStylePr>
    <w:tblStylePr w:type="band1Vert">
      <w:tblPr/>
      <w:tcPr>
        <w:shd w:val="clear" w:color="auto" w:fill="FBD9B2" w:themeFill="accent2" w:themeFillTint="66"/>
      </w:tcPr>
    </w:tblStylePr>
    <w:tblStylePr w:type="band1Horz">
      <w:tblPr/>
      <w:tcPr>
        <w:shd w:val="clear" w:color="auto" w:fill="FBD09F"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semiHidden/>
    <w:unhideWhenUsed/>
    <w:rsid w:val="002C2563"/>
    <w:pPr>
      <w:spacing w:after="0" w:line="240" w:lineRule="auto"/>
    </w:pPr>
    <w:rPr>
      <w:color w:val="000000" w:themeColor="text1"/>
    </w:rPr>
    <w:tblPr>
      <w:tblStyleRowBandSize w:val="1"/>
      <w:tblStyleColBandSize w:val="1"/>
      <w:tblBorders>
        <w:top w:val="single" w:sz="24" w:space="0" w:color="178DBB" w:themeColor="accent4"/>
        <w:left w:val="single" w:sz="4" w:space="0" w:color="6F7E84" w:themeColor="accent3"/>
        <w:bottom w:val="single" w:sz="4" w:space="0" w:color="6F7E84" w:themeColor="accent3"/>
        <w:right w:val="single" w:sz="4" w:space="0" w:color="6F7E84" w:themeColor="accent3"/>
        <w:insideH w:val="single" w:sz="4" w:space="0" w:color="FFFFFF" w:themeColor="background1"/>
        <w:insideV w:val="single" w:sz="4" w:space="0" w:color="FFFFFF" w:themeColor="background1"/>
      </w:tblBorders>
    </w:tblPr>
    <w:tcPr>
      <w:shd w:val="clear" w:color="auto" w:fill="F0F2F3" w:themeFill="accent3" w:themeFillTint="19"/>
    </w:tcPr>
    <w:tblStylePr w:type="firstRow">
      <w:rPr>
        <w:b/>
        <w:bCs/>
      </w:rPr>
      <w:tblPr/>
      <w:tcPr>
        <w:tcBorders>
          <w:top w:val="nil"/>
          <w:left w:val="nil"/>
          <w:bottom w:val="single" w:sz="24" w:space="0" w:color="178DB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24B4F" w:themeFill="accent3" w:themeFillShade="99"/>
      </w:tcPr>
    </w:tblStylePr>
    <w:tblStylePr w:type="firstCol">
      <w:rPr>
        <w:color w:val="FFFFFF" w:themeColor="background1"/>
      </w:rPr>
      <w:tblPr/>
      <w:tcPr>
        <w:tcBorders>
          <w:top w:val="nil"/>
          <w:left w:val="nil"/>
          <w:bottom w:val="nil"/>
          <w:right w:val="nil"/>
          <w:insideH w:val="single" w:sz="4" w:space="0" w:color="424B4F" w:themeColor="accent3" w:themeShade="99"/>
          <w:insideV w:val="nil"/>
        </w:tcBorders>
        <w:shd w:val="clear" w:color="auto" w:fill="424B4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424B4F" w:themeFill="accent3" w:themeFillShade="99"/>
      </w:tcPr>
    </w:tblStylePr>
    <w:tblStylePr w:type="band1Vert">
      <w:tblPr/>
      <w:tcPr>
        <w:shd w:val="clear" w:color="auto" w:fill="C4CBCE" w:themeFill="accent3" w:themeFillTint="66"/>
      </w:tcPr>
    </w:tblStylePr>
    <w:tblStylePr w:type="band1Horz">
      <w:tblPr/>
      <w:tcPr>
        <w:shd w:val="clear" w:color="auto" w:fill="B6BEC2" w:themeFill="accent3" w:themeFillTint="7F"/>
      </w:tcPr>
    </w:tblStylePr>
  </w:style>
  <w:style w:type="table" w:styleId="Sombreadovistoso-nfasis4">
    <w:name w:val="Colorful Shading Accent 4"/>
    <w:basedOn w:val="Tablanormal"/>
    <w:uiPriority w:val="71"/>
    <w:semiHidden/>
    <w:unhideWhenUsed/>
    <w:rsid w:val="002C2563"/>
    <w:pPr>
      <w:spacing w:after="0" w:line="240" w:lineRule="auto"/>
    </w:pPr>
    <w:rPr>
      <w:color w:val="000000" w:themeColor="text1"/>
    </w:rPr>
    <w:tblPr>
      <w:tblStyleRowBandSize w:val="1"/>
      <w:tblStyleColBandSize w:val="1"/>
      <w:tblBorders>
        <w:top w:val="single" w:sz="24" w:space="0" w:color="6F7E84" w:themeColor="accent3"/>
        <w:left w:val="single" w:sz="4" w:space="0" w:color="178DBB" w:themeColor="accent4"/>
        <w:bottom w:val="single" w:sz="4" w:space="0" w:color="178DBB" w:themeColor="accent4"/>
        <w:right w:val="single" w:sz="4" w:space="0" w:color="178DBB" w:themeColor="accent4"/>
        <w:insideH w:val="single" w:sz="4" w:space="0" w:color="FFFFFF" w:themeColor="background1"/>
        <w:insideV w:val="single" w:sz="4" w:space="0" w:color="FFFFFF" w:themeColor="background1"/>
      </w:tblBorders>
    </w:tblPr>
    <w:tcPr>
      <w:shd w:val="clear" w:color="auto" w:fill="E4F5FB" w:themeFill="accent4" w:themeFillTint="19"/>
    </w:tcPr>
    <w:tblStylePr w:type="firstRow">
      <w:rPr>
        <w:b/>
        <w:bCs/>
      </w:rPr>
      <w:tblPr/>
      <w:tcPr>
        <w:tcBorders>
          <w:top w:val="nil"/>
          <w:left w:val="nil"/>
          <w:bottom w:val="single" w:sz="24" w:space="0" w:color="6F7E8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E5470" w:themeFill="accent4" w:themeFillShade="99"/>
      </w:tcPr>
    </w:tblStylePr>
    <w:tblStylePr w:type="firstCol">
      <w:rPr>
        <w:color w:val="FFFFFF" w:themeColor="background1"/>
      </w:rPr>
      <w:tblPr/>
      <w:tcPr>
        <w:tcBorders>
          <w:top w:val="nil"/>
          <w:left w:val="nil"/>
          <w:bottom w:val="nil"/>
          <w:right w:val="nil"/>
          <w:insideH w:val="single" w:sz="4" w:space="0" w:color="0E5470" w:themeColor="accent4" w:themeShade="99"/>
          <w:insideV w:val="nil"/>
        </w:tcBorders>
        <w:shd w:val="clear" w:color="auto" w:fill="0E547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E5470" w:themeFill="accent4" w:themeFillShade="99"/>
      </w:tcPr>
    </w:tblStylePr>
    <w:tblStylePr w:type="band1Vert">
      <w:tblPr/>
      <w:tcPr>
        <w:shd w:val="clear" w:color="auto" w:fill="94D7F1" w:themeFill="accent4" w:themeFillTint="66"/>
      </w:tcPr>
    </w:tblStylePr>
    <w:tblStylePr w:type="band1Horz">
      <w:tblPr/>
      <w:tcPr>
        <w:shd w:val="clear" w:color="auto" w:fill="79CDEE"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semiHidden/>
    <w:unhideWhenUsed/>
    <w:rsid w:val="002C2563"/>
    <w:pPr>
      <w:spacing w:after="0" w:line="240" w:lineRule="auto"/>
    </w:pPr>
    <w:rPr>
      <w:color w:val="000000" w:themeColor="text1"/>
    </w:rPr>
    <w:tblPr>
      <w:tblStyleRowBandSize w:val="1"/>
      <w:tblStyleColBandSize w:val="1"/>
      <w:tblBorders>
        <w:top w:val="single" w:sz="24" w:space="0" w:color="6FB344" w:themeColor="accent6"/>
        <w:left w:val="single" w:sz="4" w:space="0" w:color="E3584E" w:themeColor="accent5"/>
        <w:bottom w:val="single" w:sz="4" w:space="0" w:color="E3584E" w:themeColor="accent5"/>
        <w:right w:val="single" w:sz="4" w:space="0" w:color="E3584E" w:themeColor="accent5"/>
        <w:insideH w:val="single" w:sz="4" w:space="0" w:color="FFFFFF" w:themeColor="background1"/>
        <w:insideV w:val="single" w:sz="4" w:space="0" w:color="FFFFFF" w:themeColor="background1"/>
      </w:tblBorders>
    </w:tblPr>
    <w:tcPr>
      <w:shd w:val="clear" w:color="auto" w:fill="FCEEED" w:themeFill="accent5" w:themeFillTint="19"/>
    </w:tcPr>
    <w:tblStylePr w:type="firstRow">
      <w:rPr>
        <w:b/>
        <w:bCs/>
      </w:rPr>
      <w:tblPr/>
      <w:tcPr>
        <w:tcBorders>
          <w:top w:val="nil"/>
          <w:left w:val="nil"/>
          <w:bottom w:val="single" w:sz="24" w:space="0" w:color="6FB344"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E2119" w:themeFill="accent5" w:themeFillShade="99"/>
      </w:tcPr>
    </w:tblStylePr>
    <w:tblStylePr w:type="firstCol">
      <w:rPr>
        <w:color w:val="FFFFFF" w:themeColor="background1"/>
      </w:rPr>
      <w:tblPr/>
      <w:tcPr>
        <w:tcBorders>
          <w:top w:val="nil"/>
          <w:left w:val="nil"/>
          <w:bottom w:val="nil"/>
          <w:right w:val="nil"/>
          <w:insideH w:val="single" w:sz="4" w:space="0" w:color="9E2119" w:themeColor="accent5" w:themeShade="99"/>
          <w:insideV w:val="nil"/>
        </w:tcBorders>
        <w:shd w:val="clear" w:color="auto" w:fill="9E211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9E2119" w:themeFill="accent5" w:themeFillShade="99"/>
      </w:tcPr>
    </w:tblStylePr>
    <w:tblStylePr w:type="band1Vert">
      <w:tblPr/>
      <w:tcPr>
        <w:shd w:val="clear" w:color="auto" w:fill="F3BCB8" w:themeFill="accent5" w:themeFillTint="66"/>
      </w:tcPr>
    </w:tblStylePr>
    <w:tblStylePr w:type="band1Horz">
      <w:tblPr/>
      <w:tcPr>
        <w:shd w:val="clear" w:color="auto" w:fill="F1ABA6"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semiHidden/>
    <w:unhideWhenUsed/>
    <w:rsid w:val="002C2563"/>
    <w:pPr>
      <w:spacing w:after="0" w:line="240" w:lineRule="auto"/>
    </w:pPr>
    <w:rPr>
      <w:color w:val="000000" w:themeColor="text1"/>
    </w:rPr>
    <w:tblPr>
      <w:tblStyleRowBandSize w:val="1"/>
      <w:tblStyleColBandSize w:val="1"/>
      <w:tblBorders>
        <w:top w:val="single" w:sz="24" w:space="0" w:color="E3584E" w:themeColor="accent5"/>
        <w:left w:val="single" w:sz="4" w:space="0" w:color="6FB344" w:themeColor="accent6"/>
        <w:bottom w:val="single" w:sz="4" w:space="0" w:color="6FB344" w:themeColor="accent6"/>
        <w:right w:val="single" w:sz="4" w:space="0" w:color="6FB344" w:themeColor="accent6"/>
        <w:insideH w:val="single" w:sz="4" w:space="0" w:color="FFFFFF" w:themeColor="background1"/>
        <w:insideV w:val="single" w:sz="4" w:space="0" w:color="FFFFFF" w:themeColor="background1"/>
      </w:tblBorders>
    </w:tblPr>
    <w:tcPr>
      <w:shd w:val="clear" w:color="auto" w:fill="F0F8EC" w:themeFill="accent6" w:themeFillTint="19"/>
    </w:tcPr>
    <w:tblStylePr w:type="firstRow">
      <w:rPr>
        <w:b/>
        <w:bCs/>
      </w:rPr>
      <w:tblPr/>
      <w:tcPr>
        <w:tcBorders>
          <w:top w:val="nil"/>
          <w:left w:val="nil"/>
          <w:bottom w:val="single" w:sz="24" w:space="0" w:color="E3584E"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26B28" w:themeFill="accent6" w:themeFillShade="99"/>
      </w:tcPr>
    </w:tblStylePr>
    <w:tblStylePr w:type="firstCol">
      <w:rPr>
        <w:color w:val="FFFFFF" w:themeColor="background1"/>
      </w:rPr>
      <w:tblPr/>
      <w:tcPr>
        <w:tcBorders>
          <w:top w:val="nil"/>
          <w:left w:val="nil"/>
          <w:bottom w:val="nil"/>
          <w:right w:val="nil"/>
          <w:insideH w:val="single" w:sz="4" w:space="0" w:color="426B28" w:themeColor="accent6" w:themeShade="99"/>
          <w:insideV w:val="nil"/>
        </w:tcBorders>
        <w:shd w:val="clear" w:color="auto" w:fill="426B2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26B28" w:themeFill="accent6" w:themeFillShade="99"/>
      </w:tcPr>
    </w:tblStylePr>
    <w:tblStylePr w:type="band1Vert">
      <w:tblPr/>
      <w:tcPr>
        <w:shd w:val="clear" w:color="auto" w:fill="C4E2B2" w:themeFill="accent6" w:themeFillTint="66"/>
      </w:tcPr>
    </w:tblStylePr>
    <w:tblStylePr w:type="band1Horz">
      <w:tblPr/>
      <w:tcPr>
        <w:shd w:val="clear" w:color="auto" w:fill="B6DBA0" w:themeFill="accent6" w:themeFillTint="7F"/>
      </w:tcPr>
    </w:tblStylePr>
    <w:tblStylePr w:type="neCell">
      <w:rPr>
        <w:color w:val="000000" w:themeColor="text1"/>
      </w:rPr>
    </w:tblStylePr>
    <w:tblStylePr w:type="nwCell">
      <w:rPr>
        <w:color w:val="000000" w:themeColor="text1"/>
      </w:rPr>
    </w:tblStylePr>
  </w:style>
  <w:style w:type="character" w:styleId="Refdecomentario">
    <w:name w:val="annotation reference"/>
    <w:basedOn w:val="Fuentedeprrafopredeter"/>
    <w:uiPriority w:val="99"/>
    <w:semiHidden/>
    <w:unhideWhenUsed/>
    <w:rsid w:val="002C2563"/>
    <w:rPr>
      <w:sz w:val="22"/>
      <w:szCs w:val="16"/>
    </w:rPr>
  </w:style>
  <w:style w:type="paragraph" w:styleId="Textocomentario">
    <w:name w:val="annotation text"/>
    <w:basedOn w:val="Normal"/>
    <w:link w:val="TextocomentarioCar"/>
    <w:uiPriority w:val="99"/>
    <w:semiHidden/>
    <w:unhideWhenUsed/>
    <w:rsid w:val="002C2563"/>
    <w:pPr>
      <w:spacing w:line="240" w:lineRule="auto"/>
    </w:pPr>
    <w:rPr>
      <w:szCs w:val="20"/>
    </w:rPr>
  </w:style>
  <w:style w:type="character" w:customStyle="1" w:styleId="TextocomentarioCar">
    <w:name w:val="Texto comentario Car"/>
    <w:basedOn w:val="Fuentedeprrafopredeter"/>
    <w:link w:val="Textocomentario"/>
    <w:uiPriority w:val="99"/>
    <w:semiHidden/>
    <w:rsid w:val="002C2563"/>
    <w:rPr>
      <w:szCs w:val="20"/>
    </w:rPr>
  </w:style>
  <w:style w:type="paragraph" w:styleId="Asuntodelcomentario">
    <w:name w:val="annotation subject"/>
    <w:basedOn w:val="Textocomentario"/>
    <w:next w:val="Textocomentario"/>
    <w:link w:val="AsuntodelcomentarioCar"/>
    <w:uiPriority w:val="99"/>
    <w:semiHidden/>
    <w:unhideWhenUsed/>
    <w:rsid w:val="002C2563"/>
    <w:rPr>
      <w:b/>
      <w:bCs/>
    </w:rPr>
  </w:style>
  <w:style w:type="character" w:customStyle="1" w:styleId="AsuntodelcomentarioCar">
    <w:name w:val="Asunto del comentario Car"/>
    <w:basedOn w:val="TextocomentarioCar"/>
    <w:link w:val="Asuntodelcomentario"/>
    <w:uiPriority w:val="99"/>
    <w:semiHidden/>
    <w:rsid w:val="002C2563"/>
    <w:rPr>
      <w:b/>
      <w:bCs/>
      <w:szCs w:val="20"/>
    </w:rPr>
  </w:style>
  <w:style w:type="table" w:styleId="Listaoscura">
    <w:name w:val="Dark List"/>
    <w:basedOn w:val="Tablanormal"/>
    <w:uiPriority w:val="70"/>
    <w:semiHidden/>
    <w:unhideWhenUsed/>
    <w:rsid w:val="002C2563"/>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semiHidden/>
    <w:unhideWhenUsed/>
    <w:rsid w:val="002C2563"/>
    <w:pPr>
      <w:spacing w:after="0" w:line="240" w:lineRule="auto"/>
    </w:pPr>
    <w:rPr>
      <w:color w:val="FFFFFF" w:themeColor="background1"/>
    </w:rPr>
    <w:tblPr>
      <w:tblStyleRowBandSize w:val="1"/>
      <w:tblStyleColBandSize w:val="1"/>
    </w:tblPr>
    <w:tcPr>
      <w:shd w:val="clear" w:color="auto" w:fill="17AE9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B564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1826C"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1826C" w:themeFill="accent1" w:themeFillShade="BF"/>
      </w:tcPr>
    </w:tblStylePr>
    <w:tblStylePr w:type="band1Vert">
      <w:tblPr/>
      <w:tcPr>
        <w:tcBorders>
          <w:top w:val="nil"/>
          <w:left w:val="nil"/>
          <w:bottom w:val="nil"/>
          <w:right w:val="nil"/>
          <w:insideH w:val="nil"/>
          <w:insideV w:val="nil"/>
        </w:tcBorders>
        <w:shd w:val="clear" w:color="auto" w:fill="11826C" w:themeFill="accent1" w:themeFillShade="BF"/>
      </w:tcPr>
    </w:tblStylePr>
    <w:tblStylePr w:type="band1Horz">
      <w:tblPr/>
      <w:tcPr>
        <w:tcBorders>
          <w:top w:val="nil"/>
          <w:left w:val="nil"/>
          <w:bottom w:val="nil"/>
          <w:right w:val="nil"/>
          <w:insideH w:val="nil"/>
          <w:insideV w:val="nil"/>
        </w:tcBorders>
        <w:shd w:val="clear" w:color="auto" w:fill="11826C" w:themeFill="accent1" w:themeFillShade="BF"/>
      </w:tcPr>
    </w:tblStylePr>
  </w:style>
  <w:style w:type="table" w:styleId="Listaoscura-nfasis2">
    <w:name w:val="Dark List Accent 2"/>
    <w:basedOn w:val="Tablanormal"/>
    <w:uiPriority w:val="70"/>
    <w:semiHidden/>
    <w:unhideWhenUsed/>
    <w:rsid w:val="002C2563"/>
    <w:pPr>
      <w:spacing w:after="0" w:line="240" w:lineRule="auto"/>
    </w:pPr>
    <w:rPr>
      <w:color w:val="FFFFFF" w:themeColor="background1"/>
    </w:rPr>
    <w:tblPr>
      <w:tblStyleRowBandSize w:val="1"/>
      <w:tblStyleColBandSize w:val="1"/>
    </w:tblPr>
    <w:tcPr>
      <w:shd w:val="clear" w:color="auto" w:fill="F7A23F"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45206"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DE7B09"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DE7B09" w:themeFill="accent2" w:themeFillShade="BF"/>
      </w:tcPr>
    </w:tblStylePr>
    <w:tblStylePr w:type="band1Vert">
      <w:tblPr/>
      <w:tcPr>
        <w:tcBorders>
          <w:top w:val="nil"/>
          <w:left w:val="nil"/>
          <w:bottom w:val="nil"/>
          <w:right w:val="nil"/>
          <w:insideH w:val="nil"/>
          <w:insideV w:val="nil"/>
        </w:tcBorders>
        <w:shd w:val="clear" w:color="auto" w:fill="DE7B09" w:themeFill="accent2" w:themeFillShade="BF"/>
      </w:tcPr>
    </w:tblStylePr>
    <w:tblStylePr w:type="band1Horz">
      <w:tblPr/>
      <w:tcPr>
        <w:tcBorders>
          <w:top w:val="nil"/>
          <w:left w:val="nil"/>
          <w:bottom w:val="nil"/>
          <w:right w:val="nil"/>
          <w:insideH w:val="nil"/>
          <w:insideV w:val="nil"/>
        </w:tcBorders>
        <w:shd w:val="clear" w:color="auto" w:fill="DE7B09" w:themeFill="accent2" w:themeFillShade="BF"/>
      </w:tcPr>
    </w:tblStylePr>
  </w:style>
  <w:style w:type="table" w:styleId="Listaoscura-nfasis3">
    <w:name w:val="Dark List Accent 3"/>
    <w:basedOn w:val="Tablanormal"/>
    <w:uiPriority w:val="70"/>
    <w:semiHidden/>
    <w:unhideWhenUsed/>
    <w:rsid w:val="002C2563"/>
    <w:pPr>
      <w:spacing w:after="0" w:line="240" w:lineRule="auto"/>
    </w:pPr>
    <w:rPr>
      <w:color w:val="FFFFFF" w:themeColor="background1"/>
    </w:rPr>
    <w:tblPr>
      <w:tblStyleRowBandSize w:val="1"/>
      <w:tblStyleColBandSize w:val="1"/>
    </w:tblPr>
    <w:tcPr>
      <w:shd w:val="clear" w:color="auto" w:fill="6F7E8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3E4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535E6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535E62" w:themeFill="accent3" w:themeFillShade="BF"/>
      </w:tcPr>
    </w:tblStylePr>
    <w:tblStylePr w:type="band1Vert">
      <w:tblPr/>
      <w:tcPr>
        <w:tcBorders>
          <w:top w:val="nil"/>
          <w:left w:val="nil"/>
          <w:bottom w:val="nil"/>
          <w:right w:val="nil"/>
          <w:insideH w:val="nil"/>
          <w:insideV w:val="nil"/>
        </w:tcBorders>
        <w:shd w:val="clear" w:color="auto" w:fill="535E62" w:themeFill="accent3" w:themeFillShade="BF"/>
      </w:tcPr>
    </w:tblStylePr>
    <w:tblStylePr w:type="band1Horz">
      <w:tblPr/>
      <w:tcPr>
        <w:tcBorders>
          <w:top w:val="nil"/>
          <w:left w:val="nil"/>
          <w:bottom w:val="nil"/>
          <w:right w:val="nil"/>
          <w:insideH w:val="nil"/>
          <w:insideV w:val="nil"/>
        </w:tcBorders>
        <w:shd w:val="clear" w:color="auto" w:fill="535E62" w:themeFill="accent3" w:themeFillShade="BF"/>
      </w:tcPr>
    </w:tblStylePr>
  </w:style>
  <w:style w:type="table" w:styleId="Listaoscura-nfasis4">
    <w:name w:val="Dark List Accent 4"/>
    <w:basedOn w:val="Tablanormal"/>
    <w:uiPriority w:val="70"/>
    <w:semiHidden/>
    <w:unhideWhenUsed/>
    <w:rsid w:val="002C2563"/>
    <w:pPr>
      <w:spacing w:after="0" w:line="240" w:lineRule="auto"/>
    </w:pPr>
    <w:rPr>
      <w:color w:val="FFFFFF" w:themeColor="background1"/>
    </w:rPr>
    <w:tblPr>
      <w:tblStyleRowBandSize w:val="1"/>
      <w:tblStyleColBandSize w:val="1"/>
    </w:tblPr>
    <w:tcPr>
      <w:shd w:val="clear" w:color="auto" w:fill="178DB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B455C"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11698B"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11698B" w:themeFill="accent4" w:themeFillShade="BF"/>
      </w:tcPr>
    </w:tblStylePr>
    <w:tblStylePr w:type="band1Vert">
      <w:tblPr/>
      <w:tcPr>
        <w:tcBorders>
          <w:top w:val="nil"/>
          <w:left w:val="nil"/>
          <w:bottom w:val="nil"/>
          <w:right w:val="nil"/>
          <w:insideH w:val="nil"/>
          <w:insideV w:val="nil"/>
        </w:tcBorders>
        <w:shd w:val="clear" w:color="auto" w:fill="11698B" w:themeFill="accent4" w:themeFillShade="BF"/>
      </w:tcPr>
    </w:tblStylePr>
    <w:tblStylePr w:type="band1Horz">
      <w:tblPr/>
      <w:tcPr>
        <w:tcBorders>
          <w:top w:val="nil"/>
          <w:left w:val="nil"/>
          <w:bottom w:val="nil"/>
          <w:right w:val="nil"/>
          <w:insideH w:val="nil"/>
          <w:insideV w:val="nil"/>
        </w:tcBorders>
        <w:shd w:val="clear" w:color="auto" w:fill="11698B" w:themeFill="accent4" w:themeFillShade="BF"/>
      </w:tcPr>
    </w:tblStylePr>
  </w:style>
  <w:style w:type="table" w:styleId="Listaoscura-nfasis5">
    <w:name w:val="Dark List Accent 5"/>
    <w:basedOn w:val="Tablanormal"/>
    <w:uiPriority w:val="70"/>
    <w:semiHidden/>
    <w:unhideWhenUsed/>
    <w:rsid w:val="002C2563"/>
    <w:pPr>
      <w:spacing w:after="0" w:line="240" w:lineRule="auto"/>
    </w:pPr>
    <w:rPr>
      <w:color w:val="FFFFFF" w:themeColor="background1"/>
    </w:rPr>
    <w:tblPr>
      <w:tblStyleRowBandSize w:val="1"/>
      <w:tblStyleColBandSize w:val="1"/>
    </w:tblPr>
    <w:tcPr>
      <w:shd w:val="clear" w:color="auto" w:fill="E3584E"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1C14"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C52A1F"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C52A1F" w:themeFill="accent5" w:themeFillShade="BF"/>
      </w:tcPr>
    </w:tblStylePr>
    <w:tblStylePr w:type="band1Vert">
      <w:tblPr/>
      <w:tcPr>
        <w:tcBorders>
          <w:top w:val="nil"/>
          <w:left w:val="nil"/>
          <w:bottom w:val="nil"/>
          <w:right w:val="nil"/>
          <w:insideH w:val="nil"/>
          <w:insideV w:val="nil"/>
        </w:tcBorders>
        <w:shd w:val="clear" w:color="auto" w:fill="C52A1F" w:themeFill="accent5" w:themeFillShade="BF"/>
      </w:tcPr>
    </w:tblStylePr>
    <w:tblStylePr w:type="band1Horz">
      <w:tblPr/>
      <w:tcPr>
        <w:tcBorders>
          <w:top w:val="nil"/>
          <w:left w:val="nil"/>
          <w:bottom w:val="nil"/>
          <w:right w:val="nil"/>
          <w:insideH w:val="nil"/>
          <w:insideV w:val="nil"/>
        </w:tcBorders>
        <w:shd w:val="clear" w:color="auto" w:fill="C52A1F" w:themeFill="accent5" w:themeFillShade="BF"/>
      </w:tcPr>
    </w:tblStylePr>
  </w:style>
  <w:style w:type="table" w:styleId="Listaoscura-nfasis6">
    <w:name w:val="Dark List Accent 6"/>
    <w:basedOn w:val="Tablanormal"/>
    <w:uiPriority w:val="70"/>
    <w:semiHidden/>
    <w:unhideWhenUsed/>
    <w:rsid w:val="002C2563"/>
    <w:pPr>
      <w:spacing w:after="0" w:line="240" w:lineRule="auto"/>
    </w:pPr>
    <w:rPr>
      <w:color w:val="FFFFFF" w:themeColor="background1"/>
    </w:rPr>
    <w:tblPr>
      <w:tblStyleRowBandSize w:val="1"/>
      <w:tblStyleColBandSize w:val="1"/>
    </w:tblPr>
    <w:tcPr>
      <w:shd w:val="clear" w:color="auto" w:fill="6FB344"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922"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2863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28633" w:themeFill="accent6" w:themeFillShade="BF"/>
      </w:tcPr>
    </w:tblStylePr>
    <w:tblStylePr w:type="band1Vert">
      <w:tblPr/>
      <w:tcPr>
        <w:tcBorders>
          <w:top w:val="nil"/>
          <w:left w:val="nil"/>
          <w:bottom w:val="nil"/>
          <w:right w:val="nil"/>
          <w:insideH w:val="nil"/>
          <w:insideV w:val="nil"/>
        </w:tcBorders>
        <w:shd w:val="clear" w:color="auto" w:fill="528633" w:themeFill="accent6" w:themeFillShade="BF"/>
      </w:tcPr>
    </w:tblStylePr>
    <w:tblStylePr w:type="band1Horz">
      <w:tblPr/>
      <w:tcPr>
        <w:tcBorders>
          <w:top w:val="nil"/>
          <w:left w:val="nil"/>
          <w:bottom w:val="nil"/>
          <w:right w:val="nil"/>
          <w:insideH w:val="nil"/>
          <w:insideV w:val="nil"/>
        </w:tcBorders>
        <w:shd w:val="clear" w:color="auto" w:fill="528633" w:themeFill="accent6" w:themeFillShade="BF"/>
      </w:tcPr>
    </w:tblStylePr>
  </w:style>
  <w:style w:type="paragraph" w:styleId="Mapadeldocumento">
    <w:name w:val="Document Map"/>
    <w:basedOn w:val="Normal"/>
    <w:link w:val="MapadeldocumentoCar"/>
    <w:uiPriority w:val="99"/>
    <w:semiHidden/>
    <w:unhideWhenUsed/>
    <w:rsid w:val="002C2563"/>
    <w:pPr>
      <w:spacing w:after="0" w:line="240" w:lineRule="auto"/>
    </w:pPr>
    <w:rPr>
      <w:rFonts w:ascii="Segoe UI" w:hAnsi="Segoe UI" w:cs="Segoe UI"/>
      <w:szCs w:val="16"/>
    </w:rPr>
  </w:style>
  <w:style w:type="character" w:customStyle="1" w:styleId="MapadeldocumentoCar">
    <w:name w:val="Mapa del documento Car"/>
    <w:basedOn w:val="Fuentedeprrafopredeter"/>
    <w:link w:val="Mapadeldocumento"/>
    <w:uiPriority w:val="99"/>
    <w:semiHidden/>
    <w:rsid w:val="002C2563"/>
    <w:rPr>
      <w:rFonts w:ascii="Segoe UI" w:hAnsi="Segoe UI" w:cs="Segoe UI"/>
      <w:szCs w:val="16"/>
    </w:rPr>
  </w:style>
  <w:style w:type="paragraph" w:styleId="Firmadecorreoelectrnico">
    <w:name w:val="E-mail Signature"/>
    <w:basedOn w:val="Normal"/>
    <w:link w:val="FirmadecorreoelectrnicoCar"/>
    <w:uiPriority w:val="99"/>
    <w:semiHidden/>
    <w:unhideWhenUsed/>
    <w:rsid w:val="002C2563"/>
    <w:pPr>
      <w:spacing w:after="0" w:line="240" w:lineRule="auto"/>
    </w:pPr>
  </w:style>
  <w:style w:type="character" w:customStyle="1" w:styleId="FirmadecorreoelectrnicoCar">
    <w:name w:val="Firma de correo electrónico Car"/>
    <w:basedOn w:val="Fuentedeprrafopredeter"/>
    <w:link w:val="Firmadecorreoelectrnico"/>
    <w:uiPriority w:val="99"/>
    <w:semiHidden/>
    <w:rsid w:val="002C2563"/>
  </w:style>
  <w:style w:type="character" w:styleId="nfasis">
    <w:name w:val="Emphasis"/>
    <w:basedOn w:val="Fuentedeprrafopredeter"/>
    <w:uiPriority w:val="20"/>
    <w:semiHidden/>
    <w:unhideWhenUsed/>
    <w:qFormat/>
    <w:rsid w:val="002C2563"/>
    <w:rPr>
      <w:i/>
      <w:iCs/>
    </w:rPr>
  </w:style>
  <w:style w:type="character" w:styleId="Refdenotaalfinal">
    <w:name w:val="endnote reference"/>
    <w:basedOn w:val="Fuentedeprrafopredeter"/>
    <w:uiPriority w:val="99"/>
    <w:semiHidden/>
    <w:unhideWhenUsed/>
    <w:rsid w:val="002C2563"/>
    <w:rPr>
      <w:vertAlign w:val="superscript"/>
    </w:rPr>
  </w:style>
  <w:style w:type="paragraph" w:styleId="Textonotaalfinal">
    <w:name w:val="endnote text"/>
    <w:basedOn w:val="Normal"/>
    <w:link w:val="TextonotaalfinalCar"/>
    <w:uiPriority w:val="99"/>
    <w:semiHidden/>
    <w:unhideWhenUsed/>
    <w:rsid w:val="002C2563"/>
    <w:pPr>
      <w:spacing w:after="0" w:line="240" w:lineRule="auto"/>
    </w:pPr>
    <w:rPr>
      <w:szCs w:val="20"/>
    </w:rPr>
  </w:style>
  <w:style w:type="character" w:customStyle="1" w:styleId="TextonotaalfinalCar">
    <w:name w:val="Texto nota al final Car"/>
    <w:basedOn w:val="Fuentedeprrafopredeter"/>
    <w:link w:val="Textonotaalfinal"/>
    <w:uiPriority w:val="99"/>
    <w:semiHidden/>
    <w:rsid w:val="002C2563"/>
    <w:rPr>
      <w:szCs w:val="20"/>
    </w:rPr>
  </w:style>
  <w:style w:type="paragraph" w:styleId="Direccinsobre">
    <w:name w:val="envelope address"/>
    <w:basedOn w:val="Normal"/>
    <w:uiPriority w:val="99"/>
    <w:semiHidden/>
    <w:unhideWhenUsed/>
    <w:rsid w:val="002C2563"/>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Remitedesobre">
    <w:name w:val="envelope return"/>
    <w:basedOn w:val="Normal"/>
    <w:uiPriority w:val="99"/>
    <w:semiHidden/>
    <w:unhideWhenUsed/>
    <w:rsid w:val="002C2563"/>
    <w:pPr>
      <w:spacing w:after="0" w:line="240" w:lineRule="auto"/>
    </w:pPr>
    <w:rPr>
      <w:rFonts w:asciiTheme="majorHAnsi" w:eastAsiaTheme="majorEastAsia" w:hAnsiTheme="majorHAnsi" w:cstheme="majorBidi"/>
      <w:szCs w:val="20"/>
    </w:rPr>
  </w:style>
  <w:style w:type="character" w:styleId="Hipervnculovisitado">
    <w:name w:val="FollowedHyperlink"/>
    <w:basedOn w:val="Fuentedeprrafopredeter"/>
    <w:uiPriority w:val="99"/>
    <w:semiHidden/>
    <w:unhideWhenUsed/>
    <w:rsid w:val="002C2563"/>
    <w:rPr>
      <w:color w:val="885BA2" w:themeColor="followedHyperlink"/>
      <w:u w:val="single"/>
    </w:rPr>
  </w:style>
  <w:style w:type="character" w:styleId="Refdenotaalpie">
    <w:name w:val="footnote reference"/>
    <w:basedOn w:val="Fuentedeprrafopredeter"/>
    <w:uiPriority w:val="99"/>
    <w:semiHidden/>
    <w:unhideWhenUsed/>
    <w:rsid w:val="002C2563"/>
    <w:rPr>
      <w:vertAlign w:val="superscript"/>
    </w:rPr>
  </w:style>
  <w:style w:type="paragraph" w:styleId="Textonotapie">
    <w:name w:val="footnote text"/>
    <w:basedOn w:val="Normal"/>
    <w:link w:val="TextonotapieCar"/>
    <w:uiPriority w:val="99"/>
    <w:semiHidden/>
    <w:unhideWhenUsed/>
    <w:rsid w:val="002C2563"/>
    <w:pPr>
      <w:spacing w:after="0" w:line="240" w:lineRule="auto"/>
    </w:pPr>
    <w:rPr>
      <w:szCs w:val="20"/>
    </w:rPr>
  </w:style>
  <w:style w:type="character" w:customStyle="1" w:styleId="TextonotapieCar">
    <w:name w:val="Texto nota pie Car"/>
    <w:basedOn w:val="Fuentedeprrafopredeter"/>
    <w:link w:val="Textonotapie"/>
    <w:uiPriority w:val="99"/>
    <w:semiHidden/>
    <w:rsid w:val="002C2563"/>
    <w:rPr>
      <w:szCs w:val="20"/>
    </w:rPr>
  </w:style>
  <w:style w:type="table" w:styleId="Tabladecuadrcula1clara">
    <w:name w:val="Grid Table 1 Light"/>
    <w:basedOn w:val="Tablanormal"/>
    <w:uiPriority w:val="46"/>
    <w:rsid w:val="002C256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decuadrcula1clara-nfasis1">
    <w:name w:val="Grid Table 1 Light Accent 1"/>
    <w:basedOn w:val="Tablanormal"/>
    <w:uiPriority w:val="46"/>
    <w:rsid w:val="002C2563"/>
    <w:pPr>
      <w:spacing w:after="0" w:line="240" w:lineRule="auto"/>
    </w:pPr>
    <w:tblPr>
      <w:tblStyleRowBandSize w:val="1"/>
      <w:tblStyleColBandSize w:val="1"/>
      <w:tblBorders>
        <w:top w:val="single" w:sz="4" w:space="0" w:color="90F0DE" w:themeColor="accent1" w:themeTint="66"/>
        <w:left w:val="single" w:sz="4" w:space="0" w:color="90F0DE" w:themeColor="accent1" w:themeTint="66"/>
        <w:bottom w:val="single" w:sz="4" w:space="0" w:color="90F0DE" w:themeColor="accent1" w:themeTint="66"/>
        <w:right w:val="single" w:sz="4" w:space="0" w:color="90F0DE" w:themeColor="accent1" w:themeTint="66"/>
        <w:insideH w:val="single" w:sz="4" w:space="0" w:color="90F0DE" w:themeColor="accent1" w:themeTint="66"/>
        <w:insideV w:val="single" w:sz="4" w:space="0" w:color="90F0DE" w:themeColor="accent1" w:themeTint="66"/>
      </w:tblBorders>
    </w:tblPr>
    <w:tblStylePr w:type="firstRow">
      <w:rPr>
        <w:b/>
        <w:bCs/>
      </w:rPr>
      <w:tblPr/>
      <w:tcPr>
        <w:tcBorders>
          <w:bottom w:val="single" w:sz="12" w:space="0" w:color="58E9CD" w:themeColor="accent1" w:themeTint="99"/>
        </w:tcBorders>
      </w:tcPr>
    </w:tblStylePr>
    <w:tblStylePr w:type="lastRow">
      <w:rPr>
        <w:b/>
        <w:bCs/>
      </w:rPr>
      <w:tblPr/>
      <w:tcPr>
        <w:tcBorders>
          <w:top w:val="double" w:sz="2" w:space="0" w:color="58E9CD" w:themeColor="accent1" w:themeTint="99"/>
        </w:tcBorders>
      </w:tcPr>
    </w:tblStylePr>
    <w:tblStylePr w:type="firstCol">
      <w:rPr>
        <w:b/>
        <w:bCs/>
      </w:rPr>
    </w:tblStylePr>
    <w:tblStylePr w:type="lastCol">
      <w:rPr>
        <w:b/>
        <w:bCs/>
      </w:rPr>
    </w:tblStylePr>
  </w:style>
  <w:style w:type="table" w:styleId="Tabladecuadrcula1Claro-nfasis2">
    <w:name w:val="Grid Table 1 Light Accent 2"/>
    <w:basedOn w:val="Tablanormal"/>
    <w:uiPriority w:val="46"/>
    <w:rsid w:val="002C2563"/>
    <w:pPr>
      <w:spacing w:after="0" w:line="240" w:lineRule="auto"/>
    </w:pPr>
    <w:tblPr>
      <w:tblStyleRowBandSize w:val="1"/>
      <w:tblStyleColBandSize w:val="1"/>
      <w:tblBorders>
        <w:top w:val="single" w:sz="4" w:space="0" w:color="FBD9B2" w:themeColor="accent2" w:themeTint="66"/>
        <w:left w:val="single" w:sz="4" w:space="0" w:color="FBD9B2" w:themeColor="accent2" w:themeTint="66"/>
        <w:bottom w:val="single" w:sz="4" w:space="0" w:color="FBD9B2" w:themeColor="accent2" w:themeTint="66"/>
        <w:right w:val="single" w:sz="4" w:space="0" w:color="FBD9B2" w:themeColor="accent2" w:themeTint="66"/>
        <w:insideH w:val="single" w:sz="4" w:space="0" w:color="FBD9B2" w:themeColor="accent2" w:themeTint="66"/>
        <w:insideV w:val="single" w:sz="4" w:space="0" w:color="FBD9B2" w:themeColor="accent2" w:themeTint="66"/>
      </w:tblBorders>
    </w:tblPr>
    <w:tblStylePr w:type="firstRow">
      <w:rPr>
        <w:b/>
        <w:bCs/>
      </w:rPr>
      <w:tblPr/>
      <w:tcPr>
        <w:tcBorders>
          <w:bottom w:val="single" w:sz="12" w:space="0" w:color="FAC78B" w:themeColor="accent2" w:themeTint="99"/>
        </w:tcBorders>
      </w:tcPr>
    </w:tblStylePr>
    <w:tblStylePr w:type="lastRow">
      <w:rPr>
        <w:b/>
        <w:bCs/>
      </w:rPr>
      <w:tblPr/>
      <w:tcPr>
        <w:tcBorders>
          <w:top w:val="double" w:sz="2" w:space="0" w:color="FAC78B" w:themeColor="accent2" w:themeTint="99"/>
        </w:tcBorders>
      </w:tcPr>
    </w:tblStylePr>
    <w:tblStylePr w:type="firstCol">
      <w:rPr>
        <w:b/>
        <w:bCs/>
      </w:rPr>
    </w:tblStylePr>
    <w:tblStylePr w:type="lastCol">
      <w:rPr>
        <w:b/>
        <w:bCs/>
      </w:rPr>
    </w:tblStylePr>
  </w:style>
  <w:style w:type="table" w:styleId="Tabladecuadrcula1clara-nfasis3">
    <w:name w:val="Grid Table 1 Light Accent 3"/>
    <w:basedOn w:val="Tablanormal"/>
    <w:uiPriority w:val="46"/>
    <w:rsid w:val="002C2563"/>
    <w:pPr>
      <w:spacing w:after="0" w:line="240" w:lineRule="auto"/>
    </w:pPr>
    <w:tblPr>
      <w:tblStyleRowBandSize w:val="1"/>
      <w:tblStyleColBandSize w:val="1"/>
      <w:tblBorders>
        <w:top w:val="single" w:sz="4" w:space="0" w:color="C4CBCE" w:themeColor="accent3" w:themeTint="66"/>
        <w:left w:val="single" w:sz="4" w:space="0" w:color="C4CBCE" w:themeColor="accent3" w:themeTint="66"/>
        <w:bottom w:val="single" w:sz="4" w:space="0" w:color="C4CBCE" w:themeColor="accent3" w:themeTint="66"/>
        <w:right w:val="single" w:sz="4" w:space="0" w:color="C4CBCE" w:themeColor="accent3" w:themeTint="66"/>
        <w:insideH w:val="single" w:sz="4" w:space="0" w:color="C4CBCE" w:themeColor="accent3" w:themeTint="66"/>
        <w:insideV w:val="single" w:sz="4" w:space="0" w:color="C4CBCE" w:themeColor="accent3" w:themeTint="66"/>
      </w:tblBorders>
    </w:tblPr>
    <w:tblStylePr w:type="firstRow">
      <w:rPr>
        <w:b/>
        <w:bCs/>
      </w:rPr>
      <w:tblPr/>
      <w:tcPr>
        <w:tcBorders>
          <w:bottom w:val="single" w:sz="12" w:space="0" w:color="A7B1B5" w:themeColor="accent3" w:themeTint="99"/>
        </w:tcBorders>
      </w:tcPr>
    </w:tblStylePr>
    <w:tblStylePr w:type="lastRow">
      <w:rPr>
        <w:b/>
        <w:bCs/>
      </w:rPr>
      <w:tblPr/>
      <w:tcPr>
        <w:tcBorders>
          <w:top w:val="double" w:sz="2" w:space="0" w:color="A7B1B5" w:themeColor="accent3" w:themeTint="99"/>
        </w:tcBorders>
      </w:tcPr>
    </w:tblStylePr>
    <w:tblStylePr w:type="firstCol">
      <w:rPr>
        <w:b/>
        <w:bCs/>
      </w:rPr>
    </w:tblStylePr>
    <w:tblStylePr w:type="lastCol">
      <w:rPr>
        <w:b/>
        <w:bCs/>
      </w:rPr>
    </w:tblStylePr>
  </w:style>
  <w:style w:type="table" w:styleId="Tabladecuadrcula1clara-nfasis4">
    <w:name w:val="Grid Table 1 Light Accent 4"/>
    <w:basedOn w:val="Tablanormal"/>
    <w:uiPriority w:val="46"/>
    <w:rsid w:val="002C2563"/>
    <w:pPr>
      <w:spacing w:after="0" w:line="240" w:lineRule="auto"/>
    </w:pPr>
    <w:tblPr>
      <w:tblStyleRowBandSize w:val="1"/>
      <w:tblStyleColBandSize w:val="1"/>
      <w:tblBorders>
        <w:top w:val="single" w:sz="4" w:space="0" w:color="94D7F1" w:themeColor="accent4" w:themeTint="66"/>
        <w:left w:val="single" w:sz="4" w:space="0" w:color="94D7F1" w:themeColor="accent4" w:themeTint="66"/>
        <w:bottom w:val="single" w:sz="4" w:space="0" w:color="94D7F1" w:themeColor="accent4" w:themeTint="66"/>
        <w:right w:val="single" w:sz="4" w:space="0" w:color="94D7F1" w:themeColor="accent4" w:themeTint="66"/>
        <w:insideH w:val="single" w:sz="4" w:space="0" w:color="94D7F1" w:themeColor="accent4" w:themeTint="66"/>
        <w:insideV w:val="single" w:sz="4" w:space="0" w:color="94D7F1" w:themeColor="accent4" w:themeTint="66"/>
      </w:tblBorders>
    </w:tblPr>
    <w:tblStylePr w:type="firstRow">
      <w:rPr>
        <w:b/>
        <w:bCs/>
      </w:rPr>
      <w:tblPr/>
      <w:tcPr>
        <w:tcBorders>
          <w:bottom w:val="single" w:sz="12" w:space="0" w:color="5EC3EB" w:themeColor="accent4" w:themeTint="99"/>
        </w:tcBorders>
      </w:tcPr>
    </w:tblStylePr>
    <w:tblStylePr w:type="lastRow">
      <w:rPr>
        <w:b/>
        <w:bCs/>
      </w:rPr>
      <w:tblPr/>
      <w:tcPr>
        <w:tcBorders>
          <w:top w:val="double" w:sz="2" w:space="0" w:color="5EC3EB" w:themeColor="accent4" w:themeTint="99"/>
        </w:tcBorders>
      </w:tcPr>
    </w:tblStylePr>
    <w:tblStylePr w:type="firstCol">
      <w:rPr>
        <w:b/>
        <w:bCs/>
      </w:rPr>
    </w:tblStylePr>
    <w:tblStylePr w:type="lastCol">
      <w:rPr>
        <w:b/>
        <w:bCs/>
      </w:rPr>
    </w:tblStylePr>
  </w:style>
  <w:style w:type="table" w:styleId="Tabladecuadrcula1clara-nfasis5">
    <w:name w:val="Grid Table 1 Light Accent 5"/>
    <w:basedOn w:val="Tablanormal"/>
    <w:uiPriority w:val="46"/>
    <w:rsid w:val="002C2563"/>
    <w:pPr>
      <w:spacing w:after="0" w:line="240" w:lineRule="auto"/>
    </w:pPr>
    <w:tblPr>
      <w:tblStyleRowBandSize w:val="1"/>
      <w:tblStyleColBandSize w:val="1"/>
      <w:tblBorders>
        <w:top w:val="single" w:sz="4" w:space="0" w:color="F3BCB8" w:themeColor="accent5" w:themeTint="66"/>
        <w:left w:val="single" w:sz="4" w:space="0" w:color="F3BCB8" w:themeColor="accent5" w:themeTint="66"/>
        <w:bottom w:val="single" w:sz="4" w:space="0" w:color="F3BCB8" w:themeColor="accent5" w:themeTint="66"/>
        <w:right w:val="single" w:sz="4" w:space="0" w:color="F3BCB8" w:themeColor="accent5" w:themeTint="66"/>
        <w:insideH w:val="single" w:sz="4" w:space="0" w:color="F3BCB8" w:themeColor="accent5" w:themeTint="66"/>
        <w:insideV w:val="single" w:sz="4" w:space="0" w:color="F3BCB8" w:themeColor="accent5" w:themeTint="66"/>
      </w:tblBorders>
    </w:tblPr>
    <w:tblStylePr w:type="firstRow">
      <w:rPr>
        <w:b/>
        <w:bCs/>
      </w:rPr>
      <w:tblPr/>
      <w:tcPr>
        <w:tcBorders>
          <w:bottom w:val="single" w:sz="12" w:space="0" w:color="EE9A94" w:themeColor="accent5" w:themeTint="99"/>
        </w:tcBorders>
      </w:tcPr>
    </w:tblStylePr>
    <w:tblStylePr w:type="lastRow">
      <w:rPr>
        <w:b/>
        <w:bCs/>
      </w:rPr>
      <w:tblPr/>
      <w:tcPr>
        <w:tcBorders>
          <w:top w:val="double" w:sz="2" w:space="0" w:color="EE9A94" w:themeColor="accent5" w:themeTint="99"/>
        </w:tcBorders>
      </w:tcPr>
    </w:tblStylePr>
    <w:tblStylePr w:type="firstCol">
      <w:rPr>
        <w:b/>
        <w:bCs/>
      </w:rPr>
    </w:tblStylePr>
    <w:tblStylePr w:type="lastCol">
      <w:rPr>
        <w:b/>
        <w:bCs/>
      </w:rPr>
    </w:tblStylePr>
  </w:style>
  <w:style w:type="table" w:styleId="Tabladecuadrcula1clara-nfasis6">
    <w:name w:val="Grid Table 1 Light Accent 6"/>
    <w:basedOn w:val="Tablanormal"/>
    <w:uiPriority w:val="46"/>
    <w:rsid w:val="002C2563"/>
    <w:pPr>
      <w:spacing w:after="0" w:line="240" w:lineRule="auto"/>
    </w:pPr>
    <w:tblPr>
      <w:tblStyleRowBandSize w:val="1"/>
      <w:tblStyleColBandSize w:val="1"/>
      <w:tblBorders>
        <w:top w:val="single" w:sz="4" w:space="0" w:color="C4E2B2" w:themeColor="accent6" w:themeTint="66"/>
        <w:left w:val="single" w:sz="4" w:space="0" w:color="C4E2B2" w:themeColor="accent6" w:themeTint="66"/>
        <w:bottom w:val="single" w:sz="4" w:space="0" w:color="C4E2B2" w:themeColor="accent6" w:themeTint="66"/>
        <w:right w:val="single" w:sz="4" w:space="0" w:color="C4E2B2" w:themeColor="accent6" w:themeTint="66"/>
        <w:insideH w:val="single" w:sz="4" w:space="0" w:color="C4E2B2" w:themeColor="accent6" w:themeTint="66"/>
        <w:insideV w:val="single" w:sz="4" w:space="0" w:color="C4E2B2" w:themeColor="accent6" w:themeTint="66"/>
      </w:tblBorders>
    </w:tblPr>
    <w:tblStylePr w:type="firstRow">
      <w:rPr>
        <w:b/>
        <w:bCs/>
      </w:rPr>
      <w:tblPr/>
      <w:tcPr>
        <w:tcBorders>
          <w:bottom w:val="single" w:sz="12" w:space="0" w:color="A7D38C" w:themeColor="accent6" w:themeTint="99"/>
        </w:tcBorders>
      </w:tcPr>
    </w:tblStylePr>
    <w:tblStylePr w:type="lastRow">
      <w:rPr>
        <w:b/>
        <w:bCs/>
      </w:rPr>
      <w:tblPr/>
      <w:tcPr>
        <w:tcBorders>
          <w:top w:val="double" w:sz="2" w:space="0" w:color="A7D38C" w:themeColor="accent6" w:themeTint="99"/>
        </w:tcBorders>
      </w:tcPr>
    </w:tblStylePr>
    <w:tblStylePr w:type="firstCol">
      <w:rPr>
        <w:b/>
        <w:bCs/>
      </w:rPr>
    </w:tblStylePr>
    <w:tblStylePr w:type="lastCol">
      <w:rPr>
        <w:b/>
        <w:bCs/>
      </w:rPr>
    </w:tblStylePr>
  </w:style>
  <w:style w:type="table" w:styleId="Tabladecuadrcula2">
    <w:name w:val="Grid Table 2"/>
    <w:basedOn w:val="Tablanormal"/>
    <w:uiPriority w:val="47"/>
    <w:rsid w:val="002C256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2-nfasis1">
    <w:name w:val="Grid Table 2 Accent 1"/>
    <w:basedOn w:val="Tablanormal"/>
    <w:uiPriority w:val="47"/>
    <w:rsid w:val="002C2563"/>
    <w:pPr>
      <w:spacing w:after="0" w:line="240" w:lineRule="auto"/>
    </w:pPr>
    <w:tblPr>
      <w:tblStyleRowBandSize w:val="1"/>
      <w:tblStyleColBandSize w:val="1"/>
      <w:tblBorders>
        <w:top w:val="single" w:sz="2" w:space="0" w:color="58E9CD" w:themeColor="accent1" w:themeTint="99"/>
        <w:bottom w:val="single" w:sz="2" w:space="0" w:color="58E9CD" w:themeColor="accent1" w:themeTint="99"/>
        <w:insideH w:val="single" w:sz="2" w:space="0" w:color="58E9CD" w:themeColor="accent1" w:themeTint="99"/>
        <w:insideV w:val="single" w:sz="2" w:space="0" w:color="58E9CD" w:themeColor="accent1" w:themeTint="99"/>
      </w:tblBorders>
    </w:tblPr>
    <w:tblStylePr w:type="firstRow">
      <w:rPr>
        <w:b/>
        <w:bCs/>
      </w:rPr>
      <w:tblPr/>
      <w:tcPr>
        <w:tcBorders>
          <w:top w:val="nil"/>
          <w:bottom w:val="single" w:sz="12" w:space="0" w:color="58E9CD" w:themeColor="accent1" w:themeTint="99"/>
          <w:insideH w:val="nil"/>
          <w:insideV w:val="nil"/>
        </w:tcBorders>
        <w:shd w:val="clear" w:color="auto" w:fill="FFFFFF" w:themeFill="background1"/>
      </w:tcPr>
    </w:tblStylePr>
    <w:tblStylePr w:type="lastRow">
      <w:rPr>
        <w:b/>
        <w:bCs/>
      </w:rPr>
      <w:tblPr/>
      <w:tcPr>
        <w:tcBorders>
          <w:top w:val="double" w:sz="2" w:space="0" w:color="58E9CD"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7F7EE" w:themeFill="accent1" w:themeFillTint="33"/>
      </w:tcPr>
    </w:tblStylePr>
    <w:tblStylePr w:type="band1Horz">
      <w:tblPr/>
      <w:tcPr>
        <w:shd w:val="clear" w:color="auto" w:fill="C7F7EE" w:themeFill="accent1" w:themeFillTint="33"/>
      </w:tcPr>
    </w:tblStylePr>
  </w:style>
  <w:style w:type="table" w:styleId="Tabladecuadrcula2-nfasis2">
    <w:name w:val="Grid Table 2 Accent 2"/>
    <w:basedOn w:val="Tablanormal"/>
    <w:uiPriority w:val="47"/>
    <w:rsid w:val="002C2563"/>
    <w:pPr>
      <w:spacing w:after="0" w:line="240" w:lineRule="auto"/>
    </w:pPr>
    <w:tblPr>
      <w:tblStyleRowBandSize w:val="1"/>
      <w:tblStyleColBandSize w:val="1"/>
      <w:tblBorders>
        <w:top w:val="single" w:sz="2" w:space="0" w:color="FAC78B" w:themeColor="accent2" w:themeTint="99"/>
        <w:bottom w:val="single" w:sz="2" w:space="0" w:color="FAC78B" w:themeColor="accent2" w:themeTint="99"/>
        <w:insideH w:val="single" w:sz="2" w:space="0" w:color="FAC78B" w:themeColor="accent2" w:themeTint="99"/>
        <w:insideV w:val="single" w:sz="2" w:space="0" w:color="FAC78B" w:themeColor="accent2" w:themeTint="99"/>
      </w:tblBorders>
    </w:tblPr>
    <w:tblStylePr w:type="firstRow">
      <w:rPr>
        <w:b/>
        <w:bCs/>
      </w:rPr>
      <w:tblPr/>
      <w:tcPr>
        <w:tcBorders>
          <w:top w:val="nil"/>
          <w:bottom w:val="single" w:sz="12" w:space="0" w:color="FAC78B" w:themeColor="accent2" w:themeTint="99"/>
          <w:insideH w:val="nil"/>
          <w:insideV w:val="nil"/>
        </w:tcBorders>
        <w:shd w:val="clear" w:color="auto" w:fill="FFFFFF" w:themeFill="background1"/>
      </w:tcPr>
    </w:tblStylePr>
    <w:tblStylePr w:type="lastRow">
      <w:rPr>
        <w:b/>
        <w:bCs/>
      </w:rPr>
      <w:tblPr/>
      <w:tcPr>
        <w:tcBorders>
          <w:top w:val="double" w:sz="2" w:space="0" w:color="FAC78B"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CD8" w:themeFill="accent2" w:themeFillTint="33"/>
      </w:tcPr>
    </w:tblStylePr>
    <w:tblStylePr w:type="band1Horz">
      <w:tblPr/>
      <w:tcPr>
        <w:shd w:val="clear" w:color="auto" w:fill="FDECD8" w:themeFill="accent2" w:themeFillTint="33"/>
      </w:tcPr>
    </w:tblStylePr>
  </w:style>
  <w:style w:type="table" w:styleId="Tabladecuadrcula2-nfasis3">
    <w:name w:val="Grid Table 2 Accent 3"/>
    <w:basedOn w:val="Tablanormal"/>
    <w:uiPriority w:val="47"/>
    <w:rsid w:val="002C2563"/>
    <w:pPr>
      <w:spacing w:after="0" w:line="240" w:lineRule="auto"/>
    </w:pPr>
    <w:tblPr>
      <w:tblStyleRowBandSize w:val="1"/>
      <w:tblStyleColBandSize w:val="1"/>
      <w:tblBorders>
        <w:top w:val="single" w:sz="2" w:space="0" w:color="A7B1B5" w:themeColor="accent3" w:themeTint="99"/>
        <w:bottom w:val="single" w:sz="2" w:space="0" w:color="A7B1B5" w:themeColor="accent3" w:themeTint="99"/>
        <w:insideH w:val="single" w:sz="2" w:space="0" w:color="A7B1B5" w:themeColor="accent3" w:themeTint="99"/>
        <w:insideV w:val="single" w:sz="2" w:space="0" w:color="A7B1B5" w:themeColor="accent3" w:themeTint="99"/>
      </w:tblBorders>
    </w:tblPr>
    <w:tblStylePr w:type="firstRow">
      <w:rPr>
        <w:b/>
        <w:bCs/>
      </w:rPr>
      <w:tblPr/>
      <w:tcPr>
        <w:tcBorders>
          <w:top w:val="nil"/>
          <w:bottom w:val="single" w:sz="12" w:space="0" w:color="A7B1B5" w:themeColor="accent3" w:themeTint="99"/>
          <w:insideH w:val="nil"/>
          <w:insideV w:val="nil"/>
        </w:tcBorders>
        <w:shd w:val="clear" w:color="auto" w:fill="FFFFFF" w:themeFill="background1"/>
      </w:tcPr>
    </w:tblStylePr>
    <w:tblStylePr w:type="lastRow">
      <w:rPr>
        <w:b/>
        <w:bCs/>
      </w:rPr>
      <w:tblPr/>
      <w:tcPr>
        <w:tcBorders>
          <w:top w:val="double" w:sz="2" w:space="0" w:color="A7B1B5"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1E5E6" w:themeFill="accent3" w:themeFillTint="33"/>
      </w:tcPr>
    </w:tblStylePr>
    <w:tblStylePr w:type="band1Horz">
      <w:tblPr/>
      <w:tcPr>
        <w:shd w:val="clear" w:color="auto" w:fill="E1E5E6" w:themeFill="accent3" w:themeFillTint="33"/>
      </w:tcPr>
    </w:tblStylePr>
  </w:style>
  <w:style w:type="table" w:styleId="Tabladecuadrcula2-nfasis4">
    <w:name w:val="Grid Table 2 Accent 4"/>
    <w:basedOn w:val="Tablanormal"/>
    <w:uiPriority w:val="47"/>
    <w:rsid w:val="002C2563"/>
    <w:pPr>
      <w:spacing w:after="0" w:line="240" w:lineRule="auto"/>
    </w:pPr>
    <w:tblPr>
      <w:tblStyleRowBandSize w:val="1"/>
      <w:tblStyleColBandSize w:val="1"/>
      <w:tblBorders>
        <w:top w:val="single" w:sz="2" w:space="0" w:color="5EC3EB" w:themeColor="accent4" w:themeTint="99"/>
        <w:bottom w:val="single" w:sz="2" w:space="0" w:color="5EC3EB" w:themeColor="accent4" w:themeTint="99"/>
        <w:insideH w:val="single" w:sz="2" w:space="0" w:color="5EC3EB" w:themeColor="accent4" w:themeTint="99"/>
        <w:insideV w:val="single" w:sz="2" w:space="0" w:color="5EC3EB" w:themeColor="accent4" w:themeTint="99"/>
      </w:tblBorders>
    </w:tblPr>
    <w:tblStylePr w:type="firstRow">
      <w:rPr>
        <w:b/>
        <w:bCs/>
      </w:rPr>
      <w:tblPr/>
      <w:tcPr>
        <w:tcBorders>
          <w:top w:val="nil"/>
          <w:bottom w:val="single" w:sz="12" w:space="0" w:color="5EC3EB" w:themeColor="accent4" w:themeTint="99"/>
          <w:insideH w:val="nil"/>
          <w:insideV w:val="nil"/>
        </w:tcBorders>
        <w:shd w:val="clear" w:color="auto" w:fill="FFFFFF" w:themeFill="background1"/>
      </w:tcPr>
    </w:tblStylePr>
    <w:tblStylePr w:type="lastRow">
      <w:rPr>
        <w:b/>
        <w:bCs/>
      </w:rPr>
      <w:tblPr/>
      <w:tcPr>
        <w:tcBorders>
          <w:top w:val="double" w:sz="2" w:space="0" w:color="5EC3E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9EBF8" w:themeFill="accent4" w:themeFillTint="33"/>
      </w:tcPr>
    </w:tblStylePr>
    <w:tblStylePr w:type="band1Horz">
      <w:tblPr/>
      <w:tcPr>
        <w:shd w:val="clear" w:color="auto" w:fill="C9EBF8" w:themeFill="accent4" w:themeFillTint="33"/>
      </w:tcPr>
    </w:tblStylePr>
  </w:style>
  <w:style w:type="table" w:styleId="Tabladecuadrcula2-nfasis5">
    <w:name w:val="Grid Table 2 Accent 5"/>
    <w:basedOn w:val="Tablanormal"/>
    <w:uiPriority w:val="47"/>
    <w:rsid w:val="002C2563"/>
    <w:pPr>
      <w:spacing w:after="0" w:line="240" w:lineRule="auto"/>
    </w:pPr>
    <w:tblPr>
      <w:tblStyleRowBandSize w:val="1"/>
      <w:tblStyleColBandSize w:val="1"/>
      <w:tblBorders>
        <w:top w:val="single" w:sz="2" w:space="0" w:color="EE9A94" w:themeColor="accent5" w:themeTint="99"/>
        <w:bottom w:val="single" w:sz="2" w:space="0" w:color="EE9A94" w:themeColor="accent5" w:themeTint="99"/>
        <w:insideH w:val="single" w:sz="2" w:space="0" w:color="EE9A94" w:themeColor="accent5" w:themeTint="99"/>
        <w:insideV w:val="single" w:sz="2" w:space="0" w:color="EE9A94" w:themeColor="accent5" w:themeTint="99"/>
      </w:tblBorders>
    </w:tblPr>
    <w:tblStylePr w:type="firstRow">
      <w:rPr>
        <w:b/>
        <w:bCs/>
      </w:rPr>
      <w:tblPr/>
      <w:tcPr>
        <w:tcBorders>
          <w:top w:val="nil"/>
          <w:bottom w:val="single" w:sz="12" w:space="0" w:color="EE9A94" w:themeColor="accent5" w:themeTint="99"/>
          <w:insideH w:val="nil"/>
          <w:insideV w:val="nil"/>
        </w:tcBorders>
        <w:shd w:val="clear" w:color="auto" w:fill="FFFFFF" w:themeFill="background1"/>
      </w:tcPr>
    </w:tblStylePr>
    <w:tblStylePr w:type="lastRow">
      <w:rPr>
        <w:b/>
        <w:bCs/>
      </w:rPr>
      <w:tblPr/>
      <w:tcPr>
        <w:tcBorders>
          <w:top w:val="double" w:sz="2" w:space="0" w:color="EE9A94"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DDDB" w:themeFill="accent5" w:themeFillTint="33"/>
      </w:tcPr>
    </w:tblStylePr>
    <w:tblStylePr w:type="band1Horz">
      <w:tblPr/>
      <w:tcPr>
        <w:shd w:val="clear" w:color="auto" w:fill="F9DDDB" w:themeFill="accent5" w:themeFillTint="33"/>
      </w:tcPr>
    </w:tblStylePr>
  </w:style>
  <w:style w:type="table" w:styleId="Tabladecuadrcula2-nfasis6">
    <w:name w:val="Grid Table 2 Accent 6"/>
    <w:basedOn w:val="Tablanormal"/>
    <w:uiPriority w:val="47"/>
    <w:rsid w:val="002C2563"/>
    <w:pPr>
      <w:spacing w:after="0" w:line="240" w:lineRule="auto"/>
    </w:pPr>
    <w:tblPr>
      <w:tblStyleRowBandSize w:val="1"/>
      <w:tblStyleColBandSize w:val="1"/>
      <w:tblBorders>
        <w:top w:val="single" w:sz="2" w:space="0" w:color="A7D38C" w:themeColor="accent6" w:themeTint="99"/>
        <w:bottom w:val="single" w:sz="2" w:space="0" w:color="A7D38C" w:themeColor="accent6" w:themeTint="99"/>
        <w:insideH w:val="single" w:sz="2" w:space="0" w:color="A7D38C" w:themeColor="accent6" w:themeTint="99"/>
        <w:insideV w:val="single" w:sz="2" w:space="0" w:color="A7D38C" w:themeColor="accent6" w:themeTint="99"/>
      </w:tblBorders>
    </w:tblPr>
    <w:tblStylePr w:type="firstRow">
      <w:rPr>
        <w:b/>
        <w:bCs/>
      </w:rPr>
      <w:tblPr/>
      <w:tcPr>
        <w:tcBorders>
          <w:top w:val="nil"/>
          <w:bottom w:val="single" w:sz="12" w:space="0" w:color="A7D38C" w:themeColor="accent6" w:themeTint="99"/>
          <w:insideH w:val="nil"/>
          <w:insideV w:val="nil"/>
        </w:tcBorders>
        <w:shd w:val="clear" w:color="auto" w:fill="FFFFFF" w:themeFill="background1"/>
      </w:tcPr>
    </w:tblStylePr>
    <w:tblStylePr w:type="lastRow">
      <w:rPr>
        <w:b/>
        <w:bCs/>
      </w:rPr>
      <w:tblPr/>
      <w:tcPr>
        <w:tcBorders>
          <w:top w:val="double" w:sz="2" w:space="0" w:color="A7D38C"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1F0D8" w:themeFill="accent6" w:themeFillTint="33"/>
      </w:tcPr>
    </w:tblStylePr>
    <w:tblStylePr w:type="band1Horz">
      <w:tblPr/>
      <w:tcPr>
        <w:shd w:val="clear" w:color="auto" w:fill="E1F0D8" w:themeFill="accent6" w:themeFillTint="33"/>
      </w:tcPr>
    </w:tblStylePr>
  </w:style>
  <w:style w:type="table" w:styleId="Tabladecuadrcula3">
    <w:name w:val="Grid Table 3"/>
    <w:basedOn w:val="Tablanormal"/>
    <w:uiPriority w:val="48"/>
    <w:rsid w:val="002C256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decuadrcula3-nfasis1">
    <w:name w:val="Grid Table 3 Accent 1"/>
    <w:basedOn w:val="Tablanormal"/>
    <w:uiPriority w:val="48"/>
    <w:rsid w:val="002C2563"/>
    <w:pPr>
      <w:spacing w:after="0" w:line="240" w:lineRule="auto"/>
    </w:pPr>
    <w:tblPr>
      <w:tblStyleRowBandSize w:val="1"/>
      <w:tblStyleColBandSize w:val="1"/>
      <w:tblBorders>
        <w:top w:val="single" w:sz="4" w:space="0" w:color="58E9CD" w:themeColor="accent1" w:themeTint="99"/>
        <w:left w:val="single" w:sz="4" w:space="0" w:color="58E9CD" w:themeColor="accent1" w:themeTint="99"/>
        <w:bottom w:val="single" w:sz="4" w:space="0" w:color="58E9CD" w:themeColor="accent1" w:themeTint="99"/>
        <w:right w:val="single" w:sz="4" w:space="0" w:color="58E9CD" w:themeColor="accent1" w:themeTint="99"/>
        <w:insideH w:val="single" w:sz="4" w:space="0" w:color="58E9CD" w:themeColor="accent1" w:themeTint="99"/>
        <w:insideV w:val="single" w:sz="4" w:space="0" w:color="58E9CD"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7F7EE" w:themeFill="accent1" w:themeFillTint="33"/>
      </w:tcPr>
    </w:tblStylePr>
    <w:tblStylePr w:type="band1Horz">
      <w:tblPr/>
      <w:tcPr>
        <w:shd w:val="clear" w:color="auto" w:fill="C7F7EE" w:themeFill="accent1" w:themeFillTint="33"/>
      </w:tcPr>
    </w:tblStylePr>
    <w:tblStylePr w:type="neCell">
      <w:tblPr/>
      <w:tcPr>
        <w:tcBorders>
          <w:bottom w:val="single" w:sz="4" w:space="0" w:color="58E9CD" w:themeColor="accent1" w:themeTint="99"/>
        </w:tcBorders>
      </w:tcPr>
    </w:tblStylePr>
    <w:tblStylePr w:type="nwCell">
      <w:tblPr/>
      <w:tcPr>
        <w:tcBorders>
          <w:bottom w:val="single" w:sz="4" w:space="0" w:color="58E9CD" w:themeColor="accent1" w:themeTint="99"/>
        </w:tcBorders>
      </w:tcPr>
    </w:tblStylePr>
    <w:tblStylePr w:type="seCell">
      <w:tblPr/>
      <w:tcPr>
        <w:tcBorders>
          <w:top w:val="single" w:sz="4" w:space="0" w:color="58E9CD" w:themeColor="accent1" w:themeTint="99"/>
        </w:tcBorders>
      </w:tcPr>
    </w:tblStylePr>
    <w:tblStylePr w:type="swCell">
      <w:tblPr/>
      <w:tcPr>
        <w:tcBorders>
          <w:top w:val="single" w:sz="4" w:space="0" w:color="58E9CD" w:themeColor="accent1" w:themeTint="99"/>
        </w:tcBorders>
      </w:tcPr>
    </w:tblStylePr>
  </w:style>
  <w:style w:type="table" w:styleId="Tabladecuadrcula3-nfasis2">
    <w:name w:val="Grid Table 3 Accent 2"/>
    <w:basedOn w:val="Tablanormal"/>
    <w:uiPriority w:val="48"/>
    <w:rsid w:val="002C2563"/>
    <w:pPr>
      <w:spacing w:after="0" w:line="240" w:lineRule="auto"/>
    </w:pPr>
    <w:tblPr>
      <w:tblStyleRowBandSize w:val="1"/>
      <w:tblStyleColBandSize w:val="1"/>
      <w:tblBorders>
        <w:top w:val="single" w:sz="4" w:space="0" w:color="FAC78B" w:themeColor="accent2" w:themeTint="99"/>
        <w:left w:val="single" w:sz="4" w:space="0" w:color="FAC78B" w:themeColor="accent2" w:themeTint="99"/>
        <w:bottom w:val="single" w:sz="4" w:space="0" w:color="FAC78B" w:themeColor="accent2" w:themeTint="99"/>
        <w:right w:val="single" w:sz="4" w:space="0" w:color="FAC78B" w:themeColor="accent2" w:themeTint="99"/>
        <w:insideH w:val="single" w:sz="4" w:space="0" w:color="FAC78B" w:themeColor="accent2" w:themeTint="99"/>
        <w:insideV w:val="single" w:sz="4" w:space="0" w:color="FAC78B"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CD8" w:themeFill="accent2" w:themeFillTint="33"/>
      </w:tcPr>
    </w:tblStylePr>
    <w:tblStylePr w:type="band1Horz">
      <w:tblPr/>
      <w:tcPr>
        <w:shd w:val="clear" w:color="auto" w:fill="FDECD8" w:themeFill="accent2" w:themeFillTint="33"/>
      </w:tcPr>
    </w:tblStylePr>
    <w:tblStylePr w:type="neCell">
      <w:tblPr/>
      <w:tcPr>
        <w:tcBorders>
          <w:bottom w:val="single" w:sz="4" w:space="0" w:color="FAC78B" w:themeColor="accent2" w:themeTint="99"/>
        </w:tcBorders>
      </w:tcPr>
    </w:tblStylePr>
    <w:tblStylePr w:type="nwCell">
      <w:tblPr/>
      <w:tcPr>
        <w:tcBorders>
          <w:bottom w:val="single" w:sz="4" w:space="0" w:color="FAC78B" w:themeColor="accent2" w:themeTint="99"/>
        </w:tcBorders>
      </w:tcPr>
    </w:tblStylePr>
    <w:tblStylePr w:type="seCell">
      <w:tblPr/>
      <w:tcPr>
        <w:tcBorders>
          <w:top w:val="single" w:sz="4" w:space="0" w:color="FAC78B" w:themeColor="accent2" w:themeTint="99"/>
        </w:tcBorders>
      </w:tcPr>
    </w:tblStylePr>
    <w:tblStylePr w:type="swCell">
      <w:tblPr/>
      <w:tcPr>
        <w:tcBorders>
          <w:top w:val="single" w:sz="4" w:space="0" w:color="FAC78B" w:themeColor="accent2" w:themeTint="99"/>
        </w:tcBorders>
      </w:tcPr>
    </w:tblStylePr>
  </w:style>
  <w:style w:type="table" w:styleId="Tabladecuadrcula3-nfasis3">
    <w:name w:val="Grid Table 3 Accent 3"/>
    <w:basedOn w:val="Tablanormal"/>
    <w:uiPriority w:val="48"/>
    <w:rsid w:val="002C2563"/>
    <w:pPr>
      <w:spacing w:after="0" w:line="240" w:lineRule="auto"/>
    </w:pPr>
    <w:tblPr>
      <w:tblStyleRowBandSize w:val="1"/>
      <w:tblStyleColBandSize w:val="1"/>
      <w:tblBorders>
        <w:top w:val="single" w:sz="4" w:space="0" w:color="A7B1B5" w:themeColor="accent3" w:themeTint="99"/>
        <w:left w:val="single" w:sz="4" w:space="0" w:color="A7B1B5" w:themeColor="accent3" w:themeTint="99"/>
        <w:bottom w:val="single" w:sz="4" w:space="0" w:color="A7B1B5" w:themeColor="accent3" w:themeTint="99"/>
        <w:right w:val="single" w:sz="4" w:space="0" w:color="A7B1B5" w:themeColor="accent3" w:themeTint="99"/>
        <w:insideH w:val="single" w:sz="4" w:space="0" w:color="A7B1B5" w:themeColor="accent3" w:themeTint="99"/>
        <w:insideV w:val="single" w:sz="4" w:space="0" w:color="A7B1B5"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1E5E6" w:themeFill="accent3" w:themeFillTint="33"/>
      </w:tcPr>
    </w:tblStylePr>
    <w:tblStylePr w:type="band1Horz">
      <w:tblPr/>
      <w:tcPr>
        <w:shd w:val="clear" w:color="auto" w:fill="E1E5E6" w:themeFill="accent3" w:themeFillTint="33"/>
      </w:tcPr>
    </w:tblStylePr>
    <w:tblStylePr w:type="neCell">
      <w:tblPr/>
      <w:tcPr>
        <w:tcBorders>
          <w:bottom w:val="single" w:sz="4" w:space="0" w:color="A7B1B5" w:themeColor="accent3" w:themeTint="99"/>
        </w:tcBorders>
      </w:tcPr>
    </w:tblStylePr>
    <w:tblStylePr w:type="nwCell">
      <w:tblPr/>
      <w:tcPr>
        <w:tcBorders>
          <w:bottom w:val="single" w:sz="4" w:space="0" w:color="A7B1B5" w:themeColor="accent3" w:themeTint="99"/>
        </w:tcBorders>
      </w:tcPr>
    </w:tblStylePr>
    <w:tblStylePr w:type="seCell">
      <w:tblPr/>
      <w:tcPr>
        <w:tcBorders>
          <w:top w:val="single" w:sz="4" w:space="0" w:color="A7B1B5" w:themeColor="accent3" w:themeTint="99"/>
        </w:tcBorders>
      </w:tcPr>
    </w:tblStylePr>
    <w:tblStylePr w:type="swCell">
      <w:tblPr/>
      <w:tcPr>
        <w:tcBorders>
          <w:top w:val="single" w:sz="4" w:space="0" w:color="A7B1B5" w:themeColor="accent3" w:themeTint="99"/>
        </w:tcBorders>
      </w:tcPr>
    </w:tblStylePr>
  </w:style>
  <w:style w:type="table" w:styleId="Tabladecuadrcula3-nfasis4">
    <w:name w:val="Grid Table 3 Accent 4"/>
    <w:basedOn w:val="Tablanormal"/>
    <w:uiPriority w:val="48"/>
    <w:rsid w:val="002C2563"/>
    <w:pPr>
      <w:spacing w:after="0" w:line="240" w:lineRule="auto"/>
    </w:pPr>
    <w:tblPr>
      <w:tblStyleRowBandSize w:val="1"/>
      <w:tblStyleColBandSize w:val="1"/>
      <w:tblBorders>
        <w:top w:val="single" w:sz="4" w:space="0" w:color="5EC3EB" w:themeColor="accent4" w:themeTint="99"/>
        <w:left w:val="single" w:sz="4" w:space="0" w:color="5EC3EB" w:themeColor="accent4" w:themeTint="99"/>
        <w:bottom w:val="single" w:sz="4" w:space="0" w:color="5EC3EB" w:themeColor="accent4" w:themeTint="99"/>
        <w:right w:val="single" w:sz="4" w:space="0" w:color="5EC3EB" w:themeColor="accent4" w:themeTint="99"/>
        <w:insideH w:val="single" w:sz="4" w:space="0" w:color="5EC3EB" w:themeColor="accent4" w:themeTint="99"/>
        <w:insideV w:val="single" w:sz="4" w:space="0" w:color="5EC3E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9EBF8" w:themeFill="accent4" w:themeFillTint="33"/>
      </w:tcPr>
    </w:tblStylePr>
    <w:tblStylePr w:type="band1Horz">
      <w:tblPr/>
      <w:tcPr>
        <w:shd w:val="clear" w:color="auto" w:fill="C9EBF8" w:themeFill="accent4" w:themeFillTint="33"/>
      </w:tcPr>
    </w:tblStylePr>
    <w:tblStylePr w:type="neCell">
      <w:tblPr/>
      <w:tcPr>
        <w:tcBorders>
          <w:bottom w:val="single" w:sz="4" w:space="0" w:color="5EC3EB" w:themeColor="accent4" w:themeTint="99"/>
        </w:tcBorders>
      </w:tcPr>
    </w:tblStylePr>
    <w:tblStylePr w:type="nwCell">
      <w:tblPr/>
      <w:tcPr>
        <w:tcBorders>
          <w:bottom w:val="single" w:sz="4" w:space="0" w:color="5EC3EB" w:themeColor="accent4" w:themeTint="99"/>
        </w:tcBorders>
      </w:tcPr>
    </w:tblStylePr>
    <w:tblStylePr w:type="seCell">
      <w:tblPr/>
      <w:tcPr>
        <w:tcBorders>
          <w:top w:val="single" w:sz="4" w:space="0" w:color="5EC3EB" w:themeColor="accent4" w:themeTint="99"/>
        </w:tcBorders>
      </w:tcPr>
    </w:tblStylePr>
    <w:tblStylePr w:type="swCell">
      <w:tblPr/>
      <w:tcPr>
        <w:tcBorders>
          <w:top w:val="single" w:sz="4" w:space="0" w:color="5EC3EB" w:themeColor="accent4" w:themeTint="99"/>
        </w:tcBorders>
      </w:tcPr>
    </w:tblStylePr>
  </w:style>
  <w:style w:type="table" w:styleId="Tabladecuadrcula3-nfasis5">
    <w:name w:val="Grid Table 3 Accent 5"/>
    <w:basedOn w:val="Tablanormal"/>
    <w:uiPriority w:val="48"/>
    <w:rsid w:val="002C2563"/>
    <w:pPr>
      <w:spacing w:after="0" w:line="240" w:lineRule="auto"/>
    </w:pPr>
    <w:tblPr>
      <w:tblStyleRowBandSize w:val="1"/>
      <w:tblStyleColBandSize w:val="1"/>
      <w:tblBorders>
        <w:top w:val="single" w:sz="4" w:space="0" w:color="EE9A94" w:themeColor="accent5" w:themeTint="99"/>
        <w:left w:val="single" w:sz="4" w:space="0" w:color="EE9A94" w:themeColor="accent5" w:themeTint="99"/>
        <w:bottom w:val="single" w:sz="4" w:space="0" w:color="EE9A94" w:themeColor="accent5" w:themeTint="99"/>
        <w:right w:val="single" w:sz="4" w:space="0" w:color="EE9A94" w:themeColor="accent5" w:themeTint="99"/>
        <w:insideH w:val="single" w:sz="4" w:space="0" w:color="EE9A94" w:themeColor="accent5" w:themeTint="99"/>
        <w:insideV w:val="single" w:sz="4" w:space="0" w:color="EE9A9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DDDB" w:themeFill="accent5" w:themeFillTint="33"/>
      </w:tcPr>
    </w:tblStylePr>
    <w:tblStylePr w:type="band1Horz">
      <w:tblPr/>
      <w:tcPr>
        <w:shd w:val="clear" w:color="auto" w:fill="F9DDDB" w:themeFill="accent5" w:themeFillTint="33"/>
      </w:tcPr>
    </w:tblStylePr>
    <w:tblStylePr w:type="neCell">
      <w:tblPr/>
      <w:tcPr>
        <w:tcBorders>
          <w:bottom w:val="single" w:sz="4" w:space="0" w:color="EE9A94" w:themeColor="accent5" w:themeTint="99"/>
        </w:tcBorders>
      </w:tcPr>
    </w:tblStylePr>
    <w:tblStylePr w:type="nwCell">
      <w:tblPr/>
      <w:tcPr>
        <w:tcBorders>
          <w:bottom w:val="single" w:sz="4" w:space="0" w:color="EE9A94" w:themeColor="accent5" w:themeTint="99"/>
        </w:tcBorders>
      </w:tcPr>
    </w:tblStylePr>
    <w:tblStylePr w:type="seCell">
      <w:tblPr/>
      <w:tcPr>
        <w:tcBorders>
          <w:top w:val="single" w:sz="4" w:space="0" w:color="EE9A94" w:themeColor="accent5" w:themeTint="99"/>
        </w:tcBorders>
      </w:tcPr>
    </w:tblStylePr>
    <w:tblStylePr w:type="swCell">
      <w:tblPr/>
      <w:tcPr>
        <w:tcBorders>
          <w:top w:val="single" w:sz="4" w:space="0" w:color="EE9A94" w:themeColor="accent5" w:themeTint="99"/>
        </w:tcBorders>
      </w:tcPr>
    </w:tblStylePr>
  </w:style>
  <w:style w:type="table" w:styleId="Tabladecuadrcula3-nfasis6">
    <w:name w:val="Grid Table 3 Accent 6"/>
    <w:basedOn w:val="Tablanormal"/>
    <w:uiPriority w:val="48"/>
    <w:rsid w:val="002C2563"/>
    <w:pPr>
      <w:spacing w:after="0" w:line="240" w:lineRule="auto"/>
    </w:pPr>
    <w:tblPr>
      <w:tblStyleRowBandSize w:val="1"/>
      <w:tblStyleColBandSize w:val="1"/>
      <w:tblBorders>
        <w:top w:val="single" w:sz="4" w:space="0" w:color="A7D38C" w:themeColor="accent6" w:themeTint="99"/>
        <w:left w:val="single" w:sz="4" w:space="0" w:color="A7D38C" w:themeColor="accent6" w:themeTint="99"/>
        <w:bottom w:val="single" w:sz="4" w:space="0" w:color="A7D38C" w:themeColor="accent6" w:themeTint="99"/>
        <w:right w:val="single" w:sz="4" w:space="0" w:color="A7D38C" w:themeColor="accent6" w:themeTint="99"/>
        <w:insideH w:val="single" w:sz="4" w:space="0" w:color="A7D38C" w:themeColor="accent6" w:themeTint="99"/>
        <w:insideV w:val="single" w:sz="4" w:space="0" w:color="A7D38C"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1F0D8" w:themeFill="accent6" w:themeFillTint="33"/>
      </w:tcPr>
    </w:tblStylePr>
    <w:tblStylePr w:type="band1Horz">
      <w:tblPr/>
      <w:tcPr>
        <w:shd w:val="clear" w:color="auto" w:fill="E1F0D8" w:themeFill="accent6" w:themeFillTint="33"/>
      </w:tcPr>
    </w:tblStylePr>
    <w:tblStylePr w:type="neCell">
      <w:tblPr/>
      <w:tcPr>
        <w:tcBorders>
          <w:bottom w:val="single" w:sz="4" w:space="0" w:color="A7D38C" w:themeColor="accent6" w:themeTint="99"/>
        </w:tcBorders>
      </w:tcPr>
    </w:tblStylePr>
    <w:tblStylePr w:type="nwCell">
      <w:tblPr/>
      <w:tcPr>
        <w:tcBorders>
          <w:bottom w:val="single" w:sz="4" w:space="0" w:color="A7D38C" w:themeColor="accent6" w:themeTint="99"/>
        </w:tcBorders>
      </w:tcPr>
    </w:tblStylePr>
    <w:tblStylePr w:type="seCell">
      <w:tblPr/>
      <w:tcPr>
        <w:tcBorders>
          <w:top w:val="single" w:sz="4" w:space="0" w:color="A7D38C" w:themeColor="accent6" w:themeTint="99"/>
        </w:tcBorders>
      </w:tcPr>
    </w:tblStylePr>
    <w:tblStylePr w:type="swCell">
      <w:tblPr/>
      <w:tcPr>
        <w:tcBorders>
          <w:top w:val="single" w:sz="4" w:space="0" w:color="A7D38C" w:themeColor="accent6" w:themeTint="99"/>
        </w:tcBorders>
      </w:tcPr>
    </w:tblStylePr>
  </w:style>
  <w:style w:type="table" w:styleId="Tabladecuadrcula4">
    <w:name w:val="Grid Table 4"/>
    <w:basedOn w:val="Tablanormal"/>
    <w:uiPriority w:val="49"/>
    <w:rsid w:val="002C256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4-nfasis1">
    <w:name w:val="Grid Table 4 Accent 1"/>
    <w:basedOn w:val="Tablanormal"/>
    <w:uiPriority w:val="49"/>
    <w:rsid w:val="002C2563"/>
    <w:pPr>
      <w:spacing w:after="0" w:line="240" w:lineRule="auto"/>
    </w:pPr>
    <w:tblPr>
      <w:tblStyleRowBandSize w:val="1"/>
      <w:tblStyleColBandSize w:val="1"/>
      <w:tblBorders>
        <w:top w:val="single" w:sz="4" w:space="0" w:color="58E9CD" w:themeColor="accent1" w:themeTint="99"/>
        <w:left w:val="single" w:sz="4" w:space="0" w:color="58E9CD" w:themeColor="accent1" w:themeTint="99"/>
        <w:bottom w:val="single" w:sz="4" w:space="0" w:color="58E9CD" w:themeColor="accent1" w:themeTint="99"/>
        <w:right w:val="single" w:sz="4" w:space="0" w:color="58E9CD" w:themeColor="accent1" w:themeTint="99"/>
        <w:insideH w:val="single" w:sz="4" w:space="0" w:color="58E9CD" w:themeColor="accent1" w:themeTint="99"/>
        <w:insideV w:val="single" w:sz="4" w:space="0" w:color="58E9CD" w:themeColor="accent1" w:themeTint="99"/>
      </w:tblBorders>
    </w:tblPr>
    <w:tblStylePr w:type="firstRow">
      <w:rPr>
        <w:b/>
        <w:bCs/>
        <w:color w:val="FFFFFF" w:themeColor="background1"/>
      </w:rPr>
      <w:tblPr/>
      <w:tcPr>
        <w:tcBorders>
          <w:top w:val="single" w:sz="4" w:space="0" w:color="17AE92" w:themeColor="accent1"/>
          <w:left w:val="single" w:sz="4" w:space="0" w:color="17AE92" w:themeColor="accent1"/>
          <w:bottom w:val="single" w:sz="4" w:space="0" w:color="17AE92" w:themeColor="accent1"/>
          <w:right w:val="single" w:sz="4" w:space="0" w:color="17AE92" w:themeColor="accent1"/>
          <w:insideH w:val="nil"/>
          <w:insideV w:val="nil"/>
        </w:tcBorders>
        <w:shd w:val="clear" w:color="auto" w:fill="17AE92" w:themeFill="accent1"/>
      </w:tcPr>
    </w:tblStylePr>
    <w:tblStylePr w:type="lastRow">
      <w:rPr>
        <w:b/>
        <w:bCs/>
      </w:rPr>
      <w:tblPr/>
      <w:tcPr>
        <w:tcBorders>
          <w:top w:val="double" w:sz="4" w:space="0" w:color="17AE92" w:themeColor="accent1"/>
        </w:tcBorders>
      </w:tcPr>
    </w:tblStylePr>
    <w:tblStylePr w:type="firstCol">
      <w:rPr>
        <w:b/>
        <w:bCs/>
      </w:rPr>
    </w:tblStylePr>
    <w:tblStylePr w:type="lastCol">
      <w:rPr>
        <w:b/>
        <w:bCs/>
      </w:rPr>
    </w:tblStylePr>
    <w:tblStylePr w:type="band1Vert">
      <w:tblPr/>
      <w:tcPr>
        <w:shd w:val="clear" w:color="auto" w:fill="C7F7EE" w:themeFill="accent1" w:themeFillTint="33"/>
      </w:tcPr>
    </w:tblStylePr>
    <w:tblStylePr w:type="band1Horz">
      <w:tblPr/>
      <w:tcPr>
        <w:shd w:val="clear" w:color="auto" w:fill="C7F7EE" w:themeFill="accent1" w:themeFillTint="33"/>
      </w:tcPr>
    </w:tblStylePr>
  </w:style>
  <w:style w:type="table" w:styleId="Tabladecuadrcula4-nfasis2">
    <w:name w:val="Grid Table 4 Accent 2"/>
    <w:basedOn w:val="Tablanormal"/>
    <w:uiPriority w:val="49"/>
    <w:rsid w:val="002C2563"/>
    <w:pPr>
      <w:spacing w:after="0" w:line="240" w:lineRule="auto"/>
    </w:pPr>
    <w:tblPr>
      <w:tblStyleRowBandSize w:val="1"/>
      <w:tblStyleColBandSize w:val="1"/>
      <w:tblBorders>
        <w:top w:val="single" w:sz="4" w:space="0" w:color="FAC78B" w:themeColor="accent2" w:themeTint="99"/>
        <w:left w:val="single" w:sz="4" w:space="0" w:color="FAC78B" w:themeColor="accent2" w:themeTint="99"/>
        <w:bottom w:val="single" w:sz="4" w:space="0" w:color="FAC78B" w:themeColor="accent2" w:themeTint="99"/>
        <w:right w:val="single" w:sz="4" w:space="0" w:color="FAC78B" w:themeColor="accent2" w:themeTint="99"/>
        <w:insideH w:val="single" w:sz="4" w:space="0" w:color="FAC78B" w:themeColor="accent2" w:themeTint="99"/>
        <w:insideV w:val="single" w:sz="4" w:space="0" w:color="FAC78B" w:themeColor="accent2" w:themeTint="99"/>
      </w:tblBorders>
    </w:tblPr>
    <w:tblStylePr w:type="firstRow">
      <w:rPr>
        <w:b/>
        <w:bCs/>
        <w:color w:val="FFFFFF" w:themeColor="background1"/>
      </w:rPr>
      <w:tblPr/>
      <w:tcPr>
        <w:tcBorders>
          <w:top w:val="single" w:sz="4" w:space="0" w:color="F7A23F" w:themeColor="accent2"/>
          <w:left w:val="single" w:sz="4" w:space="0" w:color="F7A23F" w:themeColor="accent2"/>
          <w:bottom w:val="single" w:sz="4" w:space="0" w:color="F7A23F" w:themeColor="accent2"/>
          <w:right w:val="single" w:sz="4" w:space="0" w:color="F7A23F" w:themeColor="accent2"/>
          <w:insideH w:val="nil"/>
          <w:insideV w:val="nil"/>
        </w:tcBorders>
        <w:shd w:val="clear" w:color="auto" w:fill="F7A23F" w:themeFill="accent2"/>
      </w:tcPr>
    </w:tblStylePr>
    <w:tblStylePr w:type="lastRow">
      <w:rPr>
        <w:b/>
        <w:bCs/>
      </w:rPr>
      <w:tblPr/>
      <w:tcPr>
        <w:tcBorders>
          <w:top w:val="double" w:sz="4" w:space="0" w:color="F7A23F" w:themeColor="accent2"/>
        </w:tcBorders>
      </w:tcPr>
    </w:tblStylePr>
    <w:tblStylePr w:type="firstCol">
      <w:rPr>
        <w:b/>
        <w:bCs/>
      </w:rPr>
    </w:tblStylePr>
    <w:tblStylePr w:type="lastCol">
      <w:rPr>
        <w:b/>
        <w:bCs/>
      </w:rPr>
    </w:tblStylePr>
    <w:tblStylePr w:type="band1Vert">
      <w:tblPr/>
      <w:tcPr>
        <w:shd w:val="clear" w:color="auto" w:fill="FDECD8" w:themeFill="accent2" w:themeFillTint="33"/>
      </w:tcPr>
    </w:tblStylePr>
    <w:tblStylePr w:type="band1Horz">
      <w:tblPr/>
      <w:tcPr>
        <w:shd w:val="clear" w:color="auto" w:fill="FDECD8" w:themeFill="accent2" w:themeFillTint="33"/>
      </w:tcPr>
    </w:tblStylePr>
  </w:style>
  <w:style w:type="table" w:styleId="Tabladecuadrcula4-nfasis3">
    <w:name w:val="Grid Table 4 Accent 3"/>
    <w:basedOn w:val="Tablanormal"/>
    <w:uiPriority w:val="49"/>
    <w:rsid w:val="002C2563"/>
    <w:pPr>
      <w:spacing w:after="0" w:line="240" w:lineRule="auto"/>
    </w:pPr>
    <w:tblPr>
      <w:tblStyleRowBandSize w:val="1"/>
      <w:tblStyleColBandSize w:val="1"/>
      <w:tblBorders>
        <w:top w:val="single" w:sz="4" w:space="0" w:color="A7B1B5" w:themeColor="accent3" w:themeTint="99"/>
        <w:left w:val="single" w:sz="4" w:space="0" w:color="A7B1B5" w:themeColor="accent3" w:themeTint="99"/>
        <w:bottom w:val="single" w:sz="4" w:space="0" w:color="A7B1B5" w:themeColor="accent3" w:themeTint="99"/>
        <w:right w:val="single" w:sz="4" w:space="0" w:color="A7B1B5" w:themeColor="accent3" w:themeTint="99"/>
        <w:insideH w:val="single" w:sz="4" w:space="0" w:color="A7B1B5" w:themeColor="accent3" w:themeTint="99"/>
        <w:insideV w:val="single" w:sz="4" w:space="0" w:color="A7B1B5" w:themeColor="accent3" w:themeTint="99"/>
      </w:tblBorders>
    </w:tblPr>
    <w:tblStylePr w:type="firstRow">
      <w:rPr>
        <w:b/>
        <w:bCs/>
        <w:color w:val="FFFFFF" w:themeColor="background1"/>
      </w:rPr>
      <w:tblPr/>
      <w:tcPr>
        <w:tcBorders>
          <w:top w:val="single" w:sz="4" w:space="0" w:color="6F7E84" w:themeColor="accent3"/>
          <w:left w:val="single" w:sz="4" w:space="0" w:color="6F7E84" w:themeColor="accent3"/>
          <w:bottom w:val="single" w:sz="4" w:space="0" w:color="6F7E84" w:themeColor="accent3"/>
          <w:right w:val="single" w:sz="4" w:space="0" w:color="6F7E84" w:themeColor="accent3"/>
          <w:insideH w:val="nil"/>
          <w:insideV w:val="nil"/>
        </w:tcBorders>
        <w:shd w:val="clear" w:color="auto" w:fill="6F7E84" w:themeFill="accent3"/>
      </w:tcPr>
    </w:tblStylePr>
    <w:tblStylePr w:type="lastRow">
      <w:rPr>
        <w:b/>
        <w:bCs/>
      </w:rPr>
      <w:tblPr/>
      <w:tcPr>
        <w:tcBorders>
          <w:top w:val="double" w:sz="4" w:space="0" w:color="6F7E84" w:themeColor="accent3"/>
        </w:tcBorders>
      </w:tcPr>
    </w:tblStylePr>
    <w:tblStylePr w:type="firstCol">
      <w:rPr>
        <w:b/>
        <w:bCs/>
      </w:rPr>
    </w:tblStylePr>
    <w:tblStylePr w:type="lastCol">
      <w:rPr>
        <w:b/>
        <w:bCs/>
      </w:rPr>
    </w:tblStylePr>
    <w:tblStylePr w:type="band1Vert">
      <w:tblPr/>
      <w:tcPr>
        <w:shd w:val="clear" w:color="auto" w:fill="E1E5E6" w:themeFill="accent3" w:themeFillTint="33"/>
      </w:tcPr>
    </w:tblStylePr>
    <w:tblStylePr w:type="band1Horz">
      <w:tblPr/>
      <w:tcPr>
        <w:shd w:val="clear" w:color="auto" w:fill="E1E5E6" w:themeFill="accent3" w:themeFillTint="33"/>
      </w:tcPr>
    </w:tblStylePr>
  </w:style>
  <w:style w:type="table" w:styleId="Tabladecuadrcula4-nfasis4">
    <w:name w:val="Grid Table 4 Accent 4"/>
    <w:basedOn w:val="Tablanormal"/>
    <w:uiPriority w:val="49"/>
    <w:rsid w:val="002C2563"/>
    <w:pPr>
      <w:spacing w:after="0" w:line="240" w:lineRule="auto"/>
    </w:pPr>
    <w:tblPr>
      <w:tblStyleRowBandSize w:val="1"/>
      <w:tblStyleColBandSize w:val="1"/>
      <w:tblBorders>
        <w:top w:val="single" w:sz="4" w:space="0" w:color="5EC3EB" w:themeColor="accent4" w:themeTint="99"/>
        <w:left w:val="single" w:sz="4" w:space="0" w:color="5EC3EB" w:themeColor="accent4" w:themeTint="99"/>
        <w:bottom w:val="single" w:sz="4" w:space="0" w:color="5EC3EB" w:themeColor="accent4" w:themeTint="99"/>
        <w:right w:val="single" w:sz="4" w:space="0" w:color="5EC3EB" w:themeColor="accent4" w:themeTint="99"/>
        <w:insideH w:val="single" w:sz="4" w:space="0" w:color="5EC3EB" w:themeColor="accent4" w:themeTint="99"/>
        <w:insideV w:val="single" w:sz="4" w:space="0" w:color="5EC3EB" w:themeColor="accent4" w:themeTint="99"/>
      </w:tblBorders>
    </w:tblPr>
    <w:tblStylePr w:type="firstRow">
      <w:rPr>
        <w:b/>
        <w:bCs/>
        <w:color w:val="FFFFFF" w:themeColor="background1"/>
      </w:rPr>
      <w:tblPr/>
      <w:tcPr>
        <w:tcBorders>
          <w:top w:val="single" w:sz="4" w:space="0" w:color="178DBB" w:themeColor="accent4"/>
          <w:left w:val="single" w:sz="4" w:space="0" w:color="178DBB" w:themeColor="accent4"/>
          <w:bottom w:val="single" w:sz="4" w:space="0" w:color="178DBB" w:themeColor="accent4"/>
          <w:right w:val="single" w:sz="4" w:space="0" w:color="178DBB" w:themeColor="accent4"/>
          <w:insideH w:val="nil"/>
          <w:insideV w:val="nil"/>
        </w:tcBorders>
        <w:shd w:val="clear" w:color="auto" w:fill="178DBB" w:themeFill="accent4"/>
      </w:tcPr>
    </w:tblStylePr>
    <w:tblStylePr w:type="lastRow">
      <w:rPr>
        <w:b/>
        <w:bCs/>
      </w:rPr>
      <w:tblPr/>
      <w:tcPr>
        <w:tcBorders>
          <w:top w:val="double" w:sz="4" w:space="0" w:color="178DBB" w:themeColor="accent4"/>
        </w:tcBorders>
      </w:tcPr>
    </w:tblStylePr>
    <w:tblStylePr w:type="firstCol">
      <w:rPr>
        <w:b/>
        <w:bCs/>
      </w:rPr>
    </w:tblStylePr>
    <w:tblStylePr w:type="lastCol">
      <w:rPr>
        <w:b/>
        <w:bCs/>
      </w:rPr>
    </w:tblStylePr>
    <w:tblStylePr w:type="band1Vert">
      <w:tblPr/>
      <w:tcPr>
        <w:shd w:val="clear" w:color="auto" w:fill="C9EBF8" w:themeFill="accent4" w:themeFillTint="33"/>
      </w:tcPr>
    </w:tblStylePr>
    <w:tblStylePr w:type="band1Horz">
      <w:tblPr/>
      <w:tcPr>
        <w:shd w:val="clear" w:color="auto" w:fill="C9EBF8" w:themeFill="accent4" w:themeFillTint="33"/>
      </w:tcPr>
    </w:tblStylePr>
  </w:style>
  <w:style w:type="table" w:styleId="Tabladecuadrcula4-nfasis5">
    <w:name w:val="Grid Table 4 Accent 5"/>
    <w:basedOn w:val="Tablanormal"/>
    <w:uiPriority w:val="49"/>
    <w:rsid w:val="002C2563"/>
    <w:pPr>
      <w:spacing w:after="0" w:line="240" w:lineRule="auto"/>
    </w:pPr>
    <w:tblPr>
      <w:tblStyleRowBandSize w:val="1"/>
      <w:tblStyleColBandSize w:val="1"/>
      <w:tblBorders>
        <w:top w:val="single" w:sz="4" w:space="0" w:color="EE9A94" w:themeColor="accent5" w:themeTint="99"/>
        <w:left w:val="single" w:sz="4" w:space="0" w:color="EE9A94" w:themeColor="accent5" w:themeTint="99"/>
        <w:bottom w:val="single" w:sz="4" w:space="0" w:color="EE9A94" w:themeColor="accent5" w:themeTint="99"/>
        <w:right w:val="single" w:sz="4" w:space="0" w:color="EE9A94" w:themeColor="accent5" w:themeTint="99"/>
        <w:insideH w:val="single" w:sz="4" w:space="0" w:color="EE9A94" w:themeColor="accent5" w:themeTint="99"/>
        <w:insideV w:val="single" w:sz="4" w:space="0" w:color="EE9A94" w:themeColor="accent5" w:themeTint="99"/>
      </w:tblBorders>
    </w:tblPr>
    <w:tblStylePr w:type="firstRow">
      <w:rPr>
        <w:b/>
        <w:bCs/>
        <w:color w:val="FFFFFF" w:themeColor="background1"/>
      </w:rPr>
      <w:tblPr/>
      <w:tcPr>
        <w:tcBorders>
          <w:top w:val="single" w:sz="4" w:space="0" w:color="E3584E" w:themeColor="accent5"/>
          <w:left w:val="single" w:sz="4" w:space="0" w:color="E3584E" w:themeColor="accent5"/>
          <w:bottom w:val="single" w:sz="4" w:space="0" w:color="E3584E" w:themeColor="accent5"/>
          <w:right w:val="single" w:sz="4" w:space="0" w:color="E3584E" w:themeColor="accent5"/>
          <w:insideH w:val="nil"/>
          <w:insideV w:val="nil"/>
        </w:tcBorders>
        <w:shd w:val="clear" w:color="auto" w:fill="E3584E" w:themeFill="accent5"/>
      </w:tcPr>
    </w:tblStylePr>
    <w:tblStylePr w:type="lastRow">
      <w:rPr>
        <w:b/>
        <w:bCs/>
      </w:rPr>
      <w:tblPr/>
      <w:tcPr>
        <w:tcBorders>
          <w:top w:val="double" w:sz="4" w:space="0" w:color="E3584E" w:themeColor="accent5"/>
        </w:tcBorders>
      </w:tcPr>
    </w:tblStylePr>
    <w:tblStylePr w:type="firstCol">
      <w:rPr>
        <w:b/>
        <w:bCs/>
      </w:rPr>
    </w:tblStylePr>
    <w:tblStylePr w:type="lastCol">
      <w:rPr>
        <w:b/>
        <w:bCs/>
      </w:rPr>
    </w:tblStylePr>
    <w:tblStylePr w:type="band1Vert">
      <w:tblPr/>
      <w:tcPr>
        <w:shd w:val="clear" w:color="auto" w:fill="F9DDDB" w:themeFill="accent5" w:themeFillTint="33"/>
      </w:tcPr>
    </w:tblStylePr>
    <w:tblStylePr w:type="band1Horz">
      <w:tblPr/>
      <w:tcPr>
        <w:shd w:val="clear" w:color="auto" w:fill="F9DDDB" w:themeFill="accent5" w:themeFillTint="33"/>
      </w:tcPr>
    </w:tblStylePr>
  </w:style>
  <w:style w:type="table" w:styleId="Tabladecuadrcula4-nfasis6">
    <w:name w:val="Grid Table 4 Accent 6"/>
    <w:basedOn w:val="Tablanormal"/>
    <w:uiPriority w:val="49"/>
    <w:rsid w:val="002C2563"/>
    <w:pPr>
      <w:spacing w:after="0" w:line="240" w:lineRule="auto"/>
    </w:pPr>
    <w:tblPr>
      <w:tblStyleRowBandSize w:val="1"/>
      <w:tblStyleColBandSize w:val="1"/>
      <w:tblBorders>
        <w:top w:val="single" w:sz="4" w:space="0" w:color="A7D38C" w:themeColor="accent6" w:themeTint="99"/>
        <w:left w:val="single" w:sz="4" w:space="0" w:color="A7D38C" w:themeColor="accent6" w:themeTint="99"/>
        <w:bottom w:val="single" w:sz="4" w:space="0" w:color="A7D38C" w:themeColor="accent6" w:themeTint="99"/>
        <w:right w:val="single" w:sz="4" w:space="0" w:color="A7D38C" w:themeColor="accent6" w:themeTint="99"/>
        <w:insideH w:val="single" w:sz="4" w:space="0" w:color="A7D38C" w:themeColor="accent6" w:themeTint="99"/>
        <w:insideV w:val="single" w:sz="4" w:space="0" w:color="A7D38C" w:themeColor="accent6" w:themeTint="99"/>
      </w:tblBorders>
    </w:tblPr>
    <w:tblStylePr w:type="firstRow">
      <w:rPr>
        <w:b/>
        <w:bCs/>
        <w:color w:val="FFFFFF" w:themeColor="background1"/>
      </w:rPr>
      <w:tblPr/>
      <w:tcPr>
        <w:tcBorders>
          <w:top w:val="single" w:sz="4" w:space="0" w:color="6FB344" w:themeColor="accent6"/>
          <w:left w:val="single" w:sz="4" w:space="0" w:color="6FB344" w:themeColor="accent6"/>
          <w:bottom w:val="single" w:sz="4" w:space="0" w:color="6FB344" w:themeColor="accent6"/>
          <w:right w:val="single" w:sz="4" w:space="0" w:color="6FB344" w:themeColor="accent6"/>
          <w:insideH w:val="nil"/>
          <w:insideV w:val="nil"/>
        </w:tcBorders>
        <w:shd w:val="clear" w:color="auto" w:fill="6FB344" w:themeFill="accent6"/>
      </w:tcPr>
    </w:tblStylePr>
    <w:tblStylePr w:type="lastRow">
      <w:rPr>
        <w:b/>
        <w:bCs/>
      </w:rPr>
      <w:tblPr/>
      <w:tcPr>
        <w:tcBorders>
          <w:top w:val="double" w:sz="4" w:space="0" w:color="6FB344" w:themeColor="accent6"/>
        </w:tcBorders>
      </w:tcPr>
    </w:tblStylePr>
    <w:tblStylePr w:type="firstCol">
      <w:rPr>
        <w:b/>
        <w:bCs/>
      </w:rPr>
    </w:tblStylePr>
    <w:tblStylePr w:type="lastCol">
      <w:rPr>
        <w:b/>
        <w:bCs/>
      </w:rPr>
    </w:tblStylePr>
    <w:tblStylePr w:type="band1Vert">
      <w:tblPr/>
      <w:tcPr>
        <w:shd w:val="clear" w:color="auto" w:fill="E1F0D8" w:themeFill="accent6" w:themeFillTint="33"/>
      </w:tcPr>
    </w:tblStylePr>
    <w:tblStylePr w:type="band1Horz">
      <w:tblPr/>
      <w:tcPr>
        <w:shd w:val="clear" w:color="auto" w:fill="E1F0D8" w:themeFill="accent6" w:themeFillTint="33"/>
      </w:tcPr>
    </w:tblStylePr>
  </w:style>
  <w:style w:type="table" w:styleId="Tabladecuadrcula5oscura">
    <w:name w:val="Grid Table 5 Dark"/>
    <w:basedOn w:val="Tablanormal"/>
    <w:uiPriority w:val="50"/>
    <w:rsid w:val="002C256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decuadrcula5oscura-nfasis1">
    <w:name w:val="Grid Table 5 Dark Accent 1"/>
    <w:basedOn w:val="Tablanormal"/>
    <w:uiPriority w:val="50"/>
    <w:rsid w:val="002C256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7F7EE"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7AE9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7AE9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7AE9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7AE92" w:themeFill="accent1"/>
      </w:tcPr>
    </w:tblStylePr>
    <w:tblStylePr w:type="band1Vert">
      <w:tblPr/>
      <w:tcPr>
        <w:shd w:val="clear" w:color="auto" w:fill="90F0DE" w:themeFill="accent1" w:themeFillTint="66"/>
      </w:tcPr>
    </w:tblStylePr>
    <w:tblStylePr w:type="band1Horz">
      <w:tblPr/>
      <w:tcPr>
        <w:shd w:val="clear" w:color="auto" w:fill="90F0DE" w:themeFill="accent1" w:themeFillTint="66"/>
      </w:tcPr>
    </w:tblStylePr>
  </w:style>
  <w:style w:type="table" w:styleId="Tabladecuadrcula5oscura-nfasis2">
    <w:name w:val="Grid Table 5 Dark Accent 2"/>
    <w:basedOn w:val="Tablanormal"/>
    <w:uiPriority w:val="50"/>
    <w:rsid w:val="002C256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CD8"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A23F"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A23F"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A23F"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A23F" w:themeFill="accent2"/>
      </w:tcPr>
    </w:tblStylePr>
    <w:tblStylePr w:type="band1Vert">
      <w:tblPr/>
      <w:tcPr>
        <w:shd w:val="clear" w:color="auto" w:fill="FBD9B2" w:themeFill="accent2" w:themeFillTint="66"/>
      </w:tcPr>
    </w:tblStylePr>
    <w:tblStylePr w:type="band1Horz">
      <w:tblPr/>
      <w:tcPr>
        <w:shd w:val="clear" w:color="auto" w:fill="FBD9B2" w:themeFill="accent2" w:themeFillTint="66"/>
      </w:tcPr>
    </w:tblStylePr>
  </w:style>
  <w:style w:type="table" w:styleId="Tabladecuadrcula5oscura-nfasis3">
    <w:name w:val="Grid Table 5 Dark Accent 3"/>
    <w:basedOn w:val="Tablanormal"/>
    <w:uiPriority w:val="50"/>
    <w:rsid w:val="002C256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1E5E6"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F7E8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F7E8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F7E8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F7E84" w:themeFill="accent3"/>
      </w:tcPr>
    </w:tblStylePr>
    <w:tblStylePr w:type="band1Vert">
      <w:tblPr/>
      <w:tcPr>
        <w:shd w:val="clear" w:color="auto" w:fill="C4CBCE" w:themeFill="accent3" w:themeFillTint="66"/>
      </w:tcPr>
    </w:tblStylePr>
    <w:tblStylePr w:type="band1Horz">
      <w:tblPr/>
      <w:tcPr>
        <w:shd w:val="clear" w:color="auto" w:fill="C4CBCE" w:themeFill="accent3" w:themeFillTint="66"/>
      </w:tcPr>
    </w:tblStylePr>
  </w:style>
  <w:style w:type="table" w:styleId="Tabladecuadrcula5oscura-nfasis4">
    <w:name w:val="Grid Table 5 Dark Accent 4"/>
    <w:basedOn w:val="Tablanormal"/>
    <w:uiPriority w:val="50"/>
    <w:rsid w:val="002C256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9EBF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78DB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78DB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78DB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78DBB" w:themeFill="accent4"/>
      </w:tcPr>
    </w:tblStylePr>
    <w:tblStylePr w:type="band1Vert">
      <w:tblPr/>
      <w:tcPr>
        <w:shd w:val="clear" w:color="auto" w:fill="94D7F1" w:themeFill="accent4" w:themeFillTint="66"/>
      </w:tcPr>
    </w:tblStylePr>
    <w:tblStylePr w:type="band1Horz">
      <w:tblPr/>
      <w:tcPr>
        <w:shd w:val="clear" w:color="auto" w:fill="94D7F1" w:themeFill="accent4" w:themeFillTint="66"/>
      </w:tcPr>
    </w:tblStylePr>
  </w:style>
  <w:style w:type="table" w:styleId="Tabladecuadrcula5oscura-nfasis5">
    <w:name w:val="Grid Table 5 Dark Accent 5"/>
    <w:basedOn w:val="Tablanormal"/>
    <w:uiPriority w:val="50"/>
    <w:rsid w:val="002C256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DDDB"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3584E"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3584E"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3584E"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3584E" w:themeFill="accent5"/>
      </w:tcPr>
    </w:tblStylePr>
    <w:tblStylePr w:type="band1Vert">
      <w:tblPr/>
      <w:tcPr>
        <w:shd w:val="clear" w:color="auto" w:fill="F3BCB8" w:themeFill="accent5" w:themeFillTint="66"/>
      </w:tcPr>
    </w:tblStylePr>
    <w:tblStylePr w:type="band1Horz">
      <w:tblPr/>
      <w:tcPr>
        <w:shd w:val="clear" w:color="auto" w:fill="F3BCB8" w:themeFill="accent5" w:themeFillTint="66"/>
      </w:tcPr>
    </w:tblStylePr>
  </w:style>
  <w:style w:type="table" w:styleId="Tabladecuadrcula5oscura-nfasis6">
    <w:name w:val="Grid Table 5 Dark Accent 6"/>
    <w:basedOn w:val="Tablanormal"/>
    <w:uiPriority w:val="50"/>
    <w:rsid w:val="002C256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1F0D8"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FB344"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FB344"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FB344"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FB344" w:themeFill="accent6"/>
      </w:tcPr>
    </w:tblStylePr>
    <w:tblStylePr w:type="band1Vert">
      <w:tblPr/>
      <w:tcPr>
        <w:shd w:val="clear" w:color="auto" w:fill="C4E2B2" w:themeFill="accent6" w:themeFillTint="66"/>
      </w:tcPr>
    </w:tblStylePr>
    <w:tblStylePr w:type="band1Horz">
      <w:tblPr/>
      <w:tcPr>
        <w:shd w:val="clear" w:color="auto" w:fill="C4E2B2" w:themeFill="accent6" w:themeFillTint="66"/>
      </w:tcPr>
    </w:tblStylePr>
  </w:style>
  <w:style w:type="table" w:styleId="Tabladecuadrcula6concolores">
    <w:name w:val="Grid Table 6 Colorful"/>
    <w:basedOn w:val="Tablanormal"/>
    <w:uiPriority w:val="51"/>
    <w:rsid w:val="002C256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6concolores-nfasis1">
    <w:name w:val="Grid Table 6 Colorful Accent 1"/>
    <w:basedOn w:val="Tablanormal"/>
    <w:uiPriority w:val="51"/>
    <w:rsid w:val="002C2563"/>
    <w:pPr>
      <w:spacing w:after="0" w:line="240" w:lineRule="auto"/>
    </w:pPr>
    <w:rPr>
      <w:color w:val="11826C" w:themeColor="accent1" w:themeShade="BF"/>
    </w:rPr>
    <w:tblPr>
      <w:tblStyleRowBandSize w:val="1"/>
      <w:tblStyleColBandSize w:val="1"/>
      <w:tblBorders>
        <w:top w:val="single" w:sz="4" w:space="0" w:color="58E9CD" w:themeColor="accent1" w:themeTint="99"/>
        <w:left w:val="single" w:sz="4" w:space="0" w:color="58E9CD" w:themeColor="accent1" w:themeTint="99"/>
        <w:bottom w:val="single" w:sz="4" w:space="0" w:color="58E9CD" w:themeColor="accent1" w:themeTint="99"/>
        <w:right w:val="single" w:sz="4" w:space="0" w:color="58E9CD" w:themeColor="accent1" w:themeTint="99"/>
        <w:insideH w:val="single" w:sz="4" w:space="0" w:color="58E9CD" w:themeColor="accent1" w:themeTint="99"/>
        <w:insideV w:val="single" w:sz="4" w:space="0" w:color="58E9CD" w:themeColor="accent1" w:themeTint="99"/>
      </w:tblBorders>
    </w:tblPr>
    <w:tblStylePr w:type="firstRow">
      <w:rPr>
        <w:b/>
        <w:bCs/>
      </w:rPr>
      <w:tblPr/>
      <w:tcPr>
        <w:tcBorders>
          <w:bottom w:val="single" w:sz="12" w:space="0" w:color="58E9CD" w:themeColor="accent1" w:themeTint="99"/>
        </w:tcBorders>
      </w:tcPr>
    </w:tblStylePr>
    <w:tblStylePr w:type="lastRow">
      <w:rPr>
        <w:b/>
        <w:bCs/>
      </w:rPr>
      <w:tblPr/>
      <w:tcPr>
        <w:tcBorders>
          <w:top w:val="double" w:sz="4" w:space="0" w:color="58E9CD" w:themeColor="accent1" w:themeTint="99"/>
        </w:tcBorders>
      </w:tcPr>
    </w:tblStylePr>
    <w:tblStylePr w:type="firstCol">
      <w:rPr>
        <w:b/>
        <w:bCs/>
      </w:rPr>
    </w:tblStylePr>
    <w:tblStylePr w:type="lastCol">
      <w:rPr>
        <w:b/>
        <w:bCs/>
      </w:rPr>
    </w:tblStylePr>
    <w:tblStylePr w:type="band1Vert">
      <w:tblPr/>
      <w:tcPr>
        <w:shd w:val="clear" w:color="auto" w:fill="C7F7EE" w:themeFill="accent1" w:themeFillTint="33"/>
      </w:tcPr>
    </w:tblStylePr>
    <w:tblStylePr w:type="band1Horz">
      <w:tblPr/>
      <w:tcPr>
        <w:shd w:val="clear" w:color="auto" w:fill="C7F7EE" w:themeFill="accent1" w:themeFillTint="33"/>
      </w:tcPr>
    </w:tblStylePr>
  </w:style>
  <w:style w:type="table" w:styleId="Tabladecuadrcula6concolores-nfasis2">
    <w:name w:val="Grid Table 6 Colorful Accent 2"/>
    <w:basedOn w:val="Tablanormal"/>
    <w:uiPriority w:val="51"/>
    <w:rsid w:val="002C2563"/>
    <w:pPr>
      <w:spacing w:after="0" w:line="240" w:lineRule="auto"/>
    </w:pPr>
    <w:rPr>
      <w:color w:val="DE7B09" w:themeColor="accent2" w:themeShade="BF"/>
    </w:rPr>
    <w:tblPr>
      <w:tblStyleRowBandSize w:val="1"/>
      <w:tblStyleColBandSize w:val="1"/>
      <w:tblBorders>
        <w:top w:val="single" w:sz="4" w:space="0" w:color="FAC78B" w:themeColor="accent2" w:themeTint="99"/>
        <w:left w:val="single" w:sz="4" w:space="0" w:color="FAC78B" w:themeColor="accent2" w:themeTint="99"/>
        <w:bottom w:val="single" w:sz="4" w:space="0" w:color="FAC78B" w:themeColor="accent2" w:themeTint="99"/>
        <w:right w:val="single" w:sz="4" w:space="0" w:color="FAC78B" w:themeColor="accent2" w:themeTint="99"/>
        <w:insideH w:val="single" w:sz="4" w:space="0" w:color="FAC78B" w:themeColor="accent2" w:themeTint="99"/>
        <w:insideV w:val="single" w:sz="4" w:space="0" w:color="FAC78B" w:themeColor="accent2" w:themeTint="99"/>
      </w:tblBorders>
    </w:tblPr>
    <w:tblStylePr w:type="firstRow">
      <w:rPr>
        <w:b/>
        <w:bCs/>
      </w:rPr>
      <w:tblPr/>
      <w:tcPr>
        <w:tcBorders>
          <w:bottom w:val="single" w:sz="12" w:space="0" w:color="FAC78B" w:themeColor="accent2" w:themeTint="99"/>
        </w:tcBorders>
      </w:tcPr>
    </w:tblStylePr>
    <w:tblStylePr w:type="lastRow">
      <w:rPr>
        <w:b/>
        <w:bCs/>
      </w:rPr>
      <w:tblPr/>
      <w:tcPr>
        <w:tcBorders>
          <w:top w:val="double" w:sz="4" w:space="0" w:color="FAC78B" w:themeColor="accent2" w:themeTint="99"/>
        </w:tcBorders>
      </w:tcPr>
    </w:tblStylePr>
    <w:tblStylePr w:type="firstCol">
      <w:rPr>
        <w:b/>
        <w:bCs/>
      </w:rPr>
    </w:tblStylePr>
    <w:tblStylePr w:type="lastCol">
      <w:rPr>
        <w:b/>
        <w:bCs/>
      </w:rPr>
    </w:tblStylePr>
    <w:tblStylePr w:type="band1Vert">
      <w:tblPr/>
      <w:tcPr>
        <w:shd w:val="clear" w:color="auto" w:fill="FDECD8" w:themeFill="accent2" w:themeFillTint="33"/>
      </w:tcPr>
    </w:tblStylePr>
    <w:tblStylePr w:type="band1Horz">
      <w:tblPr/>
      <w:tcPr>
        <w:shd w:val="clear" w:color="auto" w:fill="FDECD8" w:themeFill="accent2" w:themeFillTint="33"/>
      </w:tcPr>
    </w:tblStylePr>
  </w:style>
  <w:style w:type="table" w:styleId="Tabladecuadrcula6concolores-nfasis3">
    <w:name w:val="Grid Table 6 Colorful Accent 3"/>
    <w:basedOn w:val="Tablanormal"/>
    <w:uiPriority w:val="51"/>
    <w:rsid w:val="002C2563"/>
    <w:pPr>
      <w:spacing w:after="0" w:line="240" w:lineRule="auto"/>
    </w:pPr>
    <w:rPr>
      <w:color w:val="535E62" w:themeColor="accent3" w:themeShade="BF"/>
    </w:rPr>
    <w:tblPr>
      <w:tblStyleRowBandSize w:val="1"/>
      <w:tblStyleColBandSize w:val="1"/>
      <w:tblBorders>
        <w:top w:val="single" w:sz="4" w:space="0" w:color="A7B1B5" w:themeColor="accent3" w:themeTint="99"/>
        <w:left w:val="single" w:sz="4" w:space="0" w:color="A7B1B5" w:themeColor="accent3" w:themeTint="99"/>
        <w:bottom w:val="single" w:sz="4" w:space="0" w:color="A7B1B5" w:themeColor="accent3" w:themeTint="99"/>
        <w:right w:val="single" w:sz="4" w:space="0" w:color="A7B1B5" w:themeColor="accent3" w:themeTint="99"/>
        <w:insideH w:val="single" w:sz="4" w:space="0" w:color="A7B1B5" w:themeColor="accent3" w:themeTint="99"/>
        <w:insideV w:val="single" w:sz="4" w:space="0" w:color="A7B1B5" w:themeColor="accent3" w:themeTint="99"/>
      </w:tblBorders>
    </w:tblPr>
    <w:tblStylePr w:type="firstRow">
      <w:rPr>
        <w:b/>
        <w:bCs/>
      </w:rPr>
      <w:tblPr/>
      <w:tcPr>
        <w:tcBorders>
          <w:bottom w:val="single" w:sz="12" w:space="0" w:color="A7B1B5" w:themeColor="accent3" w:themeTint="99"/>
        </w:tcBorders>
      </w:tcPr>
    </w:tblStylePr>
    <w:tblStylePr w:type="lastRow">
      <w:rPr>
        <w:b/>
        <w:bCs/>
      </w:rPr>
      <w:tblPr/>
      <w:tcPr>
        <w:tcBorders>
          <w:top w:val="double" w:sz="4" w:space="0" w:color="A7B1B5" w:themeColor="accent3" w:themeTint="99"/>
        </w:tcBorders>
      </w:tcPr>
    </w:tblStylePr>
    <w:tblStylePr w:type="firstCol">
      <w:rPr>
        <w:b/>
        <w:bCs/>
      </w:rPr>
    </w:tblStylePr>
    <w:tblStylePr w:type="lastCol">
      <w:rPr>
        <w:b/>
        <w:bCs/>
      </w:rPr>
    </w:tblStylePr>
    <w:tblStylePr w:type="band1Vert">
      <w:tblPr/>
      <w:tcPr>
        <w:shd w:val="clear" w:color="auto" w:fill="E1E5E6" w:themeFill="accent3" w:themeFillTint="33"/>
      </w:tcPr>
    </w:tblStylePr>
    <w:tblStylePr w:type="band1Horz">
      <w:tblPr/>
      <w:tcPr>
        <w:shd w:val="clear" w:color="auto" w:fill="E1E5E6" w:themeFill="accent3" w:themeFillTint="33"/>
      </w:tcPr>
    </w:tblStylePr>
  </w:style>
  <w:style w:type="table" w:styleId="Tabladecuadrcula6concolores-nfasis4">
    <w:name w:val="Grid Table 6 Colorful Accent 4"/>
    <w:basedOn w:val="Tablanormal"/>
    <w:uiPriority w:val="51"/>
    <w:rsid w:val="002C2563"/>
    <w:pPr>
      <w:spacing w:after="0" w:line="240" w:lineRule="auto"/>
    </w:pPr>
    <w:rPr>
      <w:color w:val="11698B" w:themeColor="accent4" w:themeShade="BF"/>
    </w:rPr>
    <w:tblPr>
      <w:tblStyleRowBandSize w:val="1"/>
      <w:tblStyleColBandSize w:val="1"/>
      <w:tblBorders>
        <w:top w:val="single" w:sz="4" w:space="0" w:color="5EC3EB" w:themeColor="accent4" w:themeTint="99"/>
        <w:left w:val="single" w:sz="4" w:space="0" w:color="5EC3EB" w:themeColor="accent4" w:themeTint="99"/>
        <w:bottom w:val="single" w:sz="4" w:space="0" w:color="5EC3EB" w:themeColor="accent4" w:themeTint="99"/>
        <w:right w:val="single" w:sz="4" w:space="0" w:color="5EC3EB" w:themeColor="accent4" w:themeTint="99"/>
        <w:insideH w:val="single" w:sz="4" w:space="0" w:color="5EC3EB" w:themeColor="accent4" w:themeTint="99"/>
        <w:insideV w:val="single" w:sz="4" w:space="0" w:color="5EC3EB" w:themeColor="accent4" w:themeTint="99"/>
      </w:tblBorders>
    </w:tblPr>
    <w:tblStylePr w:type="firstRow">
      <w:rPr>
        <w:b/>
        <w:bCs/>
      </w:rPr>
      <w:tblPr/>
      <w:tcPr>
        <w:tcBorders>
          <w:bottom w:val="single" w:sz="12" w:space="0" w:color="5EC3EB" w:themeColor="accent4" w:themeTint="99"/>
        </w:tcBorders>
      </w:tcPr>
    </w:tblStylePr>
    <w:tblStylePr w:type="lastRow">
      <w:rPr>
        <w:b/>
        <w:bCs/>
      </w:rPr>
      <w:tblPr/>
      <w:tcPr>
        <w:tcBorders>
          <w:top w:val="double" w:sz="4" w:space="0" w:color="5EC3EB" w:themeColor="accent4" w:themeTint="99"/>
        </w:tcBorders>
      </w:tcPr>
    </w:tblStylePr>
    <w:tblStylePr w:type="firstCol">
      <w:rPr>
        <w:b/>
        <w:bCs/>
      </w:rPr>
    </w:tblStylePr>
    <w:tblStylePr w:type="lastCol">
      <w:rPr>
        <w:b/>
        <w:bCs/>
      </w:rPr>
    </w:tblStylePr>
    <w:tblStylePr w:type="band1Vert">
      <w:tblPr/>
      <w:tcPr>
        <w:shd w:val="clear" w:color="auto" w:fill="C9EBF8" w:themeFill="accent4" w:themeFillTint="33"/>
      </w:tcPr>
    </w:tblStylePr>
    <w:tblStylePr w:type="band1Horz">
      <w:tblPr/>
      <w:tcPr>
        <w:shd w:val="clear" w:color="auto" w:fill="C9EBF8" w:themeFill="accent4" w:themeFillTint="33"/>
      </w:tcPr>
    </w:tblStylePr>
  </w:style>
  <w:style w:type="table" w:styleId="Tabladecuadrcula6concolores-nfasis5">
    <w:name w:val="Grid Table 6 Colorful Accent 5"/>
    <w:basedOn w:val="Tablanormal"/>
    <w:uiPriority w:val="51"/>
    <w:rsid w:val="002C2563"/>
    <w:pPr>
      <w:spacing w:after="0" w:line="240" w:lineRule="auto"/>
    </w:pPr>
    <w:rPr>
      <w:color w:val="C52A1F" w:themeColor="accent5" w:themeShade="BF"/>
    </w:rPr>
    <w:tblPr>
      <w:tblStyleRowBandSize w:val="1"/>
      <w:tblStyleColBandSize w:val="1"/>
      <w:tblBorders>
        <w:top w:val="single" w:sz="4" w:space="0" w:color="EE9A94" w:themeColor="accent5" w:themeTint="99"/>
        <w:left w:val="single" w:sz="4" w:space="0" w:color="EE9A94" w:themeColor="accent5" w:themeTint="99"/>
        <w:bottom w:val="single" w:sz="4" w:space="0" w:color="EE9A94" w:themeColor="accent5" w:themeTint="99"/>
        <w:right w:val="single" w:sz="4" w:space="0" w:color="EE9A94" w:themeColor="accent5" w:themeTint="99"/>
        <w:insideH w:val="single" w:sz="4" w:space="0" w:color="EE9A94" w:themeColor="accent5" w:themeTint="99"/>
        <w:insideV w:val="single" w:sz="4" w:space="0" w:color="EE9A94" w:themeColor="accent5" w:themeTint="99"/>
      </w:tblBorders>
    </w:tblPr>
    <w:tblStylePr w:type="firstRow">
      <w:rPr>
        <w:b/>
        <w:bCs/>
      </w:rPr>
      <w:tblPr/>
      <w:tcPr>
        <w:tcBorders>
          <w:bottom w:val="single" w:sz="12" w:space="0" w:color="EE9A94" w:themeColor="accent5" w:themeTint="99"/>
        </w:tcBorders>
      </w:tcPr>
    </w:tblStylePr>
    <w:tblStylePr w:type="lastRow">
      <w:rPr>
        <w:b/>
        <w:bCs/>
      </w:rPr>
      <w:tblPr/>
      <w:tcPr>
        <w:tcBorders>
          <w:top w:val="double" w:sz="4" w:space="0" w:color="EE9A94" w:themeColor="accent5" w:themeTint="99"/>
        </w:tcBorders>
      </w:tcPr>
    </w:tblStylePr>
    <w:tblStylePr w:type="firstCol">
      <w:rPr>
        <w:b/>
        <w:bCs/>
      </w:rPr>
    </w:tblStylePr>
    <w:tblStylePr w:type="lastCol">
      <w:rPr>
        <w:b/>
        <w:bCs/>
      </w:rPr>
    </w:tblStylePr>
    <w:tblStylePr w:type="band1Vert">
      <w:tblPr/>
      <w:tcPr>
        <w:shd w:val="clear" w:color="auto" w:fill="F9DDDB" w:themeFill="accent5" w:themeFillTint="33"/>
      </w:tcPr>
    </w:tblStylePr>
    <w:tblStylePr w:type="band1Horz">
      <w:tblPr/>
      <w:tcPr>
        <w:shd w:val="clear" w:color="auto" w:fill="F9DDDB" w:themeFill="accent5" w:themeFillTint="33"/>
      </w:tcPr>
    </w:tblStylePr>
  </w:style>
  <w:style w:type="table" w:styleId="Tabladecuadrcula6concolores-nfasis6">
    <w:name w:val="Grid Table 6 Colorful Accent 6"/>
    <w:basedOn w:val="Tablanormal"/>
    <w:uiPriority w:val="51"/>
    <w:rsid w:val="002C2563"/>
    <w:pPr>
      <w:spacing w:after="0" w:line="240" w:lineRule="auto"/>
    </w:pPr>
    <w:rPr>
      <w:color w:val="528633" w:themeColor="accent6" w:themeShade="BF"/>
    </w:rPr>
    <w:tblPr>
      <w:tblStyleRowBandSize w:val="1"/>
      <w:tblStyleColBandSize w:val="1"/>
      <w:tblBorders>
        <w:top w:val="single" w:sz="4" w:space="0" w:color="A7D38C" w:themeColor="accent6" w:themeTint="99"/>
        <w:left w:val="single" w:sz="4" w:space="0" w:color="A7D38C" w:themeColor="accent6" w:themeTint="99"/>
        <w:bottom w:val="single" w:sz="4" w:space="0" w:color="A7D38C" w:themeColor="accent6" w:themeTint="99"/>
        <w:right w:val="single" w:sz="4" w:space="0" w:color="A7D38C" w:themeColor="accent6" w:themeTint="99"/>
        <w:insideH w:val="single" w:sz="4" w:space="0" w:color="A7D38C" w:themeColor="accent6" w:themeTint="99"/>
        <w:insideV w:val="single" w:sz="4" w:space="0" w:color="A7D38C" w:themeColor="accent6" w:themeTint="99"/>
      </w:tblBorders>
    </w:tblPr>
    <w:tblStylePr w:type="firstRow">
      <w:rPr>
        <w:b/>
        <w:bCs/>
      </w:rPr>
      <w:tblPr/>
      <w:tcPr>
        <w:tcBorders>
          <w:bottom w:val="single" w:sz="12" w:space="0" w:color="A7D38C" w:themeColor="accent6" w:themeTint="99"/>
        </w:tcBorders>
      </w:tcPr>
    </w:tblStylePr>
    <w:tblStylePr w:type="lastRow">
      <w:rPr>
        <w:b/>
        <w:bCs/>
      </w:rPr>
      <w:tblPr/>
      <w:tcPr>
        <w:tcBorders>
          <w:top w:val="double" w:sz="4" w:space="0" w:color="A7D38C" w:themeColor="accent6" w:themeTint="99"/>
        </w:tcBorders>
      </w:tcPr>
    </w:tblStylePr>
    <w:tblStylePr w:type="firstCol">
      <w:rPr>
        <w:b/>
        <w:bCs/>
      </w:rPr>
    </w:tblStylePr>
    <w:tblStylePr w:type="lastCol">
      <w:rPr>
        <w:b/>
        <w:bCs/>
      </w:rPr>
    </w:tblStylePr>
    <w:tblStylePr w:type="band1Vert">
      <w:tblPr/>
      <w:tcPr>
        <w:shd w:val="clear" w:color="auto" w:fill="E1F0D8" w:themeFill="accent6" w:themeFillTint="33"/>
      </w:tcPr>
    </w:tblStylePr>
    <w:tblStylePr w:type="band1Horz">
      <w:tblPr/>
      <w:tcPr>
        <w:shd w:val="clear" w:color="auto" w:fill="E1F0D8" w:themeFill="accent6" w:themeFillTint="33"/>
      </w:tcPr>
    </w:tblStylePr>
  </w:style>
  <w:style w:type="table" w:styleId="Tabladecuadrcula7concolores">
    <w:name w:val="Grid Table 7 Colorful"/>
    <w:basedOn w:val="Tablanormal"/>
    <w:uiPriority w:val="52"/>
    <w:rsid w:val="002C256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decuadrcula7concolores-nfasis1">
    <w:name w:val="Grid Table 7 Colorful Accent 1"/>
    <w:basedOn w:val="Tablanormal"/>
    <w:uiPriority w:val="52"/>
    <w:rsid w:val="002C2563"/>
    <w:pPr>
      <w:spacing w:after="0" w:line="240" w:lineRule="auto"/>
    </w:pPr>
    <w:rPr>
      <w:color w:val="11826C" w:themeColor="accent1" w:themeShade="BF"/>
    </w:rPr>
    <w:tblPr>
      <w:tblStyleRowBandSize w:val="1"/>
      <w:tblStyleColBandSize w:val="1"/>
      <w:tblBorders>
        <w:top w:val="single" w:sz="4" w:space="0" w:color="58E9CD" w:themeColor="accent1" w:themeTint="99"/>
        <w:left w:val="single" w:sz="4" w:space="0" w:color="58E9CD" w:themeColor="accent1" w:themeTint="99"/>
        <w:bottom w:val="single" w:sz="4" w:space="0" w:color="58E9CD" w:themeColor="accent1" w:themeTint="99"/>
        <w:right w:val="single" w:sz="4" w:space="0" w:color="58E9CD" w:themeColor="accent1" w:themeTint="99"/>
        <w:insideH w:val="single" w:sz="4" w:space="0" w:color="58E9CD" w:themeColor="accent1" w:themeTint="99"/>
        <w:insideV w:val="single" w:sz="4" w:space="0" w:color="58E9CD"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7F7EE" w:themeFill="accent1" w:themeFillTint="33"/>
      </w:tcPr>
    </w:tblStylePr>
    <w:tblStylePr w:type="band1Horz">
      <w:tblPr/>
      <w:tcPr>
        <w:shd w:val="clear" w:color="auto" w:fill="C7F7EE" w:themeFill="accent1" w:themeFillTint="33"/>
      </w:tcPr>
    </w:tblStylePr>
    <w:tblStylePr w:type="neCell">
      <w:tblPr/>
      <w:tcPr>
        <w:tcBorders>
          <w:bottom w:val="single" w:sz="4" w:space="0" w:color="58E9CD" w:themeColor="accent1" w:themeTint="99"/>
        </w:tcBorders>
      </w:tcPr>
    </w:tblStylePr>
    <w:tblStylePr w:type="nwCell">
      <w:tblPr/>
      <w:tcPr>
        <w:tcBorders>
          <w:bottom w:val="single" w:sz="4" w:space="0" w:color="58E9CD" w:themeColor="accent1" w:themeTint="99"/>
        </w:tcBorders>
      </w:tcPr>
    </w:tblStylePr>
    <w:tblStylePr w:type="seCell">
      <w:tblPr/>
      <w:tcPr>
        <w:tcBorders>
          <w:top w:val="single" w:sz="4" w:space="0" w:color="58E9CD" w:themeColor="accent1" w:themeTint="99"/>
        </w:tcBorders>
      </w:tcPr>
    </w:tblStylePr>
    <w:tblStylePr w:type="swCell">
      <w:tblPr/>
      <w:tcPr>
        <w:tcBorders>
          <w:top w:val="single" w:sz="4" w:space="0" w:color="58E9CD" w:themeColor="accent1" w:themeTint="99"/>
        </w:tcBorders>
      </w:tcPr>
    </w:tblStylePr>
  </w:style>
  <w:style w:type="table" w:styleId="Tabladecuadrcula7concolores-nfasis2">
    <w:name w:val="Grid Table 7 Colorful Accent 2"/>
    <w:basedOn w:val="Tablanormal"/>
    <w:uiPriority w:val="52"/>
    <w:rsid w:val="002C2563"/>
    <w:pPr>
      <w:spacing w:after="0" w:line="240" w:lineRule="auto"/>
    </w:pPr>
    <w:rPr>
      <w:color w:val="DE7B09" w:themeColor="accent2" w:themeShade="BF"/>
    </w:rPr>
    <w:tblPr>
      <w:tblStyleRowBandSize w:val="1"/>
      <w:tblStyleColBandSize w:val="1"/>
      <w:tblBorders>
        <w:top w:val="single" w:sz="4" w:space="0" w:color="FAC78B" w:themeColor="accent2" w:themeTint="99"/>
        <w:left w:val="single" w:sz="4" w:space="0" w:color="FAC78B" w:themeColor="accent2" w:themeTint="99"/>
        <w:bottom w:val="single" w:sz="4" w:space="0" w:color="FAC78B" w:themeColor="accent2" w:themeTint="99"/>
        <w:right w:val="single" w:sz="4" w:space="0" w:color="FAC78B" w:themeColor="accent2" w:themeTint="99"/>
        <w:insideH w:val="single" w:sz="4" w:space="0" w:color="FAC78B" w:themeColor="accent2" w:themeTint="99"/>
        <w:insideV w:val="single" w:sz="4" w:space="0" w:color="FAC78B"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CD8" w:themeFill="accent2" w:themeFillTint="33"/>
      </w:tcPr>
    </w:tblStylePr>
    <w:tblStylePr w:type="band1Horz">
      <w:tblPr/>
      <w:tcPr>
        <w:shd w:val="clear" w:color="auto" w:fill="FDECD8" w:themeFill="accent2" w:themeFillTint="33"/>
      </w:tcPr>
    </w:tblStylePr>
    <w:tblStylePr w:type="neCell">
      <w:tblPr/>
      <w:tcPr>
        <w:tcBorders>
          <w:bottom w:val="single" w:sz="4" w:space="0" w:color="FAC78B" w:themeColor="accent2" w:themeTint="99"/>
        </w:tcBorders>
      </w:tcPr>
    </w:tblStylePr>
    <w:tblStylePr w:type="nwCell">
      <w:tblPr/>
      <w:tcPr>
        <w:tcBorders>
          <w:bottom w:val="single" w:sz="4" w:space="0" w:color="FAC78B" w:themeColor="accent2" w:themeTint="99"/>
        </w:tcBorders>
      </w:tcPr>
    </w:tblStylePr>
    <w:tblStylePr w:type="seCell">
      <w:tblPr/>
      <w:tcPr>
        <w:tcBorders>
          <w:top w:val="single" w:sz="4" w:space="0" w:color="FAC78B" w:themeColor="accent2" w:themeTint="99"/>
        </w:tcBorders>
      </w:tcPr>
    </w:tblStylePr>
    <w:tblStylePr w:type="swCell">
      <w:tblPr/>
      <w:tcPr>
        <w:tcBorders>
          <w:top w:val="single" w:sz="4" w:space="0" w:color="FAC78B" w:themeColor="accent2" w:themeTint="99"/>
        </w:tcBorders>
      </w:tcPr>
    </w:tblStylePr>
  </w:style>
  <w:style w:type="table" w:styleId="Tabladecuadrcula7concolores-nfasis3">
    <w:name w:val="Grid Table 7 Colorful Accent 3"/>
    <w:basedOn w:val="Tablanormal"/>
    <w:uiPriority w:val="52"/>
    <w:rsid w:val="002C2563"/>
    <w:pPr>
      <w:spacing w:after="0" w:line="240" w:lineRule="auto"/>
    </w:pPr>
    <w:rPr>
      <w:color w:val="535E62" w:themeColor="accent3" w:themeShade="BF"/>
    </w:rPr>
    <w:tblPr>
      <w:tblStyleRowBandSize w:val="1"/>
      <w:tblStyleColBandSize w:val="1"/>
      <w:tblBorders>
        <w:top w:val="single" w:sz="4" w:space="0" w:color="A7B1B5" w:themeColor="accent3" w:themeTint="99"/>
        <w:left w:val="single" w:sz="4" w:space="0" w:color="A7B1B5" w:themeColor="accent3" w:themeTint="99"/>
        <w:bottom w:val="single" w:sz="4" w:space="0" w:color="A7B1B5" w:themeColor="accent3" w:themeTint="99"/>
        <w:right w:val="single" w:sz="4" w:space="0" w:color="A7B1B5" w:themeColor="accent3" w:themeTint="99"/>
        <w:insideH w:val="single" w:sz="4" w:space="0" w:color="A7B1B5" w:themeColor="accent3" w:themeTint="99"/>
        <w:insideV w:val="single" w:sz="4" w:space="0" w:color="A7B1B5"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1E5E6" w:themeFill="accent3" w:themeFillTint="33"/>
      </w:tcPr>
    </w:tblStylePr>
    <w:tblStylePr w:type="band1Horz">
      <w:tblPr/>
      <w:tcPr>
        <w:shd w:val="clear" w:color="auto" w:fill="E1E5E6" w:themeFill="accent3" w:themeFillTint="33"/>
      </w:tcPr>
    </w:tblStylePr>
    <w:tblStylePr w:type="neCell">
      <w:tblPr/>
      <w:tcPr>
        <w:tcBorders>
          <w:bottom w:val="single" w:sz="4" w:space="0" w:color="A7B1B5" w:themeColor="accent3" w:themeTint="99"/>
        </w:tcBorders>
      </w:tcPr>
    </w:tblStylePr>
    <w:tblStylePr w:type="nwCell">
      <w:tblPr/>
      <w:tcPr>
        <w:tcBorders>
          <w:bottom w:val="single" w:sz="4" w:space="0" w:color="A7B1B5" w:themeColor="accent3" w:themeTint="99"/>
        </w:tcBorders>
      </w:tcPr>
    </w:tblStylePr>
    <w:tblStylePr w:type="seCell">
      <w:tblPr/>
      <w:tcPr>
        <w:tcBorders>
          <w:top w:val="single" w:sz="4" w:space="0" w:color="A7B1B5" w:themeColor="accent3" w:themeTint="99"/>
        </w:tcBorders>
      </w:tcPr>
    </w:tblStylePr>
    <w:tblStylePr w:type="swCell">
      <w:tblPr/>
      <w:tcPr>
        <w:tcBorders>
          <w:top w:val="single" w:sz="4" w:space="0" w:color="A7B1B5" w:themeColor="accent3" w:themeTint="99"/>
        </w:tcBorders>
      </w:tcPr>
    </w:tblStylePr>
  </w:style>
  <w:style w:type="table" w:styleId="Tabladecuadrcula7concolores-nfasis4">
    <w:name w:val="Grid Table 7 Colorful Accent 4"/>
    <w:basedOn w:val="Tablanormal"/>
    <w:uiPriority w:val="52"/>
    <w:rsid w:val="002C2563"/>
    <w:pPr>
      <w:spacing w:after="0" w:line="240" w:lineRule="auto"/>
    </w:pPr>
    <w:rPr>
      <w:color w:val="11698B" w:themeColor="accent4" w:themeShade="BF"/>
    </w:rPr>
    <w:tblPr>
      <w:tblStyleRowBandSize w:val="1"/>
      <w:tblStyleColBandSize w:val="1"/>
      <w:tblBorders>
        <w:top w:val="single" w:sz="4" w:space="0" w:color="5EC3EB" w:themeColor="accent4" w:themeTint="99"/>
        <w:left w:val="single" w:sz="4" w:space="0" w:color="5EC3EB" w:themeColor="accent4" w:themeTint="99"/>
        <w:bottom w:val="single" w:sz="4" w:space="0" w:color="5EC3EB" w:themeColor="accent4" w:themeTint="99"/>
        <w:right w:val="single" w:sz="4" w:space="0" w:color="5EC3EB" w:themeColor="accent4" w:themeTint="99"/>
        <w:insideH w:val="single" w:sz="4" w:space="0" w:color="5EC3EB" w:themeColor="accent4" w:themeTint="99"/>
        <w:insideV w:val="single" w:sz="4" w:space="0" w:color="5EC3E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9EBF8" w:themeFill="accent4" w:themeFillTint="33"/>
      </w:tcPr>
    </w:tblStylePr>
    <w:tblStylePr w:type="band1Horz">
      <w:tblPr/>
      <w:tcPr>
        <w:shd w:val="clear" w:color="auto" w:fill="C9EBF8" w:themeFill="accent4" w:themeFillTint="33"/>
      </w:tcPr>
    </w:tblStylePr>
    <w:tblStylePr w:type="neCell">
      <w:tblPr/>
      <w:tcPr>
        <w:tcBorders>
          <w:bottom w:val="single" w:sz="4" w:space="0" w:color="5EC3EB" w:themeColor="accent4" w:themeTint="99"/>
        </w:tcBorders>
      </w:tcPr>
    </w:tblStylePr>
    <w:tblStylePr w:type="nwCell">
      <w:tblPr/>
      <w:tcPr>
        <w:tcBorders>
          <w:bottom w:val="single" w:sz="4" w:space="0" w:color="5EC3EB" w:themeColor="accent4" w:themeTint="99"/>
        </w:tcBorders>
      </w:tcPr>
    </w:tblStylePr>
    <w:tblStylePr w:type="seCell">
      <w:tblPr/>
      <w:tcPr>
        <w:tcBorders>
          <w:top w:val="single" w:sz="4" w:space="0" w:color="5EC3EB" w:themeColor="accent4" w:themeTint="99"/>
        </w:tcBorders>
      </w:tcPr>
    </w:tblStylePr>
    <w:tblStylePr w:type="swCell">
      <w:tblPr/>
      <w:tcPr>
        <w:tcBorders>
          <w:top w:val="single" w:sz="4" w:space="0" w:color="5EC3EB" w:themeColor="accent4" w:themeTint="99"/>
        </w:tcBorders>
      </w:tcPr>
    </w:tblStylePr>
  </w:style>
  <w:style w:type="table" w:styleId="Tabladecuadrcula7concolores-nfasis5">
    <w:name w:val="Grid Table 7 Colorful Accent 5"/>
    <w:basedOn w:val="Tablanormal"/>
    <w:uiPriority w:val="52"/>
    <w:rsid w:val="002C2563"/>
    <w:pPr>
      <w:spacing w:after="0" w:line="240" w:lineRule="auto"/>
    </w:pPr>
    <w:rPr>
      <w:color w:val="C52A1F" w:themeColor="accent5" w:themeShade="BF"/>
    </w:rPr>
    <w:tblPr>
      <w:tblStyleRowBandSize w:val="1"/>
      <w:tblStyleColBandSize w:val="1"/>
      <w:tblBorders>
        <w:top w:val="single" w:sz="4" w:space="0" w:color="EE9A94" w:themeColor="accent5" w:themeTint="99"/>
        <w:left w:val="single" w:sz="4" w:space="0" w:color="EE9A94" w:themeColor="accent5" w:themeTint="99"/>
        <w:bottom w:val="single" w:sz="4" w:space="0" w:color="EE9A94" w:themeColor="accent5" w:themeTint="99"/>
        <w:right w:val="single" w:sz="4" w:space="0" w:color="EE9A94" w:themeColor="accent5" w:themeTint="99"/>
        <w:insideH w:val="single" w:sz="4" w:space="0" w:color="EE9A94" w:themeColor="accent5" w:themeTint="99"/>
        <w:insideV w:val="single" w:sz="4" w:space="0" w:color="EE9A9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DDDB" w:themeFill="accent5" w:themeFillTint="33"/>
      </w:tcPr>
    </w:tblStylePr>
    <w:tblStylePr w:type="band1Horz">
      <w:tblPr/>
      <w:tcPr>
        <w:shd w:val="clear" w:color="auto" w:fill="F9DDDB" w:themeFill="accent5" w:themeFillTint="33"/>
      </w:tcPr>
    </w:tblStylePr>
    <w:tblStylePr w:type="neCell">
      <w:tblPr/>
      <w:tcPr>
        <w:tcBorders>
          <w:bottom w:val="single" w:sz="4" w:space="0" w:color="EE9A94" w:themeColor="accent5" w:themeTint="99"/>
        </w:tcBorders>
      </w:tcPr>
    </w:tblStylePr>
    <w:tblStylePr w:type="nwCell">
      <w:tblPr/>
      <w:tcPr>
        <w:tcBorders>
          <w:bottom w:val="single" w:sz="4" w:space="0" w:color="EE9A94" w:themeColor="accent5" w:themeTint="99"/>
        </w:tcBorders>
      </w:tcPr>
    </w:tblStylePr>
    <w:tblStylePr w:type="seCell">
      <w:tblPr/>
      <w:tcPr>
        <w:tcBorders>
          <w:top w:val="single" w:sz="4" w:space="0" w:color="EE9A94" w:themeColor="accent5" w:themeTint="99"/>
        </w:tcBorders>
      </w:tcPr>
    </w:tblStylePr>
    <w:tblStylePr w:type="swCell">
      <w:tblPr/>
      <w:tcPr>
        <w:tcBorders>
          <w:top w:val="single" w:sz="4" w:space="0" w:color="EE9A94" w:themeColor="accent5" w:themeTint="99"/>
        </w:tcBorders>
      </w:tcPr>
    </w:tblStylePr>
  </w:style>
  <w:style w:type="table" w:styleId="Tabladecuadrcula7concolores-nfasis6">
    <w:name w:val="Grid Table 7 Colorful Accent 6"/>
    <w:basedOn w:val="Tablanormal"/>
    <w:uiPriority w:val="52"/>
    <w:rsid w:val="002C2563"/>
    <w:pPr>
      <w:spacing w:after="0" w:line="240" w:lineRule="auto"/>
    </w:pPr>
    <w:rPr>
      <w:color w:val="528633" w:themeColor="accent6" w:themeShade="BF"/>
    </w:rPr>
    <w:tblPr>
      <w:tblStyleRowBandSize w:val="1"/>
      <w:tblStyleColBandSize w:val="1"/>
      <w:tblBorders>
        <w:top w:val="single" w:sz="4" w:space="0" w:color="A7D38C" w:themeColor="accent6" w:themeTint="99"/>
        <w:left w:val="single" w:sz="4" w:space="0" w:color="A7D38C" w:themeColor="accent6" w:themeTint="99"/>
        <w:bottom w:val="single" w:sz="4" w:space="0" w:color="A7D38C" w:themeColor="accent6" w:themeTint="99"/>
        <w:right w:val="single" w:sz="4" w:space="0" w:color="A7D38C" w:themeColor="accent6" w:themeTint="99"/>
        <w:insideH w:val="single" w:sz="4" w:space="0" w:color="A7D38C" w:themeColor="accent6" w:themeTint="99"/>
        <w:insideV w:val="single" w:sz="4" w:space="0" w:color="A7D38C"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1F0D8" w:themeFill="accent6" w:themeFillTint="33"/>
      </w:tcPr>
    </w:tblStylePr>
    <w:tblStylePr w:type="band1Horz">
      <w:tblPr/>
      <w:tcPr>
        <w:shd w:val="clear" w:color="auto" w:fill="E1F0D8" w:themeFill="accent6" w:themeFillTint="33"/>
      </w:tcPr>
    </w:tblStylePr>
    <w:tblStylePr w:type="neCell">
      <w:tblPr/>
      <w:tcPr>
        <w:tcBorders>
          <w:bottom w:val="single" w:sz="4" w:space="0" w:color="A7D38C" w:themeColor="accent6" w:themeTint="99"/>
        </w:tcBorders>
      </w:tcPr>
    </w:tblStylePr>
    <w:tblStylePr w:type="nwCell">
      <w:tblPr/>
      <w:tcPr>
        <w:tcBorders>
          <w:bottom w:val="single" w:sz="4" w:space="0" w:color="A7D38C" w:themeColor="accent6" w:themeTint="99"/>
        </w:tcBorders>
      </w:tcPr>
    </w:tblStylePr>
    <w:tblStylePr w:type="seCell">
      <w:tblPr/>
      <w:tcPr>
        <w:tcBorders>
          <w:top w:val="single" w:sz="4" w:space="0" w:color="A7D38C" w:themeColor="accent6" w:themeTint="99"/>
        </w:tcBorders>
      </w:tcPr>
    </w:tblStylePr>
    <w:tblStylePr w:type="swCell">
      <w:tblPr/>
      <w:tcPr>
        <w:tcBorders>
          <w:top w:val="single" w:sz="4" w:space="0" w:color="A7D38C" w:themeColor="accent6" w:themeTint="99"/>
        </w:tcBorders>
      </w:tcPr>
    </w:tblStylePr>
  </w:style>
  <w:style w:type="character" w:customStyle="1" w:styleId="Ttulo1Car">
    <w:name w:val="Título 1 Car"/>
    <w:basedOn w:val="Fuentedeprrafopredeter"/>
    <w:link w:val="Ttulo1"/>
    <w:uiPriority w:val="7"/>
    <w:rsid w:val="00E930CB"/>
    <w:rPr>
      <w:rFonts w:ascii="Times New Roman" w:eastAsiaTheme="majorEastAsia" w:hAnsi="Times New Roman" w:cstheme="majorBidi"/>
      <w:color w:val="0B5748" w:themeColor="accent1" w:themeShade="80"/>
      <w:sz w:val="32"/>
      <w:szCs w:val="32"/>
    </w:rPr>
  </w:style>
  <w:style w:type="character" w:customStyle="1" w:styleId="Ttulo2Car">
    <w:name w:val="Título 2 Car"/>
    <w:basedOn w:val="Fuentedeprrafopredeter"/>
    <w:link w:val="Ttulo2"/>
    <w:uiPriority w:val="8"/>
    <w:semiHidden/>
    <w:rsid w:val="00E930CB"/>
    <w:rPr>
      <w:rFonts w:ascii="Times New Roman" w:eastAsiaTheme="majorEastAsia" w:hAnsi="Times New Roman" w:cstheme="majorBidi"/>
      <w:color w:val="0B5748" w:themeColor="accent1" w:themeShade="80"/>
      <w:sz w:val="26"/>
      <w:szCs w:val="26"/>
    </w:rPr>
  </w:style>
  <w:style w:type="character" w:customStyle="1" w:styleId="Ttulo3Car">
    <w:name w:val="Título 3 Car"/>
    <w:basedOn w:val="Fuentedeprrafopredeter"/>
    <w:link w:val="Ttulo3"/>
    <w:uiPriority w:val="9"/>
    <w:semiHidden/>
    <w:rsid w:val="002C2563"/>
    <w:rPr>
      <w:rFonts w:asciiTheme="majorHAnsi" w:eastAsiaTheme="majorEastAsia" w:hAnsiTheme="majorHAnsi" w:cstheme="majorBidi"/>
      <w:color w:val="0B5648" w:themeColor="accent1" w:themeShade="7F"/>
      <w:sz w:val="24"/>
      <w:szCs w:val="24"/>
    </w:rPr>
  </w:style>
  <w:style w:type="character" w:customStyle="1" w:styleId="Ttulo4Car">
    <w:name w:val="Título 4 Car"/>
    <w:basedOn w:val="Fuentedeprrafopredeter"/>
    <w:link w:val="Ttulo4"/>
    <w:uiPriority w:val="9"/>
    <w:semiHidden/>
    <w:rsid w:val="002C2563"/>
    <w:rPr>
      <w:rFonts w:asciiTheme="majorHAnsi" w:eastAsiaTheme="majorEastAsia" w:hAnsiTheme="majorHAnsi" w:cstheme="majorBidi"/>
      <w:i/>
      <w:iCs/>
      <w:color w:val="11826C" w:themeColor="accent1" w:themeShade="BF"/>
    </w:rPr>
  </w:style>
  <w:style w:type="character" w:customStyle="1" w:styleId="Ttulo5Car">
    <w:name w:val="Título 5 Car"/>
    <w:basedOn w:val="Fuentedeprrafopredeter"/>
    <w:link w:val="Ttulo5"/>
    <w:uiPriority w:val="9"/>
    <w:semiHidden/>
    <w:rsid w:val="002C2563"/>
    <w:rPr>
      <w:rFonts w:asciiTheme="majorHAnsi" w:eastAsiaTheme="majorEastAsia" w:hAnsiTheme="majorHAnsi" w:cstheme="majorBidi"/>
      <w:color w:val="11826C" w:themeColor="accent1" w:themeShade="BF"/>
    </w:rPr>
  </w:style>
  <w:style w:type="character" w:customStyle="1" w:styleId="Ttulo6Car">
    <w:name w:val="Título 6 Car"/>
    <w:basedOn w:val="Fuentedeprrafopredeter"/>
    <w:link w:val="Ttulo6"/>
    <w:uiPriority w:val="9"/>
    <w:semiHidden/>
    <w:rsid w:val="002C2563"/>
    <w:rPr>
      <w:rFonts w:asciiTheme="majorHAnsi" w:eastAsiaTheme="majorEastAsia" w:hAnsiTheme="majorHAnsi" w:cstheme="majorBidi"/>
      <w:color w:val="0B5648" w:themeColor="accent1" w:themeShade="7F"/>
    </w:rPr>
  </w:style>
  <w:style w:type="character" w:customStyle="1" w:styleId="Ttulo7Car">
    <w:name w:val="Título 7 Car"/>
    <w:basedOn w:val="Fuentedeprrafopredeter"/>
    <w:link w:val="Ttulo7"/>
    <w:uiPriority w:val="9"/>
    <w:semiHidden/>
    <w:rsid w:val="002C2563"/>
    <w:rPr>
      <w:rFonts w:asciiTheme="majorHAnsi" w:eastAsiaTheme="majorEastAsia" w:hAnsiTheme="majorHAnsi" w:cstheme="majorBidi"/>
      <w:i/>
      <w:iCs/>
      <w:color w:val="0B5648" w:themeColor="accent1" w:themeShade="7F"/>
    </w:rPr>
  </w:style>
  <w:style w:type="character" w:customStyle="1" w:styleId="Ttulo8Car">
    <w:name w:val="Título 8 Car"/>
    <w:basedOn w:val="Fuentedeprrafopredeter"/>
    <w:link w:val="Ttulo8"/>
    <w:uiPriority w:val="9"/>
    <w:semiHidden/>
    <w:rsid w:val="002C2563"/>
    <w:rPr>
      <w:rFonts w:asciiTheme="majorHAnsi" w:eastAsiaTheme="majorEastAsia" w:hAnsiTheme="majorHAnsi" w:cstheme="majorBidi"/>
      <w:color w:val="272727" w:themeColor="text1" w:themeTint="D8"/>
      <w:szCs w:val="21"/>
    </w:rPr>
  </w:style>
  <w:style w:type="character" w:customStyle="1" w:styleId="Ttulo9Car">
    <w:name w:val="Título 9 Car"/>
    <w:basedOn w:val="Fuentedeprrafopredeter"/>
    <w:link w:val="Ttulo9"/>
    <w:uiPriority w:val="9"/>
    <w:semiHidden/>
    <w:rsid w:val="002C2563"/>
    <w:rPr>
      <w:rFonts w:asciiTheme="majorHAnsi" w:eastAsiaTheme="majorEastAsia" w:hAnsiTheme="majorHAnsi" w:cstheme="majorBidi"/>
      <w:i/>
      <w:iCs/>
      <w:color w:val="272727" w:themeColor="text1" w:themeTint="D8"/>
      <w:szCs w:val="21"/>
    </w:rPr>
  </w:style>
  <w:style w:type="character" w:styleId="AcrnimoHTML">
    <w:name w:val="HTML Acronym"/>
    <w:basedOn w:val="Fuentedeprrafopredeter"/>
    <w:uiPriority w:val="99"/>
    <w:semiHidden/>
    <w:unhideWhenUsed/>
    <w:rsid w:val="002C2563"/>
  </w:style>
  <w:style w:type="paragraph" w:styleId="DireccinHTML">
    <w:name w:val="HTML Address"/>
    <w:basedOn w:val="Normal"/>
    <w:link w:val="DireccinHTMLCar"/>
    <w:uiPriority w:val="99"/>
    <w:semiHidden/>
    <w:unhideWhenUsed/>
    <w:rsid w:val="002C2563"/>
    <w:pPr>
      <w:spacing w:after="0" w:line="240" w:lineRule="auto"/>
    </w:pPr>
    <w:rPr>
      <w:i/>
      <w:iCs/>
    </w:rPr>
  </w:style>
  <w:style w:type="character" w:customStyle="1" w:styleId="DireccinHTMLCar">
    <w:name w:val="Dirección HTML Car"/>
    <w:basedOn w:val="Fuentedeprrafopredeter"/>
    <w:link w:val="DireccinHTML"/>
    <w:uiPriority w:val="99"/>
    <w:semiHidden/>
    <w:rsid w:val="002C2563"/>
    <w:rPr>
      <w:i/>
      <w:iCs/>
    </w:rPr>
  </w:style>
  <w:style w:type="character" w:styleId="CitaHTML">
    <w:name w:val="HTML Cite"/>
    <w:basedOn w:val="Fuentedeprrafopredeter"/>
    <w:uiPriority w:val="99"/>
    <w:semiHidden/>
    <w:unhideWhenUsed/>
    <w:rsid w:val="002C2563"/>
    <w:rPr>
      <w:i/>
      <w:iCs/>
    </w:rPr>
  </w:style>
  <w:style w:type="character" w:styleId="CdigoHTML">
    <w:name w:val="HTML Code"/>
    <w:basedOn w:val="Fuentedeprrafopredeter"/>
    <w:uiPriority w:val="99"/>
    <w:semiHidden/>
    <w:unhideWhenUsed/>
    <w:rsid w:val="002C2563"/>
    <w:rPr>
      <w:rFonts w:ascii="Consolas" w:hAnsi="Consolas"/>
      <w:sz w:val="22"/>
      <w:szCs w:val="20"/>
    </w:rPr>
  </w:style>
  <w:style w:type="character" w:styleId="DefinicinHTML">
    <w:name w:val="HTML Definition"/>
    <w:basedOn w:val="Fuentedeprrafopredeter"/>
    <w:uiPriority w:val="99"/>
    <w:semiHidden/>
    <w:unhideWhenUsed/>
    <w:rsid w:val="002C2563"/>
    <w:rPr>
      <w:i/>
      <w:iCs/>
    </w:rPr>
  </w:style>
  <w:style w:type="character" w:styleId="TecladoHTML">
    <w:name w:val="HTML Keyboard"/>
    <w:basedOn w:val="Fuentedeprrafopredeter"/>
    <w:uiPriority w:val="99"/>
    <w:semiHidden/>
    <w:unhideWhenUsed/>
    <w:rsid w:val="002C2563"/>
    <w:rPr>
      <w:rFonts w:ascii="Consolas" w:hAnsi="Consolas"/>
      <w:sz w:val="22"/>
      <w:szCs w:val="20"/>
    </w:rPr>
  </w:style>
  <w:style w:type="paragraph" w:styleId="HTMLconformatoprevio">
    <w:name w:val="HTML Preformatted"/>
    <w:basedOn w:val="Normal"/>
    <w:link w:val="HTMLconformatoprevioCar"/>
    <w:uiPriority w:val="99"/>
    <w:semiHidden/>
    <w:unhideWhenUsed/>
    <w:rsid w:val="002C2563"/>
    <w:pPr>
      <w:spacing w:after="0" w:line="240" w:lineRule="auto"/>
    </w:pPr>
    <w:rPr>
      <w:rFonts w:ascii="Consolas" w:hAnsi="Consolas"/>
      <w:szCs w:val="20"/>
    </w:rPr>
  </w:style>
  <w:style w:type="character" w:customStyle="1" w:styleId="HTMLconformatoprevioCar">
    <w:name w:val="HTML con formato previo Car"/>
    <w:basedOn w:val="Fuentedeprrafopredeter"/>
    <w:link w:val="HTMLconformatoprevio"/>
    <w:uiPriority w:val="99"/>
    <w:semiHidden/>
    <w:rsid w:val="002C2563"/>
    <w:rPr>
      <w:rFonts w:ascii="Consolas" w:hAnsi="Consolas"/>
      <w:szCs w:val="20"/>
    </w:rPr>
  </w:style>
  <w:style w:type="character" w:styleId="EjemplodeHTML">
    <w:name w:val="HTML Sample"/>
    <w:basedOn w:val="Fuentedeprrafopredeter"/>
    <w:uiPriority w:val="99"/>
    <w:semiHidden/>
    <w:unhideWhenUsed/>
    <w:rsid w:val="002C2563"/>
    <w:rPr>
      <w:rFonts w:ascii="Consolas" w:hAnsi="Consolas"/>
      <w:sz w:val="24"/>
      <w:szCs w:val="24"/>
    </w:rPr>
  </w:style>
  <w:style w:type="character" w:styleId="MquinadeescribirHTML">
    <w:name w:val="HTML Typewriter"/>
    <w:basedOn w:val="Fuentedeprrafopredeter"/>
    <w:uiPriority w:val="99"/>
    <w:semiHidden/>
    <w:unhideWhenUsed/>
    <w:rsid w:val="002C2563"/>
    <w:rPr>
      <w:rFonts w:ascii="Consolas" w:hAnsi="Consolas"/>
      <w:sz w:val="22"/>
      <w:szCs w:val="20"/>
    </w:rPr>
  </w:style>
  <w:style w:type="character" w:styleId="VariableHTML">
    <w:name w:val="HTML Variable"/>
    <w:basedOn w:val="Fuentedeprrafopredeter"/>
    <w:uiPriority w:val="99"/>
    <w:semiHidden/>
    <w:unhideWhenUsed/>
    <w:rsid w:val="002C2563"/>
    <w:rPr>
      <w:i/>
      <w:iCs/>
    </w:rPr>
  </w:style>
  <w:style w:type="character" w:styleId="Hipervnculo">
    <w:name w:val="Hyperlink"/>
    <w:basedOn w:val="Fuentedeprrafopredeter"/>
    <w:uiPriority w:val="99"/>
    <w:unhideWhenUsed/>
    <w:rsid w:val="00CD5E29"/>
    <w:rPr>
      <w:color w:val="11698B" w:themeColor="accent4" w:themeShade="BF"/>
      <w:u w:val="single"/>
    </w:rPr>
  </w:style>
  <w:style w:type="paragraph" w:styleId="ndice1">
    <w:name w:val="index 1"/>
    <w:basedOn w:val="Normal"/>
    <w:next w:val="Normal"/>
    <w:autoRedefine/>
    <w:uiPriority w:val="99"/>
    <w:semiHidden/>
    <w:unhideWhenUsed/>
    <w:rsid w:val="002C2563"/>
    <w:pPr>
      <w:spacing w:after="0" w:line="240" w:lineRule="auto"/>
      <w:ind w:left="220" w:hanging="220"/>
    </w:pPr>
  </w:style>
  <w:style w:type="paragraph" w:styleId="ndice2">
    <w:name w:val="index 2"/>
    <w:basedOn w:val="Normal"/>
    <w:next w:val="Normal"/>
    <w:autoRedefine/>
    <w:uiPriority w:val="99"/>
    <w:semiHidden/>
    <w:unhideWhenUsed/>
    <w:rsid w:val="002C2563"/>
    <w:pPr>
      <w:spacing w:after="0" w:line="240" w:lineRule="auto"/>
      <w:ind w:left="440" w:hanging="220"/>
    </w:pPr>
  </w:style>
  <w:style w:type="paragraph" w:styleId="ndice3">
    <w:name w:val="index 3"/>
    <w:basedOn w:val="Normal"/>
    <w:next w:val="Normal"/>
    <w:autoRedefine/>
    <w:uiPriority w:val="99"/>
    <w:semiHidden/>
    <w:unhideWhenUsed/>
    <w:rsid w:val="002C2563"/>
    <w:pPr>
      <w:spacing w:after="0" w:line="240" w:lineRule="auto"/>
      <w:ind w:left="660" w:hanging="220"/>
    </w:pPr>
  </w:style>
  <w:style w:type="paragraph" w:styleId="ndice4">
    <w:name w:val="index 4"/>
    <w:basedOn w:val="Normal"/>
    <w:next w:val="Normal"/>
    <w:autoRedefine/>
    <w:uiPriority w:val="99"/>
    <w:semiHidden/>
    <w:unhideWhenUsed/>
    <w:rsid w:val="002C2563"/>
    <w:pPr>
      <w:spacing w:after="0" w:line="240" w:lineRule="auto"/>
      <w:ind w:left="880" w:hanging="220"/>
    </w:pPr>
  </w:style>
  <w:style w:type="paragraph" w:styleId="ndice5">
    <w:name w:val="index 5"/>
    <w:basedOn w:val="Normal"/>
    <w:next w:val="Normal"/>
    <w:autoRedefine/>
    <w:uiPriority w:val="99"/>
    <w:semiHidden/>
    <w:unhideWhenUsed/>
    <w:rsid w:val="002C2563"/>
    <w:pPr>
      <w:spacing w:after="0" w:line="240" w:lineRule="auto"/>
      <w:ind w:left="1100" w:hanging="220"/>
    </w:pPr>
  </w:style>
  <w:style w:type="paragraph" w:styleId="ndice6">
    <w:name w:val="index 6"/>
    <w:basedOn w:val="Normal"/>
    <w:next w:val="Normal"/>
    <w:autoRedefine/>
    <w:uiPriority w:val="99"/>
    <w:semiHidden/>
    <w:unhideWhenUsed/>
    <w:rsid w:val="002C2563"/>
    <w:pPr>
      <w:spacing w:after="0" w:line="240" w:lineRule="auto"/>
      <w:ind w:left="1320" w:hanging="220"/>
    </w:pPr>
  </w:style>
  <w:style w:type="paragraph" w:styleId="ndice7">
    <w:name w:val="index 7"/>
    <w:basedOn w:val="Normal"/>
    <w:next w:val="Normal"/>
    <w:autoRedefine/>
    <w:uiPriority w:val="99"/>
    <w:semiHidden/>
    <w:unhideWhenUsed/>
    <w:rsid w:val="002C2563"/>
    <w:pPr>
      <w:spacing w:after="0" w:line="240" w:lineRule="auto"/>
      <w:ind w:left="1540" w:hanging="220"/>
    </w:pPr>
  </w:style>
  <w:style w:type="paragraph" w:styleId="ndice8">
    <w:name w:val="index 8"/>
    <w:basedOn w:val="Normal"/>
    <w:next w:val="Normal"/>
    <w:autoRedefine/>
    <w:uiPriority w:val="99"/>
    <w:semiHidden/>
    <w:unhideWhenUsed/>
    <w:rsid w:val="002C2563"/>
    <w:pPr>
      <w:spacing w:after="0" w:line="240" w:lineRule="auto"/>
      <w:ind w:left="1760" w:hanging="220"/>
    </w:pPr>
  </w:style>
  <w:style w:type="paragraph" w:styleId="ndice9">
    <w:name w:val="index 9"/>
    <w:basedOn w:val="Normal"/>
    <w:next w:val="Normal"/>
    <w:autoRedefine/>
    <w:uiPriority w:val="99"/>
    <w:semiHidden/>
    <w:unhideWhenUsed/>
    <w:rsid w:val="002C2563"/>
    <w:pPr>
      <w:spacing w:after="0" w:line="240" w:lineRule="auto"/>
      <w:ind w:left="1980" w:hanging="220"/>
    </w:pPr>
  </w:style>
  <w:style w:type="paragraph" w:styleId="Ttulodendice">
    <w:name w:val="index heading"/>
    <w:basedOn w:val="Normal"/>
    <w:next w:val="ndice1"/>
    <w:uiPriority w:val="99"/>
    <w:semiHidden/>
    <w:unhideWhenUsed/>
    <w:rsid w:val="002C2563"/>
    <w:rPr>
      <w:rFonts w:asciiTheme="majorHAnsi" w:eastAsiaTheme="majorEastAsia" w:hAnsiTheme="majorHAnsi" w:cstheme="majorBidi"/>
      <w:b/>
      <w:bCs/>
    </w:rPr>
  </w:style>
  <w:style w:type="character" w:styleId="nfasisintenso">
    <w:name w:val="Intense Emphasis"/>
    <w:basedOn w:val="Fuentedeprrafopredeter"/>
    <w:uiPriority w:val="21"/>
    <w:semiHidden/>
    <w:unhideWhenUsed/>
    <w:qFormat/>
    <w:rsid w:val="00CD5E29"/>
    <w:rPr>
      <w:i/>
      <w:iCs/>
      <w:color w:val="11826C" w:themeColor="accent1" w:themeShade="BF"/>
    </w:rPr>
  </w:style>
  <w:style w:type="paragraph" w:styleId="Citadestacada">
    <w:name w:val="Intense Quote"/>
    <w:basedOn w:val="Normal"/>
    <w:next w:val="Normal"/>
    <w:link w:val="CitadestacadaCar"/>
    <w:uiPriority w:val="30"/>
    <w:semiHidden/>
    <w:unhideWhenUsed/>
    <w:qFormat/>
    <w:rsid w:val="00CD5E29"/>
    <w:pPr>
      <w:pBdr>
        <w:top w:val="single" w:sz="4" w:space="10" w:color="17AE92" w:themeColor="accent1"/>
        <w:bottom w:val="single" w:sz="4" w:space="10" w:color="17AE92" w:themeColor="accent1"/>
      </w:pBdr>
      <w:spacing w:before="360" w:after="360"/>
      <w:ind w:left="864" w:right="864"/>
      <w:jc w:val="center"/>
    </w:pPr>
    <w:rPr>
      <w:i/>
      <w:iCs/>
      <w:color w:val="11826C" w:themeColor="accent1" w:themeShade="BF"/>
    </w:rPr>
  </w:style>
  <w:style w:type="character" w:customStyle="1" w:styleId="CitadestacadaCar">
    <w:name w:val="Cita destacada Car"/>
    <w:basedOn w:val="Fuentedeprrafopredeter"/>
    <w:link w:val="Citadestacada"/>
    <w:uiPriority w:val="30"/>
    <w:semiHidden/>
    <w:rsid w:val="00CD5E29"/>
    <w:rPr>
      <w:i/>
      <w:iCs/>
      <w:color w:val="11826C" w:themeColor="accent1" w:themeShade="BF"/>
    </w:rPr>
  </w:style>
  <w:style w:type="character" w:styleId="Referenciaintensa">
    <w:name w:val="Intense Reference"/>
    <w:basedOn w:val="Fuentedeprrafopredeter"/>
    <w:uiPriority w:val="32"/>
    <w:semiHidden/>
    <w:unhideWhenUsed/>
    <w:qFormat/>
    <w:rsid w:val="00CD5E29"/>
    <w:rPr>
      <w:b/>
      <w:bCs/>
      <w:caps w:val="0"/>
      <w:smallCaps/>
      <w:color w:val="11826C" w:themeColor="accent1" w:themeShade="BF"/>
      <w:spacing w:val="5"/>
    </w:rPr>
  </w:style>
  <w:style w:type="table" w:styleId="Cuadrculaclara">
    <w:name w:val="Light Grid"/>
    <w:basedOn w:val="Tablanormal"/>
    <w:uiPriority w:val="62"/>
    <w:semiHidden/>
    <w:unhideWhenUsed/>
    <w:rsid w:val="002C2563"/>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semiHidden/>
    <w:unhideWhenUsed/>
    <w:rsid w:val="002C2563"/>
    <w:pPr>
      <w:spacing w:after="0" w:line="240" w:lineRule="auto"/>
    </w:pPr>
    <w:tblPr>
      <w:tblStyleRowBandSize w:val="1"/>
      <w:tblStyleColBandSize w:val="1"/>
      <w:tblBorders>
        <w:top w:val="single" w:sz="8" w:space="0" w:color="17AE92" w:themeColor="accent1"/>
        <w:left w:val="single" w:sz="8" w:space="0" w:color="17AE92" w:themeColor="accent1"/>
        <w:bottom w:val="single" w:sz="8" w:space="0" w:color="17AE92" w:themeColor="accent1"/>
        <w:right w:val="single" w:sz="8" w:space="0" w:color="17AE92" w:themeColor="accent1"/>
        <w:insideH w:val="single" w:sz="8" w:space="0" w:color="17AE92" w:themeColor="accent1"/>
        <w:insideV w:val="single" w:sz="8" w:space="0" w:color="17AE9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7AE92" w:themeColor="accent1"/>
          <w:left w:val="single" w:sz="8" w:space="0" w:color="17AE92" w:themeColor="accent1"/>
          <w:bottom w:val="single" w:sz="18" w:space="0" w:color="17AE92" w:themeColor="accent1"/>
          <w:right w:val="single" w:sz="8" w:space="0" w:color="17AE92" w:themeColor="accent1"/>
          <w:insideH w:val="nil"/>
          <w:insideV w:val="single" w:sz="8" w:space="0" w:color="17AE9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7AE92" w:themeColor="accent1"/>
          <w:left w:val="single" w:sz="8" w:space="0" w:color="17AE92" w:themeColor="accent1"/>
          <w:bottom w:val="single" w:sz="8" w:space="0" w:color="17AE92" w:themeColor="accent1"/>
          <w:right w:val="single" w:sz="8" w:space="0" w:color="17AE92" w:themeColor="accent1"/>
          <w:insideH w:val="nil"/>
          <w:insideV w:val="single" w:sz="8" w:space="0" w:color="17AE9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7AE92" w:themeColor="accent1"/>
          <w:left w:val="single" w:sz="8" w:space="0" w:color="17AE92" w:themeColor="accent1"/>
          <w:bottom w:val="single" w:sz="8" w:space="0" w:color="17AE92" w:themeColor="accent1"/>
          <w:right w:val="single" w:sz="8" w:space="0" w:color="17AE92" w:themeColor="accent1"/>
        </w:tcBorders>
      </w:tcPr>
    </w:tblStylePr>
    <w:tblStylePr w:type="band1Vert">
      <w:tblPr/>
      <w:tcPr>
        <w:tcBorders>
          <w:top w:val="single" w:sz="8" w:space="0" w:color="17AE92" w:themeColor="accent1"/>
          <w:left w:val="single" w:sz="8" w:space="0" w:color="17AE92" w:themeColor="accent1"/>
          <w:bottom w:val="single" w:sz="8" w:space="0" w:color="17AE92" w:themeColor="accent1"/>
          <w:right w:val="single" w:sz="8" w:space="0" w:color="17AE92" w:themeColor="accent1"/>
        </w:tcBorders>
        <w:shd w:val="clear" w:color="auto" w:fill="BAF6EA" w:themeFill="accent1" w:themeFillTint="3F"/>
      </w:tcPr>
    </w:tblStylePr>
    <w:tblStylePr w:type="band1Horz">
      <w:tblPr/>
      <w:tcPr>
        <w:tcBorders>
          <w:top w:val="single" w:sz="8" w:space="0" w:color="17AE92" w:themeColor="accent1"/>
          <w:left w:val="single" w:sz="8" w:space="0" w:color="17AE92" w:themeColor="accent1"/>
          <w:bottom w:val="single" w:sz="8" w:space="0" w:color="17AE92" w:themeColor="accent1"/>
          <w:right w:val="single" w:sz="8" w:space="0" w:color="17AE92" w:themeColor="accent1"/>
          <w:insideV w:val="single" w:sz="8" w:space="0" w:color="17AE92" w:themeColor="accent1"/>
        </w:tcBorders>
        <w:shd w:val="clear" w:color="auto" w:fill="BAF6EA" w:themeFill="accent1" w:themeFillTint="3F"/>
      </w:tcPr>
    </w:tblStylePr>
    <w:tblStylePr w:type="band2Horz">
      <w:tblPr/>
      <w:tcPr>
        <w:tcBorders>
          <w:top w:val="single" w:sz="8" w:space="0" w:color="17AE92" w:themeColor="accent1"/>
          <w:left w:val="single" w:sz="8" w:space="0" w:color="17AE92" w:themeColor="accent1"/>
          <w:bottom w:val="single" w:sz="8" w:space="0" w:color="17AE92" w:themeColor="accent1"/>
          <w:right w:val="single" w:sz="8" w:space="0" w:color="17AE92" w:themeColor="accent1"/>
          <w:insideV w:val="single" w:sz="8" w:space="0" w:color="17AE92" w:themeColor="accent1"/>
        </w:tcBorders>
      </w:tcPr>
    </w:tblStylePr>
  </w:style>
  <w:style w:type="table" w:styleId="Cuadrculaclara-nfasis2">
    <w:name w:val="Light Grid Accent 2"/>
    <w:basedOn w:val="Tablanormal"/>
    <w:uiPriority w:val="62"/>
    <w:semiHidden/>
    <w:unhideWhenUsed/>
    <w:rsid w:val="002C2563"/>
    <w:pPr>
      <w:spacing w:after="0" w:line="240" w:lineRule="auto"/>
    </w:pPr>
    <w:tblPr>
      <w:tblStyleRowBandSize w:val="1"/>
      <w:tblStyleColBandSize w:val="1"/>
      <w:tblBorders>
        <w:top w:val="single" w:sz="8" w:space="0" w:color="F7A23F" w:themeColor="accent2"/>
        <w:left w:val="single" w:sz="8" w:space="0" w:color="F7A23F" w:themeColor="accent2"/>
        <w:bottom w:val="single" w:sz="8" w:space="0" w:color="F7A23F" w:themeColor="accent2"/>
        <w:right w:val="single" w:sz="8" w:space="0" w:color="F7A23F" w:themeColor="accent2"/>
        <w:insideH w:val="single" w:sz="8" w:space="0" w:color="F7A23F" w:themeColor="accent2"/>
        <w:insideV w:val="single" w:sz="8" w:space="0" w:color="F7A23F"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A23F" w:themeColor="accent2"/>
          <w:left w:val="single" w:sz="8" w:space="0" w:color="F7A23F" w:themeColor="accent2"/>
          <w:bottom w:val="single" w:sz="18" w:space="0" w:color="F7A23F" w:themeColor="accent2"/>
          <w:right w:val="single" w:sz="8" w:space="0" w:color="F7A23F" w:themeColor="accent2"/>
          <w:insideH w:val="nil"/>
          <w:insideV w:val="single" w:sz="8" w:space="0" w:color="F7A23F"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A23F" w:themeColor="accent2"/>
          <w:left w:val="single" w:sz="8" w:space="0" w:color="F7A23F" w:themeColor="accent2"/>
          <w:bottom w:val="single" w:sz="8" w:space="0" w:color="F7A23F" w:themeColor="accent2"/>
          <w:right w:val="single" w:sz="8" w:space="0" w:color="F7A23F" w:themeColor="accent2"/>
          <w:insideH w:val="nil"/>
          <w:insideV w:val="single" w:sz="8" w:space="0" w:color="F7A23F"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A23F" w:themeColor="accent2"/>
          <w:left w:val="single" w:sz="8" w:space="0" w:color="F7A23F" w:themeColor="accent2"/>
          <w:bottom w:val="single" w:sz="8" w:space="0" w:color="F7A23F" w:themeColor="accent2"/>
          <w:right w:val="single" w:sz="8" w:space="0" w:color="F7A23F" w:themeColor="accent2"/>
        </w:tcBorders>
      </w:tcPr>
    </w:tblStylePr>
    <w:tblStylePr w:type="band1Vert">
      <w:tblPr/>
      <w:tcPr>
        <w:tcBorders>
          <w:top w:val="single" w:sz="8" w:space="0" w:color="F7A23F" w:themeColor="accent2"/>
          <w:left w:val="single" w:sz="8" w:space="0" w:color="F7A23F" w:themeColor="accent2"/>
          <w:bottom w:val="single" w:sz="8" w:space="0" w:color="F7A23F" w:themeColor="accent2"/>
          <w:right w:val="single" w:sz="8" w:space="0" w:color="F7A23F" w:themeColor="accent2"/>
        </w:tcBorders>
        <w:shd w:val="clear" w:color="auto" w:fill="FDE7CF" w:themeFill="accent2" w:themeFillTint="3F"/>
      </w:tcPr>
    </w:tblStylePr>
    <w:tblStylePr w:type="band1Horz">
      <w:tblPr/>
      <w:tcPr>
        <w:tcBorders>
          <w:top w:val="single" w:sz="8" w:space="0" w:color="F7A23F" w:themeColor="accent2"/>
          <w:left w:val="single" w:sz="8" w:space="0" w:color="F7A23F" w:themeColor="accent2"/>
          <w:bottom w:val="single" w:sz="8" w:space="0" w:color="F7A23F" w:themeColor="accent2"/>
          <w:right w:val="single" w:sz="8" w:space="0" w:color="F7A23F" w:themeColor="accent2"/>
          <w:insideV w:val="single" w:sz="8" w:space="0" w:color="F7A23F" w:themeColor="accent2"/>
        </w:tcBorders>
        <w:shd w:val="clear" w:color="auto" w:fill="FDE7CF" w:themeFill="accent2" w:themeFillTint="3F"/>
      </w:tcPr>
    </w:tblStylePr>
    <w:tblStylePr w:type="band2Horz">
      <w:tblPr/>
      <w:tcPr>
        <w:tcBorders>
          <w:top w:val="single" w:sz="8" w:space="0" w:color="F7A23F" w:themeColor="accent2"/>
          <w:left w:val="single" w:sz="8" w:space="0" w:color="F7A23F" w:themeColor="accent2"/>
          <w:bottom w:val="single" w:sz="8" w:space="0" w:color="F7A23F" w:themeColor="accent2"/>
          <w:right w:val="single" w:sz="8" w:space="0" w:color="F7A23F" w:themeColor="accent2"/>
          <w:insideV w:val="single" w:sz="8" w:space="0" w:color="F7A23F" w:themeColor="accent2"/>
        </w:tcBorders>
      </w:tcPr>
    </w:tblStylePr>
  </w:style>
  <w:style w:type="table" w:styleId="Cuadrculaclara-nfasis3">
    <w:name w:val="Light Grid Accent 3"/>
    <w:basedOn w:val="Tablanormal"/>
    <w:uiPriority w:val="62"/>
    <w:semiHidden/>
    <w:unhideWhenUsed/>
    <w:rsid w:val="002C2563"/>
    <w:pPr>
      <w:spacing w:after="0" w:line="240" w:lineRule="auto"/>
    </w:pPr>
    <w:tblPr>
      <w:tblStyleRowBandSize w:val="1"/>
      <w:tblStyleColBandSize w:val="1"/>
      <w:tblBorders>
        <w:top w:val="single" w:sz="8" w:space="0" w:color="6F7E84" w:themeColor="accent3"/>
        <w:left w:val="single" w:sz="8" w:space="0" w:color="6F7E84" w:themeColor="accent3"/>
        <w:bottom w:val="single" w:sz="8" w:space="0" w:color="6F7E84" w:themeColor="accent3"/>
        <w:right w:val="single" w:sz="8" w:space="0" w:color="6F7E84" w:themeColor="accent3"/>
        <w:insideH w:val="single" w:sz="8" w:space="0" w:color="6F7E84" w:themeColor="accent3"/>
        <w:insideV w:val="single" w:sz="8" w:space="0" w:color="6F7E8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F7E84" w:themeColor="accent3"/>
          <w:left w:val="single" w:sz="8" w:space="0" w:color="6F7E84" w:themeColor="accent3"/>
          <w:bottom w:val="single" w:sz="18" w:space="0" w:color="6F7E84" w:themeColor="accent3"/>
          <w:right w:val="single" w:sz="8" w:space="0" w:color="6F7E84" w:themeColor="accent3"/>
          <w:insideH w:val="nil"/>
          <w:insideV w:val="single" w:sz="8" w:space="0" w:color="6F7E8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F7E84" w:themeColor="accent3"/>
          <w:left w:val="single" w:sz="8" w:space="0" w:color="6F7E84" w:themeColor="accent3"/>
          <w:bottom w:val="single" w:sz="8" w:space="0" w:color="6F7E84" w:themeColor="accent3"/>
          <w:right w:val="single" w:sz="8" w:space="0" w:color="6F7E84" w:themeColor="accent3"/>
          <w:insideH w:val="nil"/>
          <w:insideV w:val="single" w:sz="8" w:space="0" w:color="6F7E8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F7E84" w:themeColor="accent3"/>
          <w:left w:val="single" w:sz="8" w:space="0" w:color="6F7E84" w:themeColor="accent3"/>
          <w:bottom w:val="single" w:sz="8" w:space="0" w:color="6F7E84" w:themeColor="accent3"/>
          <w:right w:val="single" w:sz="8" w:space="0" w:color="6F7E84" w:themeColor="accent3"/>
        </w:tcBorders>
      </w:tcPr>
    </w:tblStylePr>
    <w:tblStylePr w:type="band1Vert">
      <w:tblPr/>
      <w:tcPr>
        <w:tcBorders>
          <w:top w:val="single" w:sz="8" w:space="0" w:color="6F7E84" w:themeColor="accent3"/>
          <w:left w:val="single" w:sz="8" w:space="0" w:color="6F7E84" w:themeColor="accent3"/>
          <w:bottom w:val="single" w:sz="8" w:space="0" w:color="6F7E84" w:themeColor="accent3"/>
          <w:right w:val="single" w:sz="8" w:space="0" w:color="6F7E84" w:themeColor="accent3"/>
        </w:tcBorders>
        <w:shd w:val="clear" w:color="auto" w:fill="DBDFE1" w:themeFill="accent3" w:themeFillTint="3F"/>
      </w:tcPr>
    </w:tblStylePr>
    <w:tblStylePr w:type="band1Horz">
      <w:tblPr/>
      <w:tcPr>
        <w:tcBorders>
          <w:top w:val="single" w:sz="8" w:space="0" w:color="6F7E84" w:themeColor="accent3"/>
          <w:left w:val="single" w:sz="8" w:space="0" w:color="6F7E84" w:themeColor="accent3"/>
          <w:bottom w:val="single" w:sz="8" w:space="0" w:color="6F7E84" w:themeColor="accent3"/>
          <w:right w:val="single" w:sz="8" w:space="0" w:color="6F7E84" w:themeColor="accent3"/>
          <w:insideV w:val="single" w:sz="8" w:space="0" w:color="6F7E84" w:themeColor="accent3"/>
        </w:tcBorders>
        <w:shd w:val="clear" w:color="auto" w:fill="DBDFE1" w:themeFill="accent3" w:themeFillTint="3F"/>
      </w:tcPr>
    </w:tblStylePr>
    <w:tblStylePr w:type="band2Horz">
      <w:tblPr/>
      <w:tcPr>
        <w:tcBorders>
          <w:top w:val="single" w:sz="8" w:space="0" w:color="6F7E84" w:themeColor="accent3"/>
          <w:left w:val="single" w:sz="8" w:space="0" w:color="6F7E84" w:themeColor="accent3"/>
          <w:bottom w:val="single" w:sz="8" w:space="0" w:color="6F7E84" w:themeColor="accent3"/>
          <w:right w:val="single" w:sz="8" w:space="0" w:color="6F7E84" w:themeColor="accent3"/>
          <w:insideV w:val="single" w:sz="8" w:space="0" w:color="6F7E84" w:themeColor="accent3"/>
        </w:tcBorders>
      </w:tcPr>
    </w:tblStylePr>
  </w:style>
  <w:style w:type="table" w:styleId="Cuadrculaclara-nfasis4">
    <w:name w:val="Light Grid Accent 4"/>
    <w:basedOn w:val="Tablanormal"/>
    <w:uiPriority w:val="62"/>
    <w:semiHidden/>
    <w:unhideWhenUsed/>
    <w:rsid w:val="002C2563"/>
    <w:pPr>
      <w:spacing w:after="0" w:line="240" w:lineRule="auto"/>
    </w:pPr>
    <w:tblPr>
      <w:tblStyleRowBandSize w:val="1"/>
      <w:tblStyleColBandSize w:val="1"/>
      <w:tblBorders>
        <w:top w:val="single" w:sz="8" w:space="0" w:color="178DBB" w:themeColor="accent4"/>
        <w:left w:val="single" w:sz="8" w:space="0" w:color="178DBB" w:themeColor="accent4"/>
        <w:bottom w:val="single" w:sz="8" w:space="0" w:color="178DBB" w:themeColor="accent4"/>
        <w:right w:val="single" w:sz="8" w:space="0" w:color="178DBB" w:themeColor="accent4"/>
        <w:insideH w:val="single" w:sz="8" w:space="0" w:color="178DBB" w:themeColor="accent4"/>
        <w:insideV w:val="single" w:sz="8" w:space="0" w:color="178DB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78DBB" w:themeColor="accent4"/>
          <w:left w:val="single" w:sz="8" w:space="0" w:color="178DBB" w:themeColor="accent4"/>
          <w:bottom w:val="single" w:sz="18" w:space="0" w:color="178DBB" w:themeColor="accent4"/>
          <w:right w:val="single" w:sz="8" w:space="0" w:color="178DBB" w:themeColor="accent4"/>
          <w:insideH w:val="nil"/>
          <w:insideV w:val="single" w:sz="8" w:space="0" w:color="178DB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78DBB" w:themeColor="accent4"/>
          <w:left w:val="single" w:sz="8" w:space="0" w:color="178DBB" w:themeColor="accent4"/>
          <w:bottom w:val="single" w:sz="8" w:space="0" w:color="178DBB" w:themeColor="accent4"/>
          <w:right w:val="single" w:sz="8" w:space="0" w:color="178DBB" w:themeColor="accent4"/>
          <w:insideH w:val="nil"/>
          <w:insideV w:val="single" w:sz="8" w:space="0" w:color="178DB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78DBB" w:themeColor="accent4"/>
          <w:left w:val="single" w:sz="8" w:space="0" w:color="178DBB" w:themeColor="accent4"/>
          <w:bottom w:val="single" w:sz="8" w:space="0" w:color="178DBB" w:themeColor="accent4"/>
          <w:right w:val="single" w:sz="8" w:space="0" w:color="178DBB" w:themeColor="accent4"/>
        </w:tcBorders>
      </w:tcPr>
    </w:tblStylePr>
    <w:tblStylePr w:type="band1Vert">
      <w:tblPr/>
      <w:tcPr>
        <w:tcBorders>
          <w:top w:val="single" w:sz="8" w:space="0" w:color="178DBB" w:themeColor="accent4"/>
          <w:left w:val="single" w:sz="8" w:space="0" w:color="178DBB" w:themeColor="accent4"/>
          <w:bottom w:val="single" w:sz="8" w:space="0" w:color="178DBB" w:themeColor="accent4"/>
          <w:right w:val="single" w:sz="8" w:space="0" w:color="178DBB" w:themeColor="accent4"/>
        </w:tcBorders>
        <w:shd w:val="clear" w:color="auto" w:fill="BCE6F7" w:themeFill="accent4" w:themeFillTint="3F"/>
      </w:tcPr>
    </w:tblStylePr>
    <w:tblStylePr w:type="band1Horz">
      <w:tblPr/>
      <w:tcPr>
        <w:tcBorders>
          <w:top w:val="single" w:sz="8" w:space="0" w:color="178DBB" w:themeColor="accent4"/>
          <w:left w:val="single" w:sz="8" w:space="0" w:color="178DBB" w:themeColor="accent4"/>
          <w:bottom w:val="single" w:sz="8" w:space="0" w:color="178DBB" w:themeColor="accent4"/>
          <w:right w:val="single" w:sz="8" w:space="0" w:color="178DBB" w:themeColor="accent4"/>
          <w:insideV w:val="single" w:sz="8" w:space="0" w:color="178DBB" w:themeColor="accent4"/>
        </w:tcBorders>
        <w:shd w:val="clear" w:color="auto" w:fill="BCE6F7" w:themeFill="accent4" w:themeFillTint="3F"/>
      </w:tcPr>
    </w:tblStylePr>
    <w:tblStylePr w:type="band2Horz">
      <w:tblPr/>
      <w:tcPr>
        <w:tcBorders>
          <w:top w:val="single" w:sz="8" w:space="0" w:color="178DBB" w:themeColor="accent4"/>
          <w:left w:val="single" w:sz="8" w:space="0" w:color="178DBB" w:themeColor="accent4"/>
          <w:bottom w:val="single" w:sz="8" w:space="0" w:color="178DBB" w:themeColor="accent4"/>
          <w:right w:val="single" w:sz="8" w:space="0" w:color="178DBB" w:themeColor="accent4"/>
          <w:insideV w:val="single" w:sz="8" w:space="0" w:color="178DBB" w:themeColor="accent4"/>
        </w:tcBorders>
      </w:tcPr>
    </w:tblStylePr>
  </w:style>
  <w:style w:type="table" w:styleId="Cuadrculaclara-nfasis5">
    <w:name w:val="Light Grid Accent 5"/>
    <w:basedOn w:val="Tablanormal"/>
    <w:uiPriority w:val="62"/>
    <w:semiHidden/>
    <w:unhideWhenUsed/>
    <w:rsid w:val="002C2563"/>
    <w:pPr>
      <w:spacing w:after="0" w:line="240" w:lineRule="auto"/>
    </w:pPr>
    <w:tblPr>
      <w:tblStyleRowBandSize w:val="1"/>
      <w:tblStyleColBandSize w:val="1"/>
      <w:tblBorders>
        <w:top w:val="single" w:sz="8" w:space="0" w:color="E3584E" w:themeColor="accent5"/>
        <w:left w:val="single" w:sz="8" w:space="0" w:color="E3584E" w:themeColor="accent5"/>
        <w:bottom w:val="single" w:sz="8" w:space="0" w:color="E3584E" w:themeColor="accent5"/>
        <w:right w:val="single" w:sz="8" w:space="0" w:color="E3584E" w:themeColor="accent5"/>
        <w:insideH w:val="single" w:sz="8" w:space="0" w:color="E3584E" w:themeColor="accent5"/>
        <w:insideV w:val="single" w:sz="8" w:space="0" w:color="E3584E"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3584E" w:themeColor="accent5"/>
          <w:left w:val="single" w:sz="8" w:space="0" w:color="E3584E" w:themeColor="accent5"/>
          <w:bottom w:val="single" w:sz="18" w:space="0" w:color="E3584E" w:themeColor="accent5"/>
          <w:right w:val="single" w:sz="8" w:space="0" w:color="E3584E" w:themeColor="accent5"/>
          <w:insideH w:val="nil"/>
          <w:insideV w:val="single" w:sz="8" w:space="0" w:color="E3584E"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3584E" w:themeColor="accent5"/>
          <w:left w:val="single" w:sz="8" w:space="0" w:color="E3584E" w:themeColor="accent5"/>
          <w:bottom w:val="single" w:sz="8" w:space="0" w:color="E3584E" w:themeColor="accent5"/>
          <w:right w:val="single" w:sz="8" w:space="0" w:color="E3584E" w:themeColor="accent5"/>
          <w:insideH w:val="nil"/>
          <w:insideV w:val="single" w:sz="8" w:space="0" w:color="E3584E"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3584E" w:themeColor="accent5"/>
          <w:left w:val="single" w:sz="8" w:space="0" w:color="E3584E" w:themeColor="accent5"/>
          <w:bottom w:val="single" w:sz="8" w:space="0" w:color="E3584E" w:themeColor="accent5"/>
          <w:right w:val="single" w:sz="8" w:space="0" w:color="E3584E" w:themeColor="accent5"/>
        </w:tcBorders>
      </w:tcPr>
    </w:tblStylePr>
    <w:tblStylePr w:type="band1Vert">
      <w:tblPr/>
      <w:tcPr>
        <w:tcBorders>
          <w:top w:val="single" w:sz="8" w:space="0" w:color="E3584E" w:themeColor="accent5"/>
          <w:left w:val="single" w:sz="8" w:space="0" w:color="E3584E" w:themeColor="accent5"/>
          <w:bottom w:val="single" w:sz="8" w:space="0" w:color="E3584E" w:themeColor="accent5"/>
          <w:right w:val="single" w:sz="8" w:space="0" w:color="E3584E" w:themeColor="accent5"/>
        </w:tcBorders>
        <w:shd w:val="clear" w:color="auto" w:fill="F8D5D3" w:themeFill="accent5" w:themeFillTint="3F"/>
      </w:tcPr>
    </w:tblStylePr>
    <w:tblStylePr w:type="band1Horz">
      <w:tblPr/>
      <w:tcPr>
        <w:tcBorders>
          <w:top w:val="single" w:sz="8" w:space="0" w:color="E3584E" w:themeColor="accent5"/>
          <w:left w:val="single" w:sz="8" w:space="0" w:color="E3584E" w:themeColor="accent5"/>
          <w:bottom w:val="single" w:sz="8" w:space="0" w:color="E3584E" w:themeColor="accent5"/>
          <w:right w:val="single" w:sz="8" w:space="0" w:color="E3584E" w:themeColor="accent5"/>
          <w:insideV w:val="single" w:sz="8" w:space="0" w:color="E3584E" w:themeColor="accent5"/>
        </w:tcBorders>
        <w:shd w:val="clear" w:color="auto" w:fill="F8D5D3" w:themeFill="accent5" w:themeFillTint="3F"/>
      </w:tcPr>
    </w:tblStylePr>
    <w:tblStylePr w:type="band2Horz">
      <w:tblPr/>
      <w:tcPr>
        <w:tcBorders>
          <w:top w:val="single" w:sz="8" w:space="0" w:color="E3584E" w:themeColor="accent5"/>
          <w:left w:val="single" w:sz="8" w:space="0" w:color="E3584E" w:themeColor="accent5"/>
          <w:bottom w:val="single" w:sz="8" w:space="0" w:color="E3584E" w:themeColor="accent5"/>
          <w:right w:val="single" w:sz="8" w:space="0" w:color="E3584E" w:themeColor="accent5"/>
          <w:insideV w:val="single" w:sz="8" w:space="0" w:color="E3584E" w:themeColor="accent5"/>
        </w:tcBorders>
      </w:tcPr>
    </w:tblStylePr>
  </w:style>
  <w:style w:type="table" w:styleId="Cuadrculaclara-nfasis6">
    <w:name w:val="Light Grid Accent 6"/>
    <w:basedOn w:val="Tablanormal"/>
    <w:uiPriority w:val="62"/>
    <w:semiHidden/>
    <w:unhideWhenUsed/>
    <w:rsid w:val="002C2563"/>
    <w:pPr>
      <w:spacing w:after="0" w:line="240" w:lineRule="auto"/>
    </w:pPr>
    <w:tblPr>
      <w:tblStyleRowBandSize w:val="1"/>
      <w:tblStyleColBandSize w:val="1"/>
      <w:tblBorders>
        <w:top w:val="single" w:sz="8" w:space="0" w:color="6FB344" w:themeColor="accent6"/>
        <w:left w:val="single" w:sz="8" w:space="0" w:color="6FB344" w:themeColor="accent6"/>
        <w:bottom w:val="single" w:sz="8" w:space="0" w:color="6FB344" w:themeColor="accent6"/>
        <w:right w:val="single" w:sz="8" w:space="0" w:color="6FB344" w:themeColor="accent6"/>
        <w:insideH w:val="single" w:sz="8" w:space="0" w:color="6FB344" w:themeColor="accent6"/>
        <w:insideV w:val="single" w:sz="8" w:space="0" w:color="6FB344"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FB344" w:themeColor="accent6"/>
          <w:left w:val="single" w:sz="8" w:space="0" w:color="6FB344" w:themeColor="accent6"/>
          <w:bottom w:val="single" w:sz="18" w:space="0" w:color="6FB344" w:themeColor="accent6"/>
          <w:right w:val="single" w:sz="8" w:space="0" w:color="6FB344" w:themeColor="accent6"/>
          <w:insideH w:val="nil"/>
          <w:insideV w:val="single" w:sz="8" w:space="0" w:color="6FB344"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FB344" w:themeColor="accent6"/>
          <w:left w:val="single" w:sz="8" w:space="0" w:color="6FB344" w:themeColor="accent6"/>
          <w:bottom w:val="single" w:sz="8" w:space="0" w:color="6FB344" w:themeColor="accent6"/>
          <w:right w:val="single" w:sz="8" w:space="0" w:color="6FB344" w:themeColor="accent6"/>
          <w:insideH w:val="nil"/>
          <w:insideV w:val="single" w:sz="8" w:space="0" w:color="6FB344"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FB344" w:themeColor="accent6"/>
          <w:left w:val="single" w:sz="8" w:space="0" w:color="6FB344" w:themeColor="accent6"/>
          <w:bottom w:val="single" w:sz="8" w:space="0" w:color="6FB344" w:themeColor="accent6"/>
          <w:right w:val="single" w:sz="8" w:space="0" w:color="6FB344" w:themeColor="accent6"/>
        </w:tcBorders>
      </w:tcPr>
    </w:tblStylePr>
    <w:tblStylePr w:type="band1Vert">
      <w:tblPr/>
      <w:tcPr>
        <w:tcBorders>
          <w:top w:val="single" w:sz="8" w:space="0" w:color="6FB344" w:themeColor="accent6"/>
          <w:left w:val="single" w:sz="8" w:space="0" w:color="6FB344" w:themeColor="accent6"/>
          <w:bottom w:val="single" w:sz="8" w:space="0" w:color="6FB344" w:themeColor="accent6"/>
          <w:right w:val="single" w:sz="8" w:space="0" w:color="6FB344" w:themeColor="accent6"/>
        </w:tcBorders>
        <w:shd w:val="clear" w:color="auto" w:fill="DBEDCF" w:themeFill="accent6" w:themeFillTint="3F"/>
      </w:tcPr>
    </w:tblStylePr>
    <w:tblStylePr w:type="band1Horz">
      <w:tblPr/>
      <w:tcPr>
        <w:tcBorders>
          <w:top w:val="single" w:sz="8" w:space="0" w:color="6FB344" w:themeColor="accent6"/>
          <w:left w:val="single" w:sz="8" w:space="0" w:color="6FB344" w:themeColor="accent6"/>
          <w:bottom w:val="single" w:sz="8" w:space="0" w:color="6FB344" w:themeColor="accent6"/>
          <w:right w:val="single" w:sz="8" w:space="0" w:color="6FB344" w:themeColor="accent6"/>
          <w:insideV w:val="single" w:sz="8" w:space="0" w:color="6FB344" w:themeColor="accent6"/>
        </w:tcBorders>
        <w:shd w:val="clear" w:color="auto" w:fill="DBEDCF" w:themeFill="accent6" w:themeFillTint="3F"/>
      </w:tcPr>
    </w:tblStylePr>
    <w:tblStylePr w:type="band2Horz">
      <w:tblPr/>
      <w:tcPr>
        <w:tcBorders>
          <w:top w:val="single" w:sz="8" w:space="0" w:color="6FB344" w:themeColor="accent6"/>
          <w:left w:val="single" w:sz="8" w:space="0" w:color="6FB344" w:themeColor="accent6"/>
          <w:bottom w:val="single" w:sz="8" w:space="0" w:color="6FB344" w:themeColor="accent6"/>
          <w:right w:val="single" w:sz="8" w:space="0" w:color="6FB344" w:themeColor="accent6"/>
          <w:insideV w:val="single" w:sz="8" w:space="0" w:color="6FB344" w:themeColor="accent6"/>
        </w:tcBorders>
      </w:tcPr>
    </w:tblStylePr>
  </w:style>
  <w:style w:type="table" w:styleId="Listaclara">
    <w:name w:val="Light List"/>
    <w:basedOn w:val="Tablanormal"/>
    <w:uiPriority w:val="61"/>
    <w:semiHidden/>
    <w:unhideWhenUsed/>
    <w:rsid w:val="002C2563"/>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semiHidden/>
    <w:unhideWhenUsed/>
    <w:rsid w:val="002C2563"/>
    <w:pPr>
      <w:spacing w:after="0" w:line="240" w:lineRule="auto"/>
    </w:pPr>
    <w:tblPr>
      <w:tblStyleRowBandSize w:val="1"/>
      <w:tblStyleColBandSize w:val="1"/>
      <w:tblBorders>
        <w:top w:val="single" w:sz="8" w:space="0" w:color="17AE92" w:themeColor="accent1"/>
        <w:left w:val="single" w:sz="8" w:space="0" w:color="17AE92" w:themeColor="accent1"/>
        <w:bottom w:val="single" w:sz="8" w:space="0" w:color="17AE92" w:themeColor="accent1"/>
        <w:right w:val="single" w:sz="8" w:space="0" w:color="17AE92" w:themeColor="accent1"/>
      </w:tblBorders>
    </w:tblPr>
    <w:tblStylePr w:type="firstRow">
      <w:pPr>
        <w:spacing w:before="0" w:after="0" w:line="240" w:lineRule="auto"/>
      </w:pPr>
      <w:rPr>
        <w:b/>
        <w:bCs/>
        <w:color w:val="FFFFFF" w:themeColor="background1"/>
      </w:rPr>
      <w:tblPr/>
      <w:tcPr>
        <w:shd w:val="clear" w:color="auto" w:fill="17AE92" w:themeFill="accent1"/>
      </w:tcPr>
    </w:tblStylePr>
    <w:tblStylePr w:type="lastRow">
      <w:pPr>
        <w:spacing w:before="0" w:after="0" w:line="240" w:lineRule="auto"/>
      </w:pPr>
      <w:rPr>
        <w:b/>
        <w:bCs/>
      </w:rPr>
      <w:tblPr/>
      <w:tcPr>
        <w:tcBorders>
          <w:top w:val="double" w:sz="6" w:space="0" w:color="17AE92" w:themeColor="accent1"/>
          <w:left w:val="single" w:sz="8" w:space="0" w:color="17AE92" w:themeColor="accent1"/>
          <w:bottom w:val="single" w:sz="8" w:space="0" w:color="17AE92" w:themeColor="accent1"/>
          <w:right w:val="single" w:sz="8" w:space="0" w:color="17AE92" w:themeColor="accent1"/>
        </w:tcBorders>
      </w:tcPr>
    </w:tblStylePr>
    <w:tblStylePr w:type="firstCol">
      <w:rPr>
        <w:b/>
        <w:bCs/>
      </w:rPr>
    </w:tblStylePr>
    <w:tblStylePr w:type="lastCol">
      <w:rPr>
        <w:b/>
        <w:bCs/>
      </w:rPr>
    </w:tblStylePr>
    <w:tblStylePr w:type="band1Vert">
      <w:tblPr/>
      <w:tcPr>
        <w:tcBorders>
          <w:top w:val="single" w:sz="8" w:space="0" w:color="17AE92" w:themeColor="accent1"/>
          <w:left w:val="single" w:sz="8" w:space="0" w:color="17AE92" w:themeColor="accent1"/>
          <w:bottom w:val="single" w:sz="8" w:space="0" w:color="17AE92" w:themeColor="accent1"/>
          <w:right w:val="single" w:sz="8" w:space="0" w:color="17AE92" w:themeColor="accent1"/>
        </w:tcBorders>
      </w:tcPr>
    </w:tblStylePr>
    <w:tblStylePr w:type="band1Horz">
      <w:tblPr/>
      <w:tcPr>
        <w:tcBorders>
          <w:top w:val="single" w:sz="8" w:space="0" w:color="17AE92" w:themeColor="accent1"/>
          <w:left w:val="single" w:sz="8" w:space="0" w:color="17AE92" w:themeColor="accent1"/>
          <w:bottom w:val="single" w:sz="8" w:space="0" w:color="17AE92" w:themeColor="accent1"/>
          <w:right w:val="single" w:sz="8" w:space="0" w:color="17AE92" w:themeColor="accent1"/>
        </w:tcBorders>
      </w:tcPr>
    </w:tblStylePr>
  </w:style>
  <w:style w:type="table" w:styleId="Listaclara-nfasis2">
    <w:name w:val="Light List Accent 2"/>
    <w:basedOn w:val="Tablanormal"/>
    <w:uiPriority w:val="61"/>
    <w:semiHidden/>
    <w:unhideWhenUsed/>
    <w:rsid w:val="002C2563"/>
    <w:pPr>
      <w:spacing w:after="0" w:line="240" w:lineRule="auto"/>
    </w:pPr>
    <w:tblPr>
      <w:tblStyleRowBandSize w:val="1"/>
      <w:tblStyleColBandSize w:val="1"/>
      <w:tblBorders>
        <w:top w:val="single" w:sz="8" w:space="0" w:color="F7A23F" w:themeColor="accent2"/>
        <w:left w:val="single" w:sz="8" w:space="0" w:color="F7A23F" w:themeColor="accent2"/>
        <w:bottom w:val="single" w:sz="8" w:space="0" w:color="F7A23F" w:themeColor="accent2"/>
        <w:right w:val="single" w:sz="8" w:space="0" w:color="F7A23F" w:themeColor="accent2"/>
      </w:tblBorders>
    </w:tblPr>
    <w:tblStylePr w:type="firstRow">
      <w:pPr>
        <w:spacing w:before="0" w:after="0" w:line="240" w:lineRule="auto"/>
      </w:pPr>
      <w:rPr>
        <w:b/>
        <w:bCs/>
        <w:color w:val="FFFFFF" w:themeColor="background1"/>
      </w:rPr>
      <w:tblPr/>
      <w:tcPr>
        <w:shd w:val="clear" w:color="auto" w:fill="F7A23F" w:themeFill="accent2"/>
      </w:tcPr>
    </w:tblStylePr>
    <w:tblStylePr w:type="lastRow">
      <w:pPr>
        <w:spacing w:before="0" w:after="0" w:line="240" w:lineRule="auto"/>
      </w:pPr>
      <w:rPr>
        <w:b/>
        <w:bCs/>
      </w:rPr>
      <w:tblPr/>
      <w:tcPr>
        <w:tcBorders>
          <w:top w:val="double" w:sz="6" w:space="0" w:color="F7A23F" w:themeColor="accent2"/>
          <w:left w:val="single" w:sz="8" w:space="0" w:color="F7A23F" w:themeColor="accent2"/>
          <w:bottom w:val="single" w:sz="8" w:space="0" w:color="F7A23F" w:themeColor="accent2"/>
          <w:right w:val="single" w:sz="8" w:space="0" w:color="F7A23F" w:themeColor="accent2"/>
        </w:tcBorders>
      </w:tcPr>
    </w:tblStylePr>
    <w:tblStylePr w:type="firstCol">
      <w:rPr>
        <w:b/>
        <w:bCs/>
      </w:rPr>
    </w:tblStylePr>
    <w:tblStylePr w:type="lastCol">
      <w:rPr>
        <w:b/>
        <w:bCs/>
      </w:rPr>
    </w:tblStylePr>
    <w:tblStylePr w:type="band1Vert">
      <w:tblPr/>
      <w:tcPr>
        <w:tcBorders>
          <w:top w:val="single" w:sz="8" w:space="0" w:color="F7A23F" w:themeColor="accent2"/>
          <w:left w:val="single" w:sz="8" w:space="0" w:color="F7A23F" w:themeColor="accent2"/>
          <w:bottom w:val="single" w:sz="8" w:space="0" w:color="F7A23F" w:themeColor="accent2"/>
          <w:right w:val="single" w:sz="8" w:space="0" w:color="F7A23F" w:themeColor="accent2"/>
        </w:tcBorders>
      </w:tcPr>
    </w:tblStylePr>
    <w:tblStylePr w:type="band1Horz">
      <w:tblPr/>
      <w:tcPr>
        <w:tcBorders>
          <w:top w:val="single" w:sz="8" w:space="0" w:color="F7A23F" w:themeColor="accent2"/>
          <w:left w:val="single" w:sz="8" w:space="0" w:color="F7A23F" w:themeColor="accent2"/>
          <w:bottom w:val="single" w:sz="8" w:space="0" w:color="F7A23F" w:themeColor="accent2"/>
          <w:right w:val="single" w:sz="8" w:space="0" w:color="F7A23F" w:themeColor="accent2"/>
        </w:tcBorders>
      </w:tcPr>
    </w:tblStylePr>
  </w:style>
  <w:style w:type="table" w:styleId="Listaclara-nfasis3">
    <w:name w:val="Light List Accent 3"/>
    <w:basedOn w:val="Tablanormal"/>
    <w:uiPriority w:val="61"/>
    <w:semiHidden/>
    <w:unhideWhenUsed/>
    <w:rsid w:val="002C2563"/>
    <w:pPr>
      <w:spacing w:after="0" w:line="240" w:lineRule="auto"/>
    </w:pPr>
    <w:tblPr>
      <w:tblStyleRowBandSize w:val="1"/>
      <w:tblStyleColBandSize w:val="1"/>
      <w:tblBorders>
        <w:top w:val="single" w:sz="8" w:space="0" w:color="6F7E84" w:themeColor="accent3"/>
        <w:left w:val="single" w:sz="8" w:space="0" w:color="6F7E84" w:themeColor="accent3"/>
        <w:bottom w:val="single" w:sz="8" w:space="0" w:color="6F7E84" w:themeColor="accent3"/>
        <w:right w:val="single" w:sz="8" w:space="0" w:color="6F7E84" w:themeColor="accent3"/>
      </w:tblBorders>
    </w:tblPr>
    <w:tblStylePr w:type="firstRow">
      <w:pPr>
        <w:spacing w:before="0" w:after="0" w:line="240" w:lineRule="auto"/>
      </w:pPr>
      <w:rPr>
        <w:b/>
        <w:bCs/>
        <w:color w:val="FFFFFF" w:themeColor="background1"/>
      </w:rPr>
      <w:tblPr/>
      <w:tcPr>
        <w:shd w:val="clear" w:color="auto" w:fill="6F7E84" w:themeFill="accent3"/>
      </w:tcPr>
    </w:tblStylePr>
    <w:tblStylePr w:type="lastRow">
      <w:pPr>
        <w:spacing w:before="0" w:after="0" w:line="240" w:lineRule="auto"/>
      </w:pPr>
      <w:rPr>
        <w:b/>
        <w:bCs/>
      </w:rPr>
      <w:tblPr/>
      <w:tcPr>
        <w:tcBorders>
          <w:top w:val="double" w:sz="6" w:space="0" w:color="6F7E84" w:themeColor="accent3"/>
          <w:left w:val="single" w:sz="8" w:space="0" w:color="6F7E84" w:themeColor="accent3"/>
          <w:bottom w:val="single" w:sz="8" w:space="0" w:color="6F7E84" w:themeColor="accent3"/>
          <w:right w:val="single" w:sz="8" w:space="0" w:color="6F7E84" w:themeColor="accent3"/>
        </w:tcBorders>
      </w:tcPr>
    </w:tblStylePr>
    <w:tblStylePr w:type="firstCol">
      <w:rPr>
        <w:b/>
        <w:bCs/>
      </w:rPr>
    </w:tblStylePr>
    <w:tblStylePr w:type="lastCol">
      <w:rPr>
        <w:b/>
        <w:bCs/>
      </w:rPr>
    </w:tblStylePr>
    <w:tblStylePr w:type="band1Vert">
      <w:tblPr/>
      <w:tcPr>
        <w:tcBorders>
          <w:top w:val="single" w:sz="8" w:space="0" w:color="6F7E84" w:themeColor="accent3"/>
          <w:left w:val="single" w:sz="8" w:space="0" w:color="6F7E84" w:themeColor="accent3"/>
          <w:bottom w:val="single" w:sz="8" w:space="0" w:color="6F7E84" w:themeColor="accent3"/>
          <w:right w:val="single" w:sz="8" w:space="0" w:color="6F7E84" w:themeColor="accent3"/>
        </w:tcBorders>
      </w:tcPr>
    </w:tblStylePr>
    <w:tblStylePr w:type="band1Horz">
      <w:tblPr/>
      <w:tcPr>
        <w:tcBorders>
          <w:top w:val="single" w:sz="8" w:space="0" w:color="6F7E84" w:themeColor="accent3"/>
          <w:left w:val="single" w:sz="8" w:space="0" w:color="6F7E84" w:themeColor="accent3"/>
          <w:bottom w:val="single" w:sz="8" w:space="0" w:color="6F7E84" w:themeColor="accent3"/>
          <w:right w:val="single" w:sz="8" w:space="0" w:color="6F7E84" w:themeColor="accent3"/>
        </w:tcBorders>
      </w:tcPr>
    </w:tblStylePr>
  </w:style>
  <w:style w:type="table" w:styleId="Listaclara-nfasis4">
    <w:name w:val="Light List Accent 4"/>
    <w:basedOn w:val="Tablanormal"/>
    <w:uiPriority w:val="61"/>
    <w:semiHidden/>
    <w:unhideWhenUsed/>
    <w:rsid w:val="002C2563"/>
    <w:pPr>
      <w:spacing w:after="0" w:line="240" w:lineRule="auto"/>
    </w:pPr>
    <w:tblPr>
      <w:tblStyleRowBandSize w:val="1"/>
      <w:tblStyleColBandSize w:val="1"/>
      <w:tblBorders>
        <w:top w:val="single" w:sz="8" w:space="0" w:color="178DBB" w:themeColor="accent4"/>
        <w:left w:val="single" w:sz="8" w:space="0" w:color="178DBB" w:themeColor="accent4"/>
        <w:bottom w:val="single" w:sz="8" w:space="0" w:color="178DBB" w:themeColor="accent4"/>
        <w:right w:val="single" w:sz="8" w:space="0" w:color="178DBB" w:themeColor="accent4"/>
      </w:tblBorders>
    </w:tblPr>
    <w:tblStylePr w:type="firstRow">
      <w:pPr>
        <w:spacing w:before="0" w:after="0" w:line="240" w:lineRule="auto"/>
      </w:pPr>
      <w:rPr>
        <w:b/>
        <w:bCs/>
        <w:color w:val="FFFFFF" w:themeColor="background1"/>
      </w:rPr>
      <w:tblPr/>
      <w:tcPr>
        <w:shd w:val="clear" w:color="auto" w:fill="178DBB" w:themeFill="accent4"/>
      </w:tcPr>
    </w:tblStylePr>
    <w:tblStylePr w:type="lastRow">
      <w:pPr>
        <w:spacing w:before="0" w:after="0" w:line="240" w:lineRule="auto"/>
      </w:pPr>
      <w:rPr>
        <w:b/>
        <w:bCs/>
      </w:rPr>
      <w:tblPr/>
      <w:tcPr>
        <w:tcBorders>
          <w:top w:val="double" w:sz="6" w:space="0" w:color="178DBB" w:themeColor="accent4"/>
          <w:left w:val="single" w:sz="8" w:space="0" w:color="178DBB" w:themeColor="accent4"/>
          <w:bottom w:val="single" w:sz="8" w:space="0" w:color="178DBB" w:themeColor="accent4"/>
          <w:right w:val="single" w:sz="8" w:space="0" w:color="178DBB" w:themeColor="accent4"/>
        </w:tcBorders>
      </w:tcPr>
    </w:tblStylePr>
    <w:tblStylePr w:type="firstCol">
      <w:rPr>
        <w:b/>
        <w:bCs/>
      </w:rPr>
    </w:tblStylePr>
    <w:tblStylePr w:type="lastCol">
      <w:rPr>
        <w:b/>
        <w:bCs/>
      </w:rPr>
    </w:tblStylePr>
    <w:tblStylePr w:type="band1Vert">
      <w:tblPr/>
      <w:tcPr>
        <w:tcBorders>
          <w:top w:val="single" w:sz="8" w:space="0" w:color="178DBB" w:themeColor="accent4"/>
          <w:left w:val="single" w:sz="8" w:space="0" w:color="178DBB" w:themeColor="accent4"/>
          <w:bottom w:val="single" w:sz="8" w:space="0" w:color="178DBB" w:themeColor="accent4"/>
          <w:right w:val="single" w:sz="8" w:space="0" w:color="178DBB" w:themeColor="accent4"/>
        </w:tcBorders>
      </w:tcPr>
    </w:tblStylePr>
    <w:tblStylePr w:type="band1Horz">
      <w:tblPr/>
      <w:tcPr>
        <w:tcBorders>
          <w:top w:val="single" w:sz="8" w:space="0" w:color="178DBB" w:themeColor="accent4"/>
          <w:left w:val="single" w:sz="8" w:space="0" w:color="178DBB" w:themeColor="accent4"/>
          <w:bottom w:val="single" w:sz="8" w:space="0" w:color="178DBB" w:themeColor="accent4"/>
          <w:right w:val="single" w:sz="8" w:space="0" w:color="178DBB" w:themeColor="accent4"/>
        </w:tcBorders>
      </w:tcPr>
    </w:tblStylePr>
  </w:style>
  <w:style w:type="table" w:styleId="Listaclara-nfasis5">
    <w:name w:val="Light List Accent 5"/>
    <w:basedOn w:val="Tablanormal"/>
    <w:uiPriority w:val="61"/>
    <w:semiHidden/>
    <w:unhideWhenUsed/>
    <w:rsid w:val="002C2563"/>
    <w:pPr>
      <w:spacing w:after="0" w:line="240" w:lineRule="auto"/>
    </w:pPr>
    <w:tblPr>
      <w:tblStyleRowBandSize w:val="1"/>
      <w:tblStyleColBandSize w:val="1"/>
      <w:tblBorders>
        <w:top w:val="single" w:sz="8" w:space="0" w:color="E3584E" w:themeColor="accent5"/>
        <w:left w:val="single" w:sz="8" w:space="0" w:color="E3584E" w:themeColor="accent5"/>
        <w:bottom w:val="single" w:sz="8" w:space="0" w:color="E3584E" w:themeColor="accent5"/>
        <w:right w:val="single" w:sz="8" w:space="0" w:color="E3584E" w:themeColor="accent5"/>
      </w:tblBorders>
    </w:tblPr>
    <w:tblStylePr w:type="firstRow">
      <w:pPr>
        <w:spacing w:before="0" w:after="0" w:line="240" w:lineRule="auto"/>
      </w:pPr>
      <w:rPr>
        <w:b/>
        <w:bCs/>
        <w:color w:val="FFFFFF" w:themeColor="background1"/>
      </w:rPr>
      <w:tblPr/>
      <w:tcPr>
        <w:shd w:val="clear" w:color="auto" w:fill="E3584E" w:themeFill="accent5"/>
      </w:tcPr>
    </w:tblStylePr>
    <w:tblStylePr w:type="lastRow">
      <w:pPr>
        <w:spacing w:before="0" w:after="0" w:line="240" w:lineRule="auto"/>
      </w:pPr>
      <w:rPr>
        <w:b/>
        <w:bCs/>
      </w:rPr>
      <w:tblPr/>
      <w:tcPr>
        <w:tcBorders>
          <w:top w:val="double" w:sz="6" w:space="0" w:color="E3584E" w:themeColor="accent5"/>
          <w:left w:val="single" w:sz="8" w:space="0" w:color="E3584E" w:themeColor="accent5"/>
          <w:bottom w:val="single" w:sz="8" w:space="0" w:color="E3584E" w:themeColor="accent5"/>
          <w:right w:val="single" w:sz="8" w:space="0" w:color="E3584E" w:themeColor="accent5"/>
        </w:tcBorders>
      </w:tcPr>
    </w:tblStylePr>
    <w:tblStylePr w:type="firstCol">
      <w:rPr>
        <w:b/>
        <w:bCs/>
      </w:rPr>
    </w:tblStylePr>
    <w:tblStylePr w:type="lastCol">
      <w:rPr>
        <w:b/>
        <w:bCs/>
      </w:rPr>
    </w:tblStylePr>
    <w:tblStylePr w:type="band1Vert">
      <w:tblPr/>
      <w:tcPr>
        <w:tcBorders>
          <w:top w:val="single" w:sz="8" w:space="0" w:color="E3584E" w:themeColor="accent5"/>
          <w:left w:val="single" w:sz="8" w:space="0" w:color="E3584E" w:themeColor="accent5"/>
          <w:bottom w:val="single" w:sz="8" w:space="0" w:color="E3584E" w:themeColor="accent5"/>
          <w:right w:val="single" w:sz="8" w:space="0" w:color="E3584E" w:themeColor="accent5"/>
        </w:tcBorders>
      </w:tcPr>
    </w:tblStylePr>
    <w:tblStylePr w:type="band1Horz">
      <w:tblPr/>
      <w:tcPr>
        <w:tcBorders>
          <w:top w:val="single" w:sz="8" w:space="0" w:color="E3584E" w:themeColor="accent5"/>
          <w:left w:val="single" w:sz="8" w:space="0" w:color="E3584E" w:themeColor="accent5"/>
          <w:bottom w:val="single" w:sz="8" w:space="0" w:color="E3584E" w:themeColor="accent5"/>
          <w:right w:val="single" w:sz="8" w:space="0" w:color="E3584E" w:themeColor="accent5"/>
        </w:tcBorders>
      </w:tcPr>
    </w:tblStylePr>
  </w:style>
  <w:style w:type="table" w:styleId="Listaclara-nfasis6">
    <w:name w:val="Light List Accent 6"/>
    <w:basedOn w:val="Tablanormal"/>
    <w:uiPriority w:val="61"/>
    <w:semiHidden/>
    <w:unhideWhenUsed/>
    <w:rsid w:val="002C2563"/>
    <w:pPr>
      <w:spacing w:after="0" w:line="240" w:lineRule="auto"/>
    </w:pPr>
    <w:tblPr>
      <w:tblStyleRowBandSize w:val="1"/>
      <w:tblStyleColBandSize w:val="1"/>
      <w:tblBorders>
        <w:top w:val="single" w:sz="8" w:space="0" w:color="6FB344" w:themeColor="accent6"/>
        <w:left w:val="single" w:sz="8" w:space="0" w:color="6FB344" w:themeColor="accent6"/>
        <w:bottom w:val="single" w:sz="8" w:space="0" w:color="6FB344" w:themeColor="accent6"/>
        <w:right w:val="single" w:sz="8" w:space="0" w:color="6FB344" w:themeColor="accent6"/>
      </w:tblBorders>
    </w:tblPr>
    <w:tblStylePr w:type="firstRow">
      <w:pPr>
        <w:spacing w:before="0" w:after="0" w:line="240" w:lineRule="auto"/>
      </w:pPr>
      <w:rPr>
        <w:b/>
        <w:bCs/>
        <w:color w:val="FFFFFF" w:themeColor="background1"/>
      </w:rPr>
      <w:tblPr/>
      <w:tcPr>
        <w:shd w:val="clear" w:color="auto" w:fill="6FB344" w:themeFill="accent6"/>
      </w:tcPr>
    </w:tblStylePr>
    <w:tblStylePr w:type="lastRow">
      <w:pPr>
        <w:spacing w:before="0" w:after="0" w:line="240" w:lineRule="auto"/>
      </w:pPr>
      <w:rPr>
        <w:b/>
        <w:bCs/>
      </w:rPr>
      <w:tblPr/>
      <w:tcPr>
        <w:tcBorders>
          <w:top w:val="double" w:sz="6" w:space="0" w:color="6FB344" w:themeColor="accent6"/>
          <w:left w:val="single" w:sz="8" w:space="0" w:color="6FB344" w:themeColor="accent6"/>
          <w:bottom w:val="single" w:sz="8" w:space="0" w:color="6FB344" w:themeColor="accent6"/>
          <w:right w:val="single" w:sz="8" w:space="0" w:color="6FB344" w:themeColor="accent6"/>
        </w:tcBorders>
      </w:tcPr>
    </w:tblStylePr>
    <w:tblStylePr w:type="firstCol">
      <w:rPr>
        <w:b/>
        <w:bCs/>
      </w:rPr>
    </w:tblStylePr>
    <w:tblStylePr w:type="lastCol">
      <w:rPr>
        <w:b/>
        <w:bCs/>
      </w:rPr>
    </w:tblStylePr>
    <w:tblStylePr w:type="band1Vert">
      <w:tblPr/>
      <w:tcPr>
        <w:tcBorders>
          <w:top w:val="single" w:sz="8" w:space="0" w:color="6FB344" w:themeColor="accent6"/>
          <w:left w:val="single" w:sz="8" w:space="0" w:color="6FB344" w:themeColor="accent6"/>
          <w:bottom w:val="single" w:sz="8" w:space="0" w:color="6FB344" w:themeColor="accent6"/>
          <w:right w:val="single" w:sz="8" w:space="0" w:color="6FB344" w:themeColor="accent6"/>
        </w:tcBorders>
      </w:tcPr>
    </w:tblStylePr>
    <w:tblStylePr w:type="band1Horz">
      <w:tblPr/>
      <w:tcPr>
        <w:tcBorders>
          <w:top w:val="single" w:sz="8" w:space="0" w:color="6FB344" w:themeColor="accent6"/>
          <w:left w:val="single" w:sz="8" w:space="0" w:color="6FB344" w:themeColor="accent6"/>
          <w:bottom w:val="single" w:sz="8" w:space="0" w:color="6FB344" w:themeColor="accent6"/>
          <w:right w:val="single" w:sz="8" w:space="0" w:color="6FB344" w:themeColor="accent6"/>
        </w:tcBorders>
      </w:tcPr>
    </w:tblStylePr>
  </w:style>
  <w:style w:type="table" w:styleId="Sombreadoclaro">
    <w:name w:val="Light Shading"/>
    <w:basedOn w:val="Tablanormal"/>
    <w:uiPriority w:val="60"/>
    <w:semiHidden/>
    <w:unhideWhenUsed/>
    <w:rsid w:val="002C2563"/>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semiHidden/>
    <w:unhideWhenUsed/>
    <w:rsid w:val="002C2563"/>
    <w:pPr>
      <w:spacing w:after="0" w:line="240" w:lineRule="auto"/>
    </w:pPr>
    <w:rPr>
      <w:color w:val="11826C" w:themeColor="accent1" w:themeShade="BF"/>
    </w:rPr>
    <w:tblPr>
      <w:tblStyleRowBandSize w:val="1"/>
      <w:tblStyleColBandSize w:val="1"/>
      <w:tblBorders>
        <w:top w:val="single" w:sz="8" w:space="0" w:color="17AE92" w:themeColor="accent1"/>
        <w:bottom w:val="single" w:sz="8" w:space="0" w:color="17AE92" w:themeColor="accent1"/>
      </w:tblBorders>
    </w:tblPr>
    <w:tblStylePr w:type="firstRow">
      <w:pPr>
        <w:spacing w:before="0" w:after="0" w:line="240" w:lineRule="auto"/>
      </w:pPr>
      <w:rPr>
        <w:b/>
        <w:bCs/>
      </w:rPr>
      <w:tblPr/>
      <w:tcPr>
        <w:tcBorders>
          <w:top w:val="single" w:sz="8" w:space="0" w:color="17AE92" w:themeColor="accent1"/>
          <w:left w:val="nil"/>
          <w:bottom w:val="single" w:sz="8" w:space="0" w:color="17AE92" w:themeColor="accent1"/>
          <w:right w:val="nil"/>
          <w:insideH w:val="nil"/>
          <w:insideV w:val="nil"/>
        </w:tcBorders>
      </w:tcPr>
    </w:tblStylePr>
    <w:tblStylePr w:type="lastRow">
      <w:pPr>
        <w:spacing w:before="0" w:after="0" w:line="240" w:lineRule="auto"/>
      </w:pPr>
      <w:rPr>
        <w:b/>
        <w:bCs/>
      </w:rPr>
      <w:tblPr/>
      <w:tcPr>
        <w:tcBorders>
          <w:top w:val="single" w:sz="8" w:space="0" w:color="17AE92" w:themeColor="accent1"/>
          <w:left w:val="nil"/>
          <w:bottom w:val="single" w:sz="8" w:space="0" w:color="17AE9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AF6EA" w:themeFill="accent1" w:themeFillTint="3F"/>
      </w:tcPr>
    </w:tblStylePr>
    <w:tblStylePr w:type="band1Horz">
      <w:tblPr/>
      <w:tcPr>
        <w:tcBorders>
          <w:left w:val="nil"/>
          <w:right w:val="nil"/>
          <w:insideH w:val="nil"/>
          <w:insideV w:val="nil"/>
        </w:tcBorders>
        <w:shd w:val="clear" w:color="auto" w:fill="BAF6EA" w:themeFill="accent1" w:themeFillTint="3F"/>
      </w:tcPr>
    </w:tblStylePr>
  </w:style>
  <w:style w:type="table" w:styleId="Sombreadoclaro-nfasis2">
    <w:name w:val="Light Shading Accent 2"/>
    <w:basedOn w:val="Tablanormal"/>
    <w:uiPriority w:val="60"/>
    <w:semiHidden/>
    <w:unhideWhenUsed/>
    <w:rsid w:val="002C2563"/>
    <w:pPr>
      <w:spacing w:after="0" w:line="240" w:lineRule="auto"/>
    </w:pPr>
    <w:rPr>
      <w:color w:val="DE7B09" w:themeColor="accent2" w:themeShade="BF"/>
    </w:rPr>
    <w:tblPr>
      <w:tblStyleRowBandSize w:val="1"/>
      <w:tblStyleColBandSize w:val="1"/>
      <w:tblBorders>
        <w:top w:val="single" w:sz="8" w:space="0" w:color="F7A23F" w:themeColor="accent2"/>
        <w:bottom w:val="single" w:sz="8" w:space="0" w:color="F7A23F" w:themeColor="accent2"/>
      </w:tblBorders>
    </w:tblPr>
    <w:tblStylePr w:type="firstRow">
      <w:pPr>
        <w:spacing w:before="0" w:after="0" w:line="240" w:lineRule="auto"/>
      </w:pPr>
      <w:rPr>
        <w:b/>
        <w:bCs/>
      </w:rPr>
      <w:tblPr/>
      <w:tcPr>
        <w:tcBorders>
          <w:top w:val="single" w:sz="8" w:space="0" w:color="F7A23F" w:themeColor="accent2"/>
          <w:left w:val="nil"/>
          <w:bottom w:val="single" w:sz="8" w:space="0" w:color="F7A23F" w:themeColor="accent2"/>
          <w:right w:val="nil"/>
          <w:insideH w:val="nil"/>
          <w:insideV w:val="nil"/>
        </w:tcBorders>
      </w:tcPr>
    </w:tblStylePr>
    <w:tblStylePr w:type="lastRow">
      <w:pPr>
        <w:spacing w:before="0" w:after="0" w:line="240" w:lineRule="auto"/>
      </w:pPr>
      <w:rPr>
        <w:b/>
        <w:bCs/>
      </w:rPr>
      <w:tblPr/>
      <w:tcPr>
        <w:tcBorders>
          <w:top w:val="single" w:sz="8" w:space="0" w:color="F7A23F" w:themeColor="accent2"/>
          <w:left w:val="nil"/>
          <w:bottom w:val="single" w:sz="8" w:space="0" w:color="F7A23F"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7CF" w:themeFill="accent2" w:themeFillTint="3F"/>
      </w:tcPr>
    </w:tblStylePr>
    <w:tblStylePr w:type="band1Horz">
      <w:tblPr/>
      <w:tcPr>
        <w:tcBorders>
          <w:left w:val="nil"/>
          <w:right w:val="nil"/>
          <w:insideH w:val="nil"/>
          <w:insideV w:val="nil"/>
        </w:tcBorders>
        <w:shd w:val="clear" w:color="auto" w:fill="FDE7CF" w:themeFill="accent2" w:themeFillTint="3F"/>
      </w:tcPr>
    </w:tblStylePr>
  </w:style>
  <w:style w:type="table" w:styleId="Sombreadoclaro-nfasis3">
    <w:name w:val="Light Shading Accent 3"/>
    <w:basedOn w:val="Tablanormal"/>
    <w:uiPriority w:val="60"/>
    <w:semiHidden/>
    <w:unhideWhenUsed/>
    <w:rsid w:val="002C2563"/>
    <w:pPr>
      <w:spacing w:after="0" w:line="240" w:lineRule="auto"/>
    </w:pPr>
    <w:rPr>
      <w:color w:val="535E62" w:themeColor="accent3" w:themeShade="BF"/>
    </w:rPr>
    <w:tblPr>
      <w:tblStyleRowBandSize w:val="1"/>
      <w:tblStyleColBandSize w:val="1"/>
      <w:tblBorders>
        <w:top w:val="single" w:sz="8" w:space="0" w:color="6F7E84" w:themeColor="accent3"/>
        <w:bottom w:val="single" w:sz="8" w:space="0" w:color="6F7E84" w:themeColor="accent3"/>
      </w:tblBorders>
    </w:tblPr>
    <w:tblStylePr w:type="firstRow">
      <w:pPr>
        <w:spacing w:before="0" w:after="0" w:line="240" w:lineRule="auto"/>
      </w:pPr>
      <w:rPr>
        <w:b/>
        <w:bCs/>
      </w:rPr>
      <w:tblPr/>
      <w:tcPr>
        <w:tcBorders>
          <w:top w:val="single" w:sz="8" w:space="0" w:color="6F7E84" w:themeColor="accent3"/>
          <w:left w:val="nil"/>
          <w:bottom w:val="single" w:sz="8" w:space="0" w:color="6F7E84" w:themeColor="accent3"/>
          <w:right w:val="nil"/>
          <w:insideH w:val="nil"/>
          <w:insideV w:val="nil"/>
        </w:tcBorders>
      </w:tcPr>
    </w:tblStylePr>
    <w:tblStylePr w:type="lastRow">
      <w:pPr>
        <w:spacing w:before="0" w:after="0" w:line="240" w:lineRule="auto"/>
      </w:pPr>
      <w:rPr>
        <w:b/>
        <w:bCs/>
      </w:rPr>
      <w:tblPr/>
      <w:tcPr>
        <w:tcBorders>
          <w:top w:val="single" w:sz="8" w:space="0" w:color="6F7E84" w:themeColor="accent3"/>
          <w:left w:val="nil"/>
          <w:bottom w:val="single" w:sz="8" w:space="0" w:color="6F7E8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DFE1" w:themeFill="accent3" w:themeFillTint="3F"/>
      </w:tcPr>
    </w:tblStylePr>
    <w:tblStylePr w:type="band1Horz">
      <w:tblPr/>
      <w:tcPr>
        <w:tcBorders>
          <w:left w:val="nil"/>
          <w:right w:val="nil"/>
          <w:insideH w:val="nil"/>
          <w:insideV w:val="nil"/>
        </w:tcBorders>
        <w:shd w:val="clear" w:color="auto" w:fill="DBDFE1" w:themeFill="accent3" w:themeFillTint="3F"/>
      </w:tcPr>
    </w:tblStylePr>
  </w:style>
  <w:style w:type="table" w:styleId="Sombreadoclaro-nfasis4">
    <w:name w:val="Light Shading Accent 4"/>
    <w:basedOn w:val="Tablanormal"/>
    <w:uiPriority w:val="60"/>
    <w:semiHidden/>
    <w:unhideWhenUsed/>
    <w:rsid w:val="002C2563"/>
    <w:pPr>
      <w:spacing w:after="0" w:line="240" w:lineRule="auto"/>
    </w:pPr>
    <w:rPr>
      <w:color w:val="11698B" w:themeColor="accent4" w:themeShade="BF"/>
    </w:rPr>
    <w:tblPr>
      <w:tblStyleRowBandSize w:val="1"/>
      <w:tblStyleColBandSize w:val="1"/>
      <w:tblBorders>
        <w:top w:val="single" w:sz="8" w:space="0" w:color="178DBB" w:themeColor="accent4"/>
        <w:bottom w:val="single" w:sz="8" w:space="0" w:color="178DBB" w:themeColor="accent4"/>
      </w:tblBorders>
    </w:tblPr>
    <w:tblStylePr w:type="firstRow">
      <w:pPr>
        <w:spacing w:before="0" w:after="0" w:line="240" w:lineRule="auto"/>
      </w:pPr>
      <w:rPr>
        <w:b/>
        <w:bCs/>
      </w:rPr>
      <w:tblPr/>
      <w:tcPr>
        <w:tcBorders>
          <w:top w:val="single" w:sz="8" w:space="0" w:color="178DBB" w:themeColor="accent4"/>
          <w:left w:val="nil"/>
          <w:bottom w:val="single" w:sz="8" w:space="0" w:color="178DBB" w:themeColor="accent4"/>
          <w:right w:val="nil"/>
          <w:insideH w:val="nil"/>
          <w:insideV w:val="nil"/>
        </w:tcBorders>
      </w:tcPr>
    </w:tblStylePr>
    <w:tblStylePr w:type="lastRow">
      <w:pPr>
        <w:spacing w:before="0" w:after="0" w:line="240" w:lineRule="auto"/>
      </w:pPr>
      <w:rPr>
        <w:b/>
        <w:bCs/>
      </w:rPr>
      <w:tblPr/>
      <w:tcPr>
        <w:tcBorders>
          <w:top w:val="single" w:sz="8" w:space="0" w:color="178DBB" w:themeColor="accent4"/>
          <w:left w:val="nil"/>
          <w:bottom w:val="single" w:sz="8" w:space="0" w:color="178DB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CE6F7" w:themeFill="accent4" w:themeFillTint="3F"/>
      </w:tcPr>
    </w:tblStylePr>
    <w:tblStylePr w:type="band1Horz">
      <w:tblPr/>
      <w:tcPr>
        <w:tcBorders>
          <w:left w:val="nil"/>
          <w:right w:val="nil"/>
          <w:insideH w:val="nil"/>
          <w:insideV w:val="nil"/>
        </w:tcBorders>
        <w:shd w:val="clear" w:color="auto" w:fill="BCE6F7" w:themeFill="accent4" w:themeFillTint="3F"/>
      </w:tcPr>
    </w:tblStylePr>
  </w:style>
  <w:style w:type="table" w:styleId="Sombreadoclaro-nfasis5">
    <w:name w:val="Light Shading Accent 5"/>
    <w:basedOn w:val="Tablanormal"/>
    <w:uiPriority w:val="60"/>
    <w:semiHidden/>
    <w:unhideWhenUsed/>
    <w:rsid w:val="002C2563"/>
    <w:pPr>
      <w:spacing w:after="0" w:line="240" w:lineRule="auto"/>
    </w:pPr>
    <w:rPr>
      <w:color w:val="C52A1F" w:themeColor="accent5" w:themeShade="BF"/>
    </w:rPr>
    <w:tblPr>
      <w:tblStyleRowBandSize w:val="1"/>
      <w:tblStyleColBandSize w:val="1"/>
      <w:tblBorders>
        <w:top w:val="single" w:sz="8" w:space="0" w:color="E3584E" w:themeColor="accent5"/>
        <w:bottom w:val="single" w:sz="8" w:space="0" w:color="E3584E" w:themeColor="accent5"/>
      </w:tblBorders>
    </w:tblPr>
    <w:tblStylePr w:type="firstRow">
      <w:pPr>
        <w:spacing w:before="0" w:after="0" w:line="240" w:lineRule="auto"/>
      </w:pPr>
      <w:rPr>
        <w:b/>
        <w:bCs/>
      </w:rPr>
      <w:tblPr/>
      <w:tcPr>
        <w:tcBorders>
          <w:top w:val="single" w:sz="8" w:space="0" w:color="E3584E" w:themeColor="accent5"/>
          <w:left w:val="nil"/>
          <w:bottom w:val="single" w:sz="8" w:space="0" w:color="E3584E" w:themeColor="accent5"/>
          <w:right w:val="nil"/>
          <w:insideH w:val="nil"/>
          <w:insideV w:val="nil"/>
        </w:tcBorders>
      </w:tcPr>
    </w:tblStylePr>
    <w:tblStylePr w:type="lastRow">
      <w:pPr>
        <w:spacing w:before="0" w:after="0" w:line="240" w:lineRule="auto"/>
      </w:pPr>
      <w:rPr>
        <w:b/>
        <w:bCs/>
      </w:rPr>
      <w:tblPr/>
      <w:tcPr>
        <w:tcBorders>
          <w:top w:val="single" w:sz="8" w:space="0" w:color="E3584E" w:themeColor="accent5"/>
          <w:left w:val="nil"/>
          <w:bottom w:val="single" w:sz="8" w:space="0" w:color="E3584E"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5D3" w:themeFill="accent5" w:themeFillTint="3F"/>
      </w:tcPr>
    </w:tblStylePr>
    <w:tblStylePr w:type="band1Horz">
      <w:tblPr/>
      <w:tcPr>
        <w:tcBorders>
          <w:left w:val="nil"/>
          <w:right w:val="nil"/>
          <w:insideH w:val="nil"/>
          <w:insideV w:val="nil"/>
        </w:tcBorders>
        <w:shd w:val="clear" w:color="auto" w:fill="F8D5D3" w:themeFill="accent5" w:themeFillTint="3F"/>
      </w:tcPr>
    </w:tblStylePr>
  </w:style>
  <w:style w:type="table" w:styleId="Sombreadoclaro-nfasis6">
    <w:name w:val="Light Shading Accent 6"/>
    <w:basedOn w:val="Tablanormal"/>
    <w:uiPriority w:val="60"/>
    <w:semiHidden/>
    <w:unhideWhenUsed/>
    <w:rsid w:val="002C2563"/>
    <w:pPr>
      <w:spacing w:after="0" w:line="240" w:lineRule="auto"/>
    </w:pPr>
    <w:rPr>
      <w:color w:val="528633" w:themeColor="accent6" w:themeShade="BF"/>
    </w:rPr>
    <w:tblPr>
      <w:tblStyleRowBandSize w:val="1"/>
      <w:tblStyleColBandSize w:val="1"/>
      <w:tblBorders>
        <w:top w:val="single" w:sz="8" w:space="0" w:color="6FB344" w:themeColor="accent6"/>
        <w:bottom w:val="single" w:sz="8" w:space="0" w:color="6FB344" w:themeColor="accent6"/>
      </w:tblBorders>
    </w:tblPr>
    <w:tblStylePr w:type="firstRow">
      <w:pPr>
        <w:spacing w:before="0" w:after="0" w:line="240" w:lineRule="auto"/>
      </w:pPr>
      <w:rPr>
        <w:b/>
        <w:bCs/>
      </w:rPr>
      <w:tblPr/>
      <w:tcPr>
        <w:tcBorders>
          <w:top w:val="single" w:sz="8" w:space="0" w:color="6FB344" w:themeColor="accent6"/>
          <w:left w:val="nil"/>
          <w:bottom w:val="single" w:sz="8" w:space="0" w:color="6FB344" w:themeColor="accent6"/>
          <w:right w:val="nil"/>
          <w:insideH w:val="nil"/>
          <w:insideV w:val="nil"/>
        </w:tcBorders>
      </w:tcPr>
    </w:tblStylePr>
    <w:tblStylePr w:type="lastRow">
      <w:pPr>
        <w:spacing w:before="0" w:after="0" w:line="240" w:lineRule="auto"/>
      </w:pPr>
      <w:rPr>
        <w:b/>
        <w:bCs/>
      </w:rPr>
      <w:tblPr/>
      <w:tcPr>
        <w:tcBorders>
          <w:top w:val="single" w:sz="8" w:space="0" w:color="6FB344" w:themeColor="accent6"/>
          <w:left w:val="nil"/>
          <w:bottom w:val="single" w:sz="8" w:space="0" w:color="6FB344"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DCF" w:themeFill="accent6" w:themeFillTint="3F"/>
      </w:tcPr>
    </w:tblStylePr>
    <w:tblStylePr w:type="band1Horz">
      <w:tblPr/>
      <w:tcPr>
        <w:tcBorders>
          <w:left w:val="nil"/>
          <w:right w:val="nil"/>
          <w:insideH w:val="nil"/>
          <w:insideV w:val="nil"/>
        </w:tcBorders>
        <w:shd w:val="clear" w:color="auto" w:fill="DBEDCF" w:themeFill="accent6" w:themeFillTint="3F"/>
      </w:tcPr>
    </w:tblStylePr>
  </w:style>
  <w:style w:type="character" w:styleId="Nmerodelnea">
    <w:name w:val="line number"/>
    <w:basedOn w:val="Fuentedeprrafopredeter"/>
    <w:uiPriority w:val="99"/>
    <w:semiHidden/>
    <w:unhideWhenUsed/>
    <w:rsid w:val="002C2563"/>
  </w:style>
  <w:style w:type="paragraph" w:styleId="Lista">
    <w:name w:val="List"/>
    <w:basedOn w:val="Normal"/>
    <w:uiPriority w:val="99"/>
    <w:semiHidden/>
    <w:unhideWhenUsed/>
    <w:rsid w:val="002C2563"/>
    <w:pPr>
      <w:ind w:left="360" w:hanging="360"/>
      <w:contextualSpacing/>
    </w:pPr>
  </w:style>
  <w:style w:type="paragraph" w:styleId="Lista2">
    <w:name w:val="List 2"/>
    <w:basedOn w:val="Normal"/>
    <w:uiPriority w:val="99"/>
    <w:semiHidden/>
    <w:unhideWhenUsed/>
    <w:rsid w:val="002C2563"/>
    <w:pPr>
      <w:ind w:left="720" w:hanging="360"/>
      <w:contextualSpacing/>
    </w:pPr>
  </w:style>
  <w:style w:type="paragraph" w:styleId="Lista3">
    <w:name w:val="List 3"/>
    <w:basedOn w:val="Normal"/>
    <w:uiPriority w:val="99"/>
    <w:semiHidden/>
    <w:unhideWhenUsed/>
    <w:rsid w:val="002C2563"/>
    <w:pPr>
      <w:ind w:left="1080" w:hanging="360"/>
      <w:contextualSpacing/>
    </w:pPr>
  </w:style>
  <w:style w:type="paragraph" w:styleId="Lista4">
    <w:name w:val="List 4"/>
    <w:basedOn w:val="Normal"/>
    <w:uiPriority w:val="99"/>
    <w:semiHidden/>
    <w:unhideWhenUsed/>
    <w:rsid w:val="002C2563"/>
    <w:pPr>
      <w:ind w:left="1440" w:hanging="360"/>
      <w:contextualSpacing/>
    </w:pPr>
  </w:style>
  <w:style w:type="paragraph" w:styleId="Lista5">
    <w:name w:val="List 5"/>
    <w:basedOn w:val="Normal"/>
    <w:uiPriority w:val="99"/>
    <w:semiHidden/>
    <w:unhideWhenUsed/>
    <w:rsid w:val="002C2563"/>
    <w:pPr>
      <w:ind w:left="1800" w:hanging="360"/>
      <w:contextualSpacing/>
    </w:pPr>
  </w:style>
  <w:style w:type="paragraph" w:styleId="Listaconvietas">
    <w:name w:val="List Bullet"/>
    <w:basedOn w:val="Normal"/>
    <w:uiPriority w:val="99"/>
    <w:semiHidden/>
    <w:unhideWhenUsed/>
    <w:rsid w:val="002C2563"/>
    <w:pPr>
      <w:numPr>
        <w:numId w:val="1"/>
      </w:numPr>
      <w:contextualSpacing/>
    </w:pPr>
  </w:style>
  <w:style w:type="paragraph" w:styleId="Listaconvietas2">
    <w:name w:val="List Bullet 2"/>
    <w:basedOn w:val="Normal"/>
    <w:uiPriority w:val="99"/>
    <w:semiHidden/>
    <w:unhideWhenUsed/>
    <w:rsid w:val="002C2563"/>
    <w:pPr>
      <w:numPr>
        <w:numId w:val="2"/>
      </w:numPr>
      <w:contextualSpacing/>
    </w:pPr>
  </w:style>
  <w:style w:type="paragraph" w:styleId="Listaconvietas3">
    <w:name w:val="List Bullet 3"/>
    <w:basedOn w:val="Normal"/>
    <w:uiPriority w:val="99"/>
    <w:semiHidden/>
    <w:unhideWhenUsed/>
    <w:rsid w:val="002C2563"/>
    <w:pPr>
      <w:numPr>
        <w:numId w:val="3"/>
      </w:numPr>
      <w:contextualSpacing/>
    </w:pPr>
  </w:style>
  <w:style w:type="paragraph" w:styleId="Listaconvietas4">
    <w:name w:val="List Bullet 4"/>
    <w:basedOn w:val="Normal"/>
    <w:uiPriority w:val="99"/>
    <w:semiHidden/>
    <w:unhideWhenUsed/>
    <w:rsid w:val="002C2563"/>
    <w:pPr>
      <w:numPr>
        <w:numId w:val="4"/>
      </w:numPr>
      <w:contextualSpacing/>
    </w:pPr>
  </w:style>
  <w:style w:type="paragraph" w:styleId="Listaconvietas5">
    <w:name w:val="List Bullet 5"/>
    <w:basedOn w:val="Normal"/>
    <w:uiPriority w:val="99"/>
    <w:semiHidden/>
    <w:unhideWhenUsed/>
    <w:rsid w:val="002C2563"/>
    <w:pPr>
      <w:numPr>
        <w:numId w:val="5"/>
      </w:numPr>
      <w:contextualSpacing/>
    </w:pPr>
  </w:style>
  <w:style w:type="paragraph" w:styleId="Continuarlista">
    <w:name w:val="List Continue"/>
    <w:basedOn w:val="Normal"/>
    <w:uiPriority w:val="99"/>
    <w:semiHidden/>
    <w:unhideWhenUsed/>
    <w:rsid w:val="002C2563"/>
    <w:pPr>
      <w:spacing w:after="120"/>
      <w:ind w:left="360"/>
      <w:contextualSpacing/>
    </w:pPr>
  </w:style>
  <w:style w:type="paragraph" w:styleId="Continuarlista2">
    <w:name w:val="List Continue 2"/>
    <w:basedOn w:val="Normal"/>
    <w:uiPriority w:val="99"/>
    <w:semiHidden/>
    <w:unhideWhenUsed/>
    <w:rsid w:val="002C2563"/>
    <w:pPr>
      <w:spacing w:after="120"/>
      <w:ind w:left="720"/>
      <w:contextualSpacing/>
    </w:pPr>
  </w:style>
  <w:style w:type="paragraph" w:styleId="Continuarlista3">
    <w:name w:val="List Continue 3"/>
    <w:basedOn w:val="Normal"/>
    <w:uiPriority w:val="99"/>
    <w:semiHidden/>
    <w:unhideWhenUsed/>
    <w:rsid w:val="002C2563"/>
    <w:pPr>
      <w:spacing w:after="120"/>
      <w:ind w:left="1080"/>
      <w:contextualSpacing/>
    </w:pPr>
  </w:style>
  <w:style w:type="paragraph" w:styleId="Continuarlista4">
    <w:name w:val="List Continue 4"/>
    <w:basedOn w:val="Normal"/>
    <w:uiPriority w:val="99"/>
    <w:semiHidden/>
    <w:unhideWhenUsed/>
    <w:rsid w:val="002C2563"/>
    <w:pPr>
      <w:spacing w:after="120"/>
      <w:ind w:left="1440"/>
      <w:contextualSpacing/>
    </w:pPr>
  </w:style>
  <w:style w:type="paragraph" w:styleId="Continuarlista5">
    <w:name w:val="List Continue 5"/>
    <w:basedOn w:val="Normal"/>
    <w:uiPriority w:val="99"/>
    <w:semiHidden/>
    <w:unhideWhenUsed/>
    <w:rsid w:val="002C2563"/>
    <w:pPr>
      <w:spacing w:after="120"/>
      <w:ind w:left="1800"/>
      <w:contextualSpacing/>
    </w:pPr>
  </w:style>
  <w:style w:type="paragraph" w:styleId="Listaconnmeros">
    <w:name w:val="List Number"/>
    <w:basedOn w:val="Normal"/>
    <w:uiPriority w:val="99"/>
    <w:semiHidden/>
    <w:unhideWhenUsed/>
    <w:rsid w:val="002C2563"/>
    <w:pPr>
      <w:numPr>
        <w:numId w:val="6"/>
      </w:numPr>
      <w:contextualSpacing/>
    </w:pPr>
  </w:style>
  <w:style w:type="paragraph" w:styleId="Listaconnmeros2">
    <w:name w:val="List Number 2"/>
    <w:basedOn w:val="Normal"/>
    <w:uiPriority w:val="99"/>
    <w:semiHidden/>
    <w:unhideWhenUsed/>
    <w:rsid w:val="002C2563"/>
    <w:pPr>
      <w:numPr>
        <w:numId w:val="7"/>
      </w:numPr>
      <w:contextualSpacing/>
    </w:pPr>
  </w:style>
  <w:style w:type="paragraph" w:styleId="Listaconnmeros3">
    <w:name w:val="List Number 3"/>
    <w:basedOn w:val="Normal"/>
    <w:uiPriority w:val="99"/>
    <w:semiHidden/>
    <w:unhideWhenUsed/>
    <w:rsid w:val="002C2563"/>
    <w:pPr>
      <w:numPr>
        <w:numId w:val="8"/>
      </w:numPr>
      <w:contextualSpacing/>
    </w:pPr>
  </w:style>
  <w:style w:type="paragraph" w:styleId="Listaconnmeros4">
    <w:name w:val="List Number 4"/>
    <w:basedOn w:val="Normal"/>
    <w:uiPriority w:val="99"/>
    <w:semiHidden/>
    <w:unhideWhenUsed/>
    <w:rsid w:val="002C2563"/>
    <w:pPr>
      <w:numPr>
        <w:numId w:val="9"/>
      </w:numPr>
      <w:contextualSpacing/>
    </w:pPr>
  </w:style>
  <w:style w:type="paragraph" w:styleId="Listaconnmeros5">
    <w:name w:val="List Number 5"/>
    <w:basedOn w:val="Normal"/>
    <w:uiPriority w:val="99"/>
    <w:semiHidden/>
    <w:unhideWhenUsed/>
    <w:rsid w:val="002C2563"/>
    <w:pPr>
      <w:numPr>
        <w:numId w:val="10"/>
      </w:numPr>
      <w:contextualSpacing/>
    </w:pPr>
  </w:style>
  <w:style w:type="paragraph" w:styleId="Prrafodelista">
    <w:name w:val="List Paragraph"/>
    <w:basedOn w:val="Normal"/>
    <w:link w:val="PrrafodelistaCar"/>
    <w:uiPriority w:val="1"/>
    <w:unhideWhenUsed/>
    <w:qFormat/>
    <w:rsid w:val="002C2563"/>
    <w:pPr>
      <w:ind w:left="720"/>
      <w:contextualSpacing/>
    </w:pPr>
  </w:style>
  <w:style w:type="table" w:styleId="Tabladelista1clara">
    <w:name w:val="List Table 1 Light"/>
    <w:basedOn w:val="Tablanormal"/>
    <w:uiPriority w:val="46"/>
    <w:rsid w:val="002C2563"/>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1clara-nfasis1">
    <w:name w:val="List Table 1 Light Accent 1"/>
    <w:basedOn w:val="Tablanormal"/>
    <w:uiPriority w:val="46"/>
    <w:rsid w:val="002C2563"/>
    <w:pPr>
      <w:spacing w:after="0" w:line="240" w:lineRule="auto"/>
    </w:pPr>
    <w:tblPr>
      <w:tblStyleRowBandSize w:val="1"/>
      <w:tblStyleColBandSize w:val="1"/>
    </w:tblPr>
    <w:tblStylePr w:type="firstRow">
      <w:rPr>
        <w:b/>
        <w:bCs/>
      </w:rPr>
      <w:tblPr/>
      <w:tcPr>
        <w:tcBorders>
          <w:bottom w:val="single" w:sz="4" w:space="0" w:color="58E9CD" w:themeColor="accent1" w:themeTint="99"/>
        </w:tcBorders>
      </w:tcPr>
    </w:tblStylePr>
    <w:tblStylePr w:type="lastRow">
      <w:rPr>
        <w:b/>
        <w:bCs/>
      </w:rPr>
      <w:tblPr/>
      <w:tcPr>
        <w:tcBorders>
          <w:top w:val="single" w:sz="4" w:space="0" w:color="58E9CD" w:themeColor="accent1" w:themeTint="99"/>
        </w:tcBorders>
      </w:tcPr>
    </w:tblStylePr>
    <w:tblStylePr w:type="firstCol">
      <w:rPr>
        <w:b/>
        <w:bCs/>
      </w:rPr>
    </w:tblStylePr>
    <w:tblStylePr w:type="lastCol">
      <w:rPr>
        <w:b/>
        <w:bCs/>
      </w:rPr>
    </w:tblStylePr>
    <w:tblStylePr w:type="band1Vert">
      <w:tblPr/>
      <w:tcPr>
        <w:shd w:val="clear" w:color="auto" w:fill="C7F7EE" w:themeFill="accent1" w:themeFillTint="33"/>
      </w:tcPr>
    </w:tblStylePr>
    <w:tblStylePr w:type="band1Horz">
      <w:tblPr/>
      <w:tcPr>
        <w:shd w:val="clear" w:color="auto" w:fill="C7F7EE" w:themeFill="accent1" w:themeFillTint="33"/>
      </w:tcPr>
    </w:tblStylePr>
  </w:style>
  <w:style w:type="table" w:styleId="Tabladelista1clara-nfasis2">
    <w:name w:val="List Table 1 Light Accent 2"/>
    <w:basedOn w:val="Tablanormal"/>
    <w:uiPriority w:val="46"/>
    <w:rsid w:val="002C2563"/>
    <w:pPr>
      <w:spacing w:after="0" w:line="240" w:lineRule="auto"/>
    </w:pPr>
    <w:tblPr>
      <w:tblStyleRowBandSize w:val="1"/>
      <w:tblStyleColBandSize w:val="1"/>
    </w:tblPr>
    <w:tblStylePr w:type="firstRow">
      <w:rPr>
        <w:b/>
        <w:bCs/>
      </w:rPr>
      <w:tblPr/>
      <w:tcPr>
        <w:tcBorders>
          <w:bottom w:val="single" w:sz="4" w:space="0" w:color="FAC78B" w:themeColor="accent2" w:themeTint="99"/>
        </w:tcBorders>
      </w:tcPr>
    </w:tblStylePr>
    <w:tblStylePr w:type="lastRow">
      <w:rPr>
        <w:b/>
        <w:bCs/>
      </w:rPr>
      <w:tblPr/>
      <w:tcPr>
        <w:tcBorders>
          <w:top w:val="single" w:sz="4" w:space="0" w:color="FAC78B" w:themeColor="accent2" w:themeTint="99"/>
        </w:tcBorders>
      </w:tcPr>
    </w:tblStylePr>
    <w:tblStylePr w:type="firstCol">
      <w:rPr>
        <w:b/>
        <w:bCs/>
      </w:rPr>
    </w:tblStylePr>
    <w:tblStylePr w:type="lastCol">
      <w:rPr>
        <w:b/>
        <w:bCs/>
      </w:rPr>
    </w:tblStylePr>
    <w:tblStylePr w:type="band1Vert">
      <w:tblPr/>
      <w:tcPr>
        <w:shd w:val="clear" w:color="auto" w:fill="FDECD8" w:themeFill="accent2" w:themeFillTint="33"/>
      </w:tcPr>
    </w:tblStylePr>
    <w:tblStylePr w:type="band1Horz">
      <w:tblPr/>
      <w:tcPr>
        <w:shd w:val="clear" w:color="auto" w:fill="FDECD8" w:themeFill="accent2" w:themeFillTint="33"/>
      </w:tcPr>
    </w:tblStylePr>
  </w:style>
  <w:style w:type="table" w:styleId="Tabladelista1clara-nfasis3">
    <w:name w:val="List Table 1 Light Accent 3"/>
    <w:basedOn w:val="Tablanormal"/>
    <w:uiPriority w:val="46"/>
    <w:rsid w:val="002C2563"/>
    <w:pPr>
      <w:spacing w:after="0" w:line="240" w:lineRule="auto"/>
    </w:pPr>
    <w:tblPr>
      <w:tblStyleRowBandSize w:val="1"/>
      <w:tblStyleColBandSize w:val="1"/>
    </w:tblPr>
    <w:tblStylePr w:type="firstRow">
      <w:rPr>
        <w:b/>
        <w:bCs/>
      </w:rPr>
      <w:tblPr/>
      <w:tcPr>
        <w:tcBorders>
          <w:bottom w:val="single" w:sz="4" w:space="0" w:color="A7B1B5" w:themeColor="accent3" w:themeTint="99"/>
        </w:tcBorders>
      </w:tcPr>
    </w:tblStylePr>
    <w:tblStylePr w:type="lastRow">
      <w:rPr>
        <w:b/>
        <w:bCs/>
      </w:rPr>
      <w:tblPr/>
      <w:tcPr>
        <w:tcBorders>
          <w:top w:val="single" w:sz="4" w:space="0" w:color="A7B1B5" w:themeColor="accent3" w:themeTint="99"/>
        </w:tcBorders>
      </w:tcPr>
    </w:tblStylePr>
    <w:tblStylePr w:type="firstCol">
      <w:rPr>
        <w:b/>
        <w:bCs/>
      </w:rPr>
    </w:tblStylePr>
    <w:tblStylePr w:type="lastCol">
      <w:rPr>
        <w:b/>
        <w:bCs/>
      </w:rPr>
    </w:tblStylePr>
    <w:tblStylePr w:type="band1Vert">
      <w:tblPr/>
      <w:tcPr>
        <w:shd w:val="clear" w:color="auto" w:fill="E1E5E6" w:themeFill="accent3" w:themeFillTint="33"/>
      </w:tcPr>
    </w:tblStylePr>
    <w:tblStylePr w:type="band1Horz">
      <w:tblPr/>
      <w:tcPr>
        <w:shd w:val="clear" w:color="auto" w:fill="E1E5E6" w:themeFill="accent3" w:themeFillTint="33"/>
      </w:tcPr>
    </w:tblStylePr>
  </w:style>
  <w:style w:type="table" w:styleId="Tabladelista1clara-nfasis4">
    <w:name w:val="List Table 1 Light Accent 4"/>
    <w:basedOn w:val="Tablanormal"/>
    <w:uiPriority w:val="46"/>
    <w:rsid w:val="002C2563"/>
    <w:pPr>
      <w:spacing w:after="0" w:line="240" w:lineRule="auto"/>
    </w:pPr>
    <w:tblPr>
      <w:tblStyleRowBandSize w:val="1"/>
      <w:tblStyleColBandSize w:val="1"/>
    </w:tblPr>
    <w:tblStylePr w:type="firstRow">
      <w:rPr>
        <w:b/>
        <w:bCs/>
      </w:rPr>
      <w:tblPr/>
      <w:tcPr>
        <w:tcBorders>
          <w:bottom w:val="single" w:sz="4" w:space="0" w:color="5EC3EB" w:themeColor="accent4" w:themeTint="99"/>
        </w:tcBorders>
      </w:tcPr>
    </w:tblStylePr>
    <w:tblStylePr w:type="lastRow">
      <w:rPr>
        <w:b/>
        <w:bCs/>
      </w:rPr>
      <w:tblPr/>
      <w:tcPr>
        <w:tcBorders>
          <w:top w:val="single" w:sz="4" w:space="0" w:color="5EC3EB" w:themeColor="accent4" w:themeTint="99"/>
        </w:tcBorders>
      </w:tcPr>
    </w:tblStylePr>
    <w:tblStylePr w:type="firstCol">
      <w:rPr>
        <w:b/>
        <w:bCs/>
      </w:rPr>
    </w:tblStylePr>
    <w:tblStylePr w:type="lastCol">
      <w:rPr>
        <w:b/>
        <w:bCs/>
      </w:rPr>
    </w:tblStylePr>
    <w:tblStylePr w:type="band1Vert">
      <w:tblPr/>
      <w:tcPr>
        <w:shd w:val="clear" w:color="auto" w:fill="C9EBF8" w:themeFill="accent4" w:themeFillTint="33"/>
      </w:tcPr>
    </w:tblStylePr>
    <w:tblStylePr w:type="band1Horz">
      <w:tblPr/>
      <w:tcPr>
        <w:shd w:val="clear" w:color="auto" w:fill="C9EBF8" w:themeFill="accent4" w:themeFillTint="33"/>
      </w:tcPr>
    </w:tblStylePr>
  </w:style>
  <w:style w:type="table" w:styleId="Tabladelista1clara-nfasis5">
    <w:name w:val="List Table 1 Light Accent 5"/>
    <w:basedOn w:val="Tablanormal"/>
    <w:uiPriority w:val="46"/>
    <w:rsid w:val="002C2563"/>
    <w:pPr>
      <w:spacing w:after="0" w:line="240" w:lineRule="auto"/>
    </w:pPr>
    <w:tblPr>
      <w:tblStyleRowBandSize w:val="1"/>
      <w:tblStyleColBandSize w:val="1"/>
    </w:tblPr>
    <w:tblStylePr w:type="firstRow">
      <w:rPr>
        <w:b/>
        <w:bCs/>
      </w:rPr>
      <w:tblPr/>
      <w:tcPr>
        <w:tcBorders>
          <w:bottom w:val="single" w:sz="4" w:space="0" w:color="EE9A94" w:themeColor="accent5" w:themeTint="99"/>
        </w:tcBorders>
      </w:tcPr>
    </w:tblStylePr>
    <w:tblStylePr w:type="lastRow">
      <w:rPr>
        <w:b/>
        <w:bCs/>
      </w:rPr>
      <w:tblPr/>
      <w:tcPr>
        <w:tcBorders>
          <w:top w:val="single" w:sz="4" w:space="0" w:color="EE9A94" w:themeColor="accent5" w:themeTint="99"/>
        </w:tcBorders>
      </w:tcPr>
    </w:tblStylePr>
    <w:tblStylePr w:type="firstCol">
      <w:rPr>
        <w:b/>
        <w:bCs/>
      </w:rPr>
    </w:tblStylePr>
    <w:tblStylePr w:type="lastCol">
      <w:rPr>
        <w:b/>
        <w:bCs/>
      </w:rPr>
    </w:tblStylePr>
    <w:tblStylePr w:type="band1Vert">
      <w:tblPr/>
      <w:tcPr>
        <w:shd w:val="clear" w:color="auto" w:fill="F9DDDB" w:themeFill="accent5" w:themeFillTint="33"/>
      </w:tcPr>
    </w:tblStylePr>
    <w:tblStylePr w:type="band1Horz">
      <w:tblPr/>
      <w:tcPr>
        <w:shd w:val="clear" w:color="auto" w:fill="F9DDDB" w:themeFill="accent5" w:themeFillTint="33"/>
      </w:tcPr>
    </w:tblStylePr>
  </w:style>
  <w:style w:type="table" w:styleId="Tabladelista1clara-nfasis6">
    <w:name w:val="List Table 1 Light Accent 6"/>
    <w:basedOn w:val="Tablanormal"/>
    <w:uiPriority w:val="46"/>
    <w:rsid w:val="002C2563"/>
    <w:pPr>
      <w:spacing w:after="0" w:line="240" w:lineRule="auto"/>
    </w:pPr>
    <w:tblPr>
      <w:tblStyleRowBandSize w:val="1"/>
      <w:tblStyleColBandSize w:val="1"/>
    </w:tblPr>
    <w:tblStylePr w:type="firstRow">
      <w:rPr>
        <w:b/>
        <w:bCs/>
      </w:rPr>
      <w:tblPr/>
      <w:tcPr>
        <w:tcBorders>
          <w:bottom w:val="single" w:sz="4" w:space="0" w:color="A7D38C" w:themeColor="accent6" w:themeTint="99"/>
        </w:tcBorders>
      </w:tcPr>
    </w:tblStylePr>
    <w:tblStylePr w:type="lastRow">
      <w:rPr>
        <w:b/>
        <w:bCs/>
      </w:rPr>
      <w:tblPr/>
      <w:tcPr>
        <w:tcBorders>
          <w:top w:val="single" w:sz="4" w:space="0" w:color="A7D38C" w:themeColor="accent6" w:themeTint="99"/>
        </w:tcBorders>
      </w:tcPr>
    </w:tblStylePr>
    <w:tblStylePr w:type="firstCol">
      <w:rPr>
        <w:b/>
        <w:bCs/>
      </w:rPr>
    </w:tblStylePr>
    <w:tblStylePr w:type="lastCol">
      <w:rPr>
        <w:b/>
        <w:bCs/>
      </w:rPr>
    </w:tblStylePr>
    <w:tblStylePr w:type="band1Vert">
      <w:tblPr/>
      <w:tcPr>
        <w:shd w:val="clear" w:color="auto" w:fill="E1F0D8" w:themeFill="accent6" w:themeFillTint="33"/>
      </w:tcPr>
    </w:tblStylePr>
    <w:tblStylePr w:type="band1Horz">
      <w:tblPr/>
      <w:tcPr>
        <w:shd w:val="clear" w:color="auto" w:fill="E1F0D8" w:themeFill="accent6" w:themeFillTint="33"/>
      </w:tcPr>
    </w:tblStylePr>
  </w:style>
  <w:style w:type="table" w:styleId="Tabladelista2">
    <w:name w:val="List Table 2"/>
    <w:basedOn w:val="Tablanormal"/>
    <w:uiPriority w:val="47"/>
    <w:rsid w:val="002C2563"/>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2-nfasis1">
    <w:name w:val="List Table 2 Accent 1"/>
    <w:basedOn w:val="Tablanormal"/>
    <w:uiPriority w:val="47"/>
    <w:rsid w:val="002C2563"/>
    <w:pPr>
      <w:spacing w:after="0" w:line="240" w:lineRule="auto"/>
    </w:pPr>
    <w:tblPr>
      <w:tblStyleRowBandSize w:val="1"/>
      <w:tblStyleColBandSize w:val="1"/>
      <w:tblBorders>
        <w:top w:val="single" w:sz="4" w:space="0" w:color="58E9CD" w:themeColor="accent1" w:themeTint="99"/>
        <w:bottom w:val="single" w:sz="4" w:space="0" w:color="58E9CD" w:themeColor="accent1" w:themeTint="99"/>
        <w:insideH w:val="single" w:sz="4" w:space="0" w:color="58E9CD"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7F7EE" w:themeFill="accent1" w:themeFillTint="33"/>
      </w:tcPr>
    </w:tblStylePr>
    <w:tblStylePr w:type="band1Horz">
      <w:tblPr/>
      <w:tcPr>
        <w:shd w:val="clear" w:color="auto" w:fill="C7F7EE" w:themeFill="accent1" w:themeFillTint="33"/>
      </w:tcPr>
    </w:tblStylePr>
  </w:style>
  <w:style w:type="table" w:styleId="Tabladelista2-nfasis2">
    <w:name w:val="List Table 2 Accent 2"/>
    <w:basedOn w:val="Tablanormal"/>
    <w:uiPriority w:val="47"/>
    <w:rsid w:val="002C2563"/>
    <w:pPr>
      <w:spacing w:after="0" w:line="240" w:lineRule="auto"/>
    </w:pPr>
    <w:tblPr>
      <w:tblStyleRowBandSize w:val="1"/>
      <w:tblStyleColBandSize w:val="1"/>
      <w:tblBorders>
        <w:top w:val="single" w:sz="4" w:space="0" w:color="FAC78B" w:themeColor="accent2" w:themeTint="99"/>
        <w:bottom w:val="single" w:sz="4" w:space="0" w:color="FAC78B" w:themeColor="accent2" w:themeTint="99"/>
        <w:insideH w:val="single" w:sz="4" w:space="0" w:color="FAC78B"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CD8" w:themeFill="accent2" w:themeFillTint="33"/>
      </w:tcPr>
    </w:tblStylePr>
    <w:tblStylePr w:type="band1Horz">
      <w:tblPr/>
      <w:tcPr>
        <w:shd w:val="clear" w:color="auto" w:fill="FDECD8" w:themeFill="accent2" w:themeFillTint="33"/>
      </w:tcPr>
    </w:tblStylePr>
  </w:style>
  <w:style w:type="table" w:styleId="Tabladelista2-nfasis3">
    <w:name w:val="List Table 2 Accent 3"/>
    <w:basedOn w:val="Tablanormal"/>
    <w:uiPriority w:val="47"/>
    <w:rsid w:val="002C2563"/>
    <w:pPr>
      <w:spacing w:after="0" w:line="240" w:lineRule="auto"/>
    </w:pPr>
    <w:tblPr>
      <w:tblStyleRowBandSize w:val="1"/>
      <w:tblStyleColBandSize w:val="1"/>
      <w:tblBorders>
        <w:top w:val="single" w:sz="4" w:space="0" w:color="A7B1B5" w:themeColor="accent3" w:themeTint="99"/>
        <w:bottom w:val="single" w:sz="4" w:space="0" w:color="A7B1B5" w:themeColor="accent3" w:themeTint="99"/>
        <w:insideH w:val="single" w:sz="4" w:space="0" w:color="A7B1B5"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1E5E6" w:themeFill="accent3" w:themeFillTint="33"/>
      </w:tcPr>
    </w:tblStylePr>
    <w:tblStylePr w:type="band1Horz">
      <w:tblPr/>
      <w:tcPr>
        <w:shd w:val="clear" w:color="auto" w:fill="E1E5E6" w:themeFill="accent3" w:themeFillTint="33"/>
      </w:tcPr>
    </w:tblStylePr>
  </w:style>
  <w:style w:type="table" w:styleId="Tabladelista2-nfasis4">
    <w:name w:val="List Table 2 Accent 4"/>
    <w:basedOn w:val="Tablanormal"/>
    <w:uiPriority w:val="47"/>
    <w:rsid w:val="002C2563"/>
    <w:pPr>
      <w:spacing w:after="0" w:line="240" w:lineRule="auto"/>
    </w:pPr>
    <w:tblPr>
      <w:tblStyleRowBandSize w:val="1"/>
      <w:tblStyleColBandSize w:val="1"/>
      <w:tblBorders>
        <w:top w:val="single" w:sz="4" w:space="0" w:color="5EC3EB" w:themeColor="accent4" w:themeTint="99"/>
        <w:bottom w:val="single" w:sz="4" w:space="0" w:color="5EC3EB" w:themeColor="accent4" w:themeTint="99"/>
        <w:insideH w:val="single" w:sz="4" w:space="0" w:color="5EC3E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9EBF8" w:themeFill="accent4" w:themeFillTint="33"/>
      </w:tcPr>
    </w:tblStylePr>
    <w:tblStylePr w:type="band1Horz">
      <w:tblPr/>
      <w:tcPr>
        <w:shd w:val="clear" w:color="auto" w:fill="C9EBF8" w:themeFill="accent4" w:themeFillTint="33"/>
      </w:tcPr>
    </w:tblStylePr>
  </w:style>
  <w:style w:type="table" w:styleId="Tabladelista2-nfasis5">
    <w:name w:val="List Table 2 Accent 5"/>
    <w:basedOn w:val="Tablanormal"/>
    <w:uiPriority w:val="47"/>
    <w:rsid w:val="002C2563"/>
    <w:pPr>
      <w:spacing w:after="0" w:line="240" w:lineRule="auto"/>
    </w:pPr>
    <w:tblPr>
      <w:tblStyleRowBandSize w:val="1"/>
      <w:tblStyleColBandSize w:val="1"/>
      <w:tblBorders>
        <w:top w:val="single" w:sz="4" w:space="0" w:color="EE9A94" w:themeColor="accent5" w:themeTint="99"/>
        <w:bottom w:val="single" w:sz="4" w:space="0" w:color="EE9A94" w:themeColor="accent5" w:themeTint="99"/>
        <w:insideH w:val="single" w:sz="4" w:space="0" w:color="EE9A94"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DDDB" w:themeFill="accent5" w:themeFillTint="33"/>
      </w:tcPr>
    </w:tblStylePr>
    <w:tblStylePr w:type="band1Horz">
      <w:tblPr/>
      <w:tcPr>
        <w:shd w:val="clear" w:color="auto" w:fill="F9DDDB" w:themeFill="accent5" w:themeFillTint="33"/>
      </w:tcPr>
    </w:tblStylePr>
  </w:style>
  <w:style w:type="table" w:styleId="Tabladelista2-nfasis6">
    <w:name w:val="List Table 2 Accent 6"/>
    <w:basedOn w:val="Tablanormal"/>
    <w:uiPriority w:val="47"/>
    <w:rsid w:val="002C2563"/>
    <w:pPr>
      <w:spacing w:after="0" w:line="240" w:lineRule="auto"/>
    </w:pPr>
    <w:tblPr>
      <w:tblStyleRowBandSize w:val="1"/>
      <w:tblStyleColBandSize w:val="1"/>
      <w:tblBorders>
        <w:top w:val="single" w:sz="4" w:space="0" w:color="A7D38C" w:themeColor="accent6" w:themeTint="99"/>
        <w:bottom w:val="single" w:sz="4" w:space="0" w:color="A7D38C" w:themeColor="accent6" w:themeTint="99"/>
        <w:insideH w:val="single" w:sz="4" w:space="0" w:color="A7D38C"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1F0D8" w:themeFill="accent6" w:themeFillTint="33"/>
      </w:tcPr>
    </w:tblStylePr>
    <w:tblStylePr w:type="band1Horz">
      <w:tblPr/>
      <w:tcPr>
        <w:shd w:val="clear" w:color="auto" w:fill="E1F0D8" w:themeFill="accent6" w:themeFillTint="33"/>
      </w:tcPr>
    </w:tblStylePr>
  </w:style>
  <w:style w:type="table" w:styleId="Tabladelista3">
    <w:name w:val="List Table 3"/>
    <w:basedOn w:val="Tablanormal"/>
    <w:uiPriority w:val="48"/>
    <w:rsid w:val="002C2563"/>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delista3-nfasis1">
    <w:name w:val="List Table 3 Accent 1"/>
    <w:basedOn w:val="Tablanormal"/>
    <w:uiPriority w:val="48"/>
    <w:rsid w:val="002C2563"/>
    <w:pPr>
      <w:spacing w:after="0" w:line="240" w:lineRule="auto"/>
    </w:pPr>
    <w:tblPr>
      <w:tblStyleRowBandSize w:val="1"/>
      <w:tblStyleColBandSize w:val="1"/>
      <w:tblBorders>
        <w:top w:val="single" w:sz="4" w:space="0" w:color="17AE92" w:themeColor="accent1"/>
        <w:left w:val="single" w:sz="4" w:space="0" w:color="17AE92" w:themeColor="accent1"/>
        <w:bottom w:val="single" w:sz="4" w:space="0" w:color="17AE92" w:themeColor="accent1"/>
        <w:right w:val="single" w:sz="4" w:space="0" w:color="17AE92" w:themeColor="accent1"/>
      </w:tblBorders>
    </w:tblPr>
    <w:tblStylePr w:type="firstRow">
      <w:rPr>
        <w:b/>
        <w:bCs/>
        <w:color w:val="FFFFFF" w:themeColor="background1"/>
      </w:rPr>
      <w:tblPr/>
      <w:tcPr>
        <w:shd w:val="clear" w:color="auto" w:fill="17AE92" w:themeFill="accent1"/>
      </w:tcPr>
    </w:tblStylePr>
    <w:tblStylePr w:type="lastRow">
      <w:rPr>
        <w:b/>
        <w:bCs/>
      </w:rPr>
      <w:tblPr/>
      <w:tcPr>
        <w:tcBorders>
          <w:top w:val="double" w:sz="4" w:space="0" w:color="17AE9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7AE92" w:themeColor="accent1"/>
          <w:right w:val="single" w:sz="4" w:space="0" w:color="17AE92" w:themeColor="accent1"/>
        </w:tcBorders>
      </w:tcPr>
    </w:tblStylePr>
    <w:tblStylePr w:type="band1Horz">
      <w:tblPr/>
      <w:tcPr>
        <w:tcBorders>
          <w:top w:val="single" w:sz="4" w:space="0" w:color="17AE92" w:themeColor="accent1"/>
          <w:bottom w:val="single" w:sz="4" w:space="0" w:color="17AE9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7AE92" w:themeColor="accent1"/>
          <w:left w:val="nil"/>
        </w:tcBorders>
      </w:tcPr>
    </w:tblStylePr>
    <w:tblStylePr w:type="swCell">
      <w:tblPr/>
      <w:tcPr>
        <w:tcBorders>
          <w:top w:val="double" w:sz="4" w:space="0" w:color="17AE92" w:themeColor="accent1"/>
          <w:right w:val="nil"/>
        </w:tcBorders>
      </w:tcPr>
    </w:tblStylePr>
  </w:style>
  <w:style w:type="table" w:styleId="Tabladelista3-nfasis2">
    <w:name w:val="List Table 3 Accent 2"/>
    <w:basedOn w:val="Tablanormal"/>
    <w:uiPriority w:val="48"/>
    <w:rsid w:val="002C2563"/>
    <w:pPr>
      <w:spacing w:after="0" w:line="240" w:lineRule="auto"/>
    </w:pPr>
    <w:tblPr>
      <w:tblStyleRowBandSize w:val="1"/>
      <w:tblStyleColBandSize w:val="1"/>
      <w:tblBorders>
        <w:top w:val="single" w:sz="4" w:space="0" w:color="F7A23F" w:themeColor="accent2"/>
        <w:left w:val="single" w:sz="4" w:space="0" w:color="F7A23F" w:themeColor="accent2"/>
        <w:bottom w:val="single" w:sz="4" w:space="0" w:color="F7A23F" w:themeColor="accent2"/>
        <w:right w:val="single" w:sz="4" w:space="0" w:color="F7A23F" w:themeColor="accent2"/>
      </w:tblBorders>
    </w:tblPr>
    <w:tblStylePr w:type="firstRow">
      <w:rPr>
        <w:b/>
        <w:bCs/>
        <w:color w:val="FFFFFF" w:themeColor="background1"/>
      </w:rPr>
      <w:tblPr/>
      <w:tcPr>
        <w:shd w:val="clear" w:color="auto" w:fill="F7A23F" w:themeFill="accent2"/>
      </w:tcPr>
    </w:tblStylePr>
    <w:tblStylePr w:type="lastRow">
      <w:rPr>
        <w:b/>
        <w:bCs/>
      </w:rPr>
      <w:tblPr/>
      <w:tcPr>
        <w:tcBorders>
          <w:top w:val="double" w:sz="4" w:space="0" w:color="F7A23F"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A23F" w:themeColor="accent2"/>
          <w:right w:val="single" w:sz="4" w:space="0" w:color="F7A23F" w:themeColor="accent2"/>
        </w:tcBorders>
      </w:tcPr>
    </w:tblStylePr>
    <w:tblStylePr w:type="band1Horz">
      <w:tblPr/>
      <w:tcPr>
        <w:tcBorders>
          <w:top w:val="single" w:sz="4" w:space="0" w:color="F7A23F" w:themeColor="accent2"/>
          <w:bottom w:val="single" w:sz="4" w:space="0" w:color="F7A23F"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A23F" w:themeColor="accent2"/>
          <w:left w:val="nil"/>
        </w:tcBorders>
      </w:tcPr>
    </w:tblStylePr>
    <w:tblStylePr w:type="swCell">
      <w:tblPr/>
      <w:tcPr>
        <w:tcBorders>
          <w:top w:val="double" w:sz="4" w:space="0" w:color="F7A23F" w:themeColor="accent2"/>
          <w:right w:val="nil"/>
        </w:tcBorders>
      </w:tcPr>
    </w:tblStylePr>
  </w:style>
  <w:style w:type="table" w:styleId="Tabladelista3-nfasis3">
    <w:name w:val="List Table 3 Accent 3"/>
    <w:basedOn w:val="Tablanormal"/>
    <w:uiPriority w:val="48"/>
    <w:rsid w:val="002C2563"/>
    <w:pPr>
      <w:spacing w:after="0" w:line="240" w:lineRule="auto"/>
    </w:pPr>
    <w:tblPr>
      <w:tblStyleRowBandSize w:val="1"/>
      <w:tblStyleColBandSize w:val="1"/>
      <w:tblBorders>
        <w:top w:val="single" w:sz="4" w:space="0" w:color="6F7E84" w:themeColor="accent3"/>
        <w:left w:val="single" w:sz="4" w:space="0" w:color="6F7E84" w:themeColor="accent3"/>
        <w:bottom w:val="single" w:sz="4" w:space="0" w:color="6F7E84" w:themeColor="accent3"/>
        <w:right w:val="single" w:sz="4" w:space="0" w:color="6F7E84" w:themeColor="accent3"/>
      </w:tblBorders>
    </w:tblPr>
    <w:tblStylePr w:type="firstRow">
      <w:rPr>
        <w:b/>
        <w:bCs/>
        <w:color w:val="FFFFFF" w:themeColor="background1"/>
      </w:rPr>
      <w:tblPr/>
      <w:tcPr>
        <w:shd w:val="clear" w:color="auto" w:fill="6F7E84" w:themeFill="accent3"/>
      </w:tcPr>
    </w:tblStylePr>
    <w:tblStylePr w:type="lastRow">
      <w:rPr>
        <w:b/>
        <w:bCs/>
      </w:rPr>
      <w:tblPr/>
      <w:tcPr>
        <w:tcBorders>
          <w:top w:val="double" w:sz="4" w:space="0" w:color="6F7E8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F7E84" w:themeColor="accent3"/>
          <w:right w:val="single" w:sz="4" w:space="0" w:color="6F7E84" w:themeColor="accent3"/>
        </w:tcBorders>
      </w:tcPr>
    </w:tblStylePr>
    <w:tblStylePr w:type="band1Horz">
      <w:tblPr/>
      <w:tcPr>
        <w:tcBorders>
          <w:top w:val="single" w:sz="4" w:space="0" w:color="6F7E84" w:themeColor="accent3"/>
          <w:bottom w:val="single" w:sz="4" w:space="0" w:color="6F7E8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F7E84" w:themeColor="accent3"/>
          <w:left w:val="nil"/>
        </w:tcBorders>
      </w:tcPr>
    </w:tblStylePr>
    <w:tblStylePr w:type="swCell">
      <w:tblPr/>
      <w:tcPr>
        <w:tcBorders>
          <w:top w:val="double" w:sz="4" w:space="0" w:color="6F7E84" w:themeColor="accent3"/>
          <w:right w:val="nil"/>
        </w:tcBorders>
      </w:tcPr>
    </w:tblStylePr>
  </w:style>
  <w:style w:type="table" w:styleId="Tabladelista3-nfasis4">
    <w:name w:val="List Table 3 Accent 4"/>
    <w:basedOn w:val="Tablanormal"/>
    <w:uiPriority w:val="48"/>
    <w:rsid w:val="002C2563"/>
    <w:pPr>
      <w:spacing w:after="0" w:line="240" w:lineRule="auto"/>
    </w:pPr>
    <w:tblPr>
      <w:tblStyleRowBandSize w:val="1"/>
      <w:tblStyleColBandSize w:val="1"/>
      <w:tblBorders>
        <w:top w:val="single" w:sz="4" w:space="0" w:color="178DBB" w:themeColor="accent4"/>
        <w:left w:val="single" w:sz="4" w:space="0" w:color="178DBB" w:themeColor="accent4"/>
        <w:bottom w:val="single" w:sz="4" w:space="0" w:color="178DBB" w:themeColor="accent4"/>
        <w:right w:val="single" w:sz="4" w:space="0" w:color="178DBB" w:themeColor="accent4"/>
      </w:tblBorders>
    </w:tblPr>
    <w:tblStylePr w:type="firstRow">
      <w:rPr>
        <w:b/>
        <w:bCs/>
        <w:color w:val="FFFFFF" w:themeColor="background1"/>
      </w:rPr>
      <w:tblPr/>
      <w:tcPr>
        <w:shd w:val="clear" w:color="auto" w:fill="178DBB" w:themeFill="accent4"/>
      </w:tcPr>
    </w:tblStylePr>
    <w:tblStylePr w:type="lastRow">
      <w:rPr>
        <w:b/>
        <w:bCs/>
      </w:rPr>
      <w:tblPr/>
      <w:tcPr>
        <w:tcBorders>
          <w:top w:val="double" w:sz="4" w:space="0" w:color="178DB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78DBB" w:themeColor="accent4"/>
          <w:right w:val="single" w:sz="4" w:space="0" w:color="178DBB" w:themeColor="accent4"/>
        </w:tcBorders>
      </w:tcPr>
    </w:tblStylePr>
    <w:tblStylePr w:type="band1Horz">
      <w:tblPr/>
      <w:tcPr>
        <w:tcBorders>
          <w:top w:val="single" w:sz="4" w:space="0" w:color="178DBB" w:themeColor="accent4"/>
          <w:bottom w:val="single" w:sz="4" w:space="0" w:color="178DB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78DBB" w:themeColor="accent4"/>
          <w:left w:val="nil"/>
        </w:tcBorders>
      </w:tcPr>
    </w:tblStylePr>
    <w:tblStylePr w:type="swCell">
      <w:tblPr/>
      <w:tcPr>
        <w:tcBorders>
          <w:top w:val="double" w:sz="4" w:space="0" w:color="178DBB" w:themeColor="accent4"/>
          <w:right w:val="nil"/>
        </w:tcBorders>
      </w:tcPr>
    </w:tblStylePr>
  </w:style>
  <w:style w:type="table" w:styleId="Tabladelista3-nfasis5">
    <w:name w:val="List Table 3 Accent 5"/>
    <w:basedOn w:val="Tablanormal"/>
    <w:uiPriority w:val="48"/>
    <w:rsid w:val="002C2563"/>
    <w:pPr>
      <w:spacing w:after="0" w:line="240" w:lineRule="auto"/>
    </w:pPr>
    <w:tblPr>
      <w:tblStyleRowBandSize w:val="1"/>
      <w:tblStyleColBandSize w:val="1"/>
      <w:tblBorders>
        <w:top w:val="single" w:sz="4" w:space="0" w:color="E3584E" w:themeColor="accent5"/>
        <w:left w:val="single" w:sz="4" w:space="0" w:color="E3584E" w:themeColor="accent5"/>
        <w:bottom w:val="single" w:sz="4" w:space="0" w:color="E3584E" w:themeColor="accent5"/>
        <w:right w:val="single" w:sz="4" w:space="0" w:color="E3584E" w:themeColor="accent5"/>
      </w:tblBorders>
    </w:tblPr>
    <w:tblStylePr w:type="firstRow">
      <w:rPr>
        <w:b/>
        <w:bCs/>
        <w:color w:val="FFFFFF" w:themeColor="background1"/>
      </w:rPr>
      <w:tblPr/>
      <w:tcPr>
        <w:shd w:val="clear" w:color="auto" w:fill="E3584E" w:themeFill="accent5"/>
      </w:tcPr>
    </w:tblStylePr>
    <w:tblStylePr w:type="lastRow">
      <w:rPr>
        <w:b/>
        <w:bCs/>
      </w:rPr>
      <w:tblPr/>
      <w:tcPr>
        <w:tcBorders>
          <w:top w:val="double" w:sz="4" w:space="0" w:color="E3584E"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3584E" w:themeColor="accent5"/>
          <w:right w:val="single" w:sz="4" w:space="0" w:color="E3584E" w:themeColor="accent5"/>
        </w:tcBorders>
      </w:tcPr>
    </w:tblStylePr>
    <w:tblStylePr w:type="band1Horz">
      <w:tblPr/>
      <w:tcPr>
        <w:tcBorders>
          <w:top w:val="single" w:sz="4" w:space="0" w:color="E3584E" w:themeColor="accent5"/>
          <w:bottom w:val="single" w:sz="4" w:space="0" w:color="E3584E"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3584E" w:themeColor="accent5"/>
          <w:left w:val="nil"/>
        </w:tcBorders>
      </w:tcPr>
    </w:tblStylePr>
    <w:tblStylePr w:type="swCell">
      <w:tblPr/>
      <w:tcPr>
        <w:tcBorders>
          <w:top w:val="double" w:sz="4" w:space="0" w:color="E3584E" w:themeColor="accent5"/>
          <w:right w:val="nil"/>
        </w:tcBorders>
      </w:tcPr>
    </w:tblStylePr>
  </w:style>
  <w:style w:type="table" w:styleId="Tabladelista3-nfasis6">
    <w:name w:val="List Table 3 Accent 6"/>
    <w:basedOn w:val="Tablanormal"/>
    <w:uiPriority w:val="48"/>
    <w:rsid w:val="002C2563"/>
    <w:pPr>
      <w:spacing w:after="0" w:line="240" w:lineRule="auto"/>
    </w:pPr>
    <w:tblPr>
      <w:tblStyleRowBandSize w:val="1"/>
      <w:tblStyleColBandSize w:val="1"/>
      <w:tblBorders>
        <w:top w:val="single" w:sz="4" w:space="0" w:color="6FB344" w:themeColor="accent6"/>
        <w:left w:val="single" w:sz="4" w:space="0" w:color="6FB344" w:themeColor="accent6"/>
        <w:bottom w:val="single" w:sz="4" w:space="0" w:color="6FB344" w:themeColor="accent6"/>
        <w:right w:val="single" w:sz="4" w:space="0" w:color="6FB344" w:themeColor="accent6"/>
      </w:tblBorders>
    </w:tblPr>
    <w:tblStylePr w:type="firstRow">
      <w:rPr>
        <w:b/>
        <w:bCs/>
        <w:color w:val="FFFFFF" w:themeColor="background1"/>
      </w:rPr>
      <w:tblPr/>
      <w:tcPr>
        <w:shd w:val="clear" w:color="auto" w:fill="6FB344" w:themeFill="accent6"/>
      </w:tcPr>
    </w:tblStylePr>
    <w:tblStylePr w:type="lastRow">
      <w:rPr>
        <w:b/>
        <w:bCs/>
      </w:rPr>
      <w:tblPr/>
      <w:tcPr>
        <w:tcBorders>
          <w:top w:val="double" w:sz="4" w:space="0" w:color="6FB344"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FB344" w:themeColor="accent6"/>
          <w:right w:val="single" w:sz="4" w:space="0" w:color="6FB344" w:themeColor="accent6"/>
        </w:tcBorders>
      </w:tcPr>
    </w:tblStylePr>
    <w:tblStylePr w:type="band1Horz">
      <w:tblPr/>
      <w:tcPr>
        <w:tcBorders>
          <w:top w:val="single" w:sz="4" w:space="0" w:color="6FB344" w:themeColor="accent6"/>
          <w:bottom w:val="single" w:sz="4" w:space="0" w:color="6FB344"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FB344" w:themeColor="accent6"/>
          <w:left w:val="nil"/>
        </w:tcBorders>
      </w:tcPr>
    </w:tblStylePr>
    <w:tblStylePr w:type="swCell">
      <w:tblPr/>
      <w:tcPr>
        <w:tcBorders>
          <w:top w:val="double" w:sz="4" w:space="0" w:color="6FB344" w:themeColor="accent6"/>
          <w:right w:val="nil"/>
        </w:tcBorders>
      </w:tcPr>
    </w:tblStylePr>
  </w:style>
  <w:style w:type="table" w:styleId="Tabladelista4">
    <w:name w:val="List Table 4"/>
    <w:basedOn w:val="Tablanormal"/>
    <w:uiPriority w:val="49"/>
    <w:rsid w:val="002C256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4-nfasis1">
    <w:name w:val="List Table 4 Accent 1"/>
    <w:basedOn w:val="Tablanormal"/>
    <w:uiPriority w:val="49"/>
    <w:rsid w:val="002C2563"/>
    <w:pPr>
      <w:spacing w:after="0" w:line="240" w:lineRule="auto"/>
    </w:pPr>
    <w:tblPr>
      <w:tblStyleRowBandSize w:val="1"/>
      <w:tblStyleColBandSize w:val="1"/>
      <w:tblBorders>
        <w:top w:val="single" w:sz="4" w:space="0" w:color="58E9CD" w:themeColor="accent1" w:themeTint="99"/>
        <w:left w:val="single" w:sz="4" w:space="0" w:color="58E9CD" w:themeColor="accent1" w:themeTint="99"/>
        <w:bottom w:val="single" w:sz="4" w:space="0" w:color="58E9CD" w:themeColor="accent1" w:themeTint="99"/>
        <w:right w:val="single" w:sz="4" w:space="0" w:color="58E9CD" w:themeColor="accent1" w:themeTint="99"/>
        <w:insideH w:val="single" w:sz="4" w:space="0" w:color="58E9CD" w:themeColor="accent1" w:themeTint="99"/>
      </w:tblBorders>
    </w:tblPr>
    <w:tblStylePr w:type="firstRow">
      <w:rPr>
        <w:b/>
        <w:bCs/>
        <w:color w:val="FFFFFF" w:themeColor="background1"/>
      </w:rPr>
      <w:tblPr/>
      <w:tcPr>
        <w:tcBorders>
          <w:top w:val="single" w:sz="4" w:space="0" w:color="17AE92" w:themeColor="accent1"/>
          <w:left w:val="single" w:sz="4" w:space="0" w:color="17AE92" w:themeColor="accent1"/>
          <w:bottom w:val="single" w:sz="4" w:space="0" w:color="17AE92" w:themeColor="accent1"/>
          <w:right w:val="single" w:sz="4" w:space="0" w:color="17AE92" w:themeColor="accent1"/>
          <w:insideH w:val="nil"/>
        </w:tcBorders>
        <w:shd w:val="clear" w:color="auto" w:fill="17AE92" w:themeFill="accent1"/>
      </w:tcPr>
    </w:tblStylePr>
    <w:tblStylePr w:type="lastRow">
      <w:rPr>
        <w:b/>
        <w:bCs/>
      </w:rPr>
      <w:tblPr/>
      <w:tcPr>
        <w:tcBorders>
          <w:top w:val="double" w:sz="4" w:space="0" w:color="58E9CD" w:themeColor="accent1" w:themeTint="99"/>
        </w:tcBorders>
      </w:tcPr>
    </w:tblStylePr>
    <w:tblStylePr w:type="firstCol">
      <w:rPr>
        <w:b/>
        <w:bCs/>
      </w:rPr>
    </w:tblStylePr>
    <w:tblStylePr w:type="lastCol">
      <w:rPr>
        <w:b/>
        <w:bCs/>
      </w:rPr>
    </w:tblStylePr>
    <w:tblStylePr w:type="band1Vert">
      <w:tblPr/>
      <w:tcPr>
        <w:shd w:val="clear" w:color="auto" w:fill="C7F7EE" w:themeFill="accent1" w:themeFillTint="33"/>
      </w:tcPr>
    </w:tblStylePr>
    <w:tblStylePr w:type="band1Horz">
      <w:tblPr/>
      <w:tcPr>
        <w:shd w:val="clear" w:color="auto" w:fill="C7F7EE" w:themeFill="accent1" w:themeFillTint="33"/>
      </w:tcPr>
    </w:tblStylePr>
  </w:style>
  <w:style w:type="table" w:styleId="Tabladelista4-nfasis2">
    <w:name w:val="List Table 4 Accent 2"/>
    <w:basedOn w:val="Tablanormal"/>
    <w:uiPriority w:val="49"/>
    <w:rsid w:val="002C2563"/>
    <w:pPr>
      <w:spacing w:after="0" w:line="240" w:lineRule="auto"/>
    </w:pPr>
    <w:tblPr>
      <w:tblStyleRowBandSize w:val="1"/>
      <w:tblStyleColBandSize w:val="1"/>
      <w:tblBorders>
        <w:top w:val="single" w:sz="4" w:space="0" w:color="FAC78B" w:themeColor="accent2" w:themeTint="99"/>
        <w:left w:val="single" w:sz="4" w:space="0" w:color="FAC78B" w:themeColor="accent2" w:themeTint="99"/>
        <w:bottom w:val="single" w:sz="4" w:space="0" w:color="FAC78B" w:themeColor="accent2" w:themeTint="99"/>
        <w:right w:val="single" w:sz="4" w:space="0" w:color="FAC78B" w:themeColor="accent2" w:themeTint="99"/>
        <w:insideH w:val="single" w:sz="4" w:space="0" w:color="FAC78B" w:themeColor="accent2" w:themeTint="99"/>
      </w:tblBorders>
    </w:tblPr>
    <w:tblStylePr w:type="firstRow">
      <w:rPr>
        <w:b/>
        <w:bCs/>
        <w:color w:val="FFFFFF" w:themeColor="background1"/>
      </w:rPr>
      <w:tblPr/>
      <w:tcPr>
        <w:tcBorders>
          <w:top w:val="single" w:sz="4" w:space="0" w:color="F7A23F" w:themeColor="accent2"/>
          <w:left w:val="single" w:sz="4" w:space="0" w:color="F7A23F" w:themeColor="accent2"/>
          <w:bottom w:val="single" w:sz="4" w:space="0" w:color="F7A23F" w:themeColor="accent2"/>
          <w:right w:val="single" w:sz="4" w:space="0" w:color="F7A23F" w:themeColor="accent2"/>
          <w:insideH w:val="nil"/>
        </w:tcBorders>
        <w:shd w:val="clear" w:color="auto" w:fill="F7A23F" w:themeFill="accent2"/>
      </w:tcPr>
    </w:tblStylePr>
    <w:tblStylePr w:type="lastRow">
      <w:rPr>
        <w:b/>
        <w:bCs/>
      </w:rPr>
      <w:tblPr/>
      <w:tcPr>
        <w:tcBorders>
          <w:top w:val="double" w:sz="4" w:space="0" w:color="FAC78B" w:themeColor="accent2" w:themeTint="99"/>
        </w:tcBorders>
      </w:tcPr>
    </w:tblStylePr>
    <w:tblStylePr w:type="firstCol">
      <w:rPr>
        <w:b/>
        <w:bCs/>
      </w:rPr>
    </w:tblStylePr>
    <w:tblStylePr w:type="lastCol">
      <w:rPr>
        <w:b/>
        <w:bCs/>
      </w:rPr>
    </w:tblStylePr>
    <w:tblStylePr w:type="band1Vert">
      <w:tblPr/>
      <w:tcPr>
        <w:shd w:val="clear" w:color="auto" w:fill="FDECD8" w:themeFill="accent2" w:themeFillTint="33"/>
      </w:tcPr>
    </w:tblStylePr>
    <w:tblStylePr w:type="band1Horz">
      <w:tblPr/>
      <w:tcPr>
        <w:shd w:val="clear" w:color="auto" w:fill="FDECD8" w:themeFill="accent2" w:themeFillTint="33"/>
      </w:tcPr>
    </w:tblStylePr>
  </w:style>
  <w:style w:type="table" w:styleId="Tabladelista4-nfasis3">
    <w:name w:val="List Table 4 Accent 3"/>
    <w:basedOn w:val="Tablanormal"/>
    <w:uiPriority w:val="49"/>
    <w:rsid w:val="002C2563"/>
    <w:pPr>
      <w:spacing w:after="0" w:line="240" w:lineRule="auto"/>
    </w:pPr>
    <w:tblPr>
      <w:tblStyleRowBandSize w:val="1"/>
      <w:tblStyleColBandSize w:val="1"/>
      <w:tblBorders>
        <w:top w:val="single" w:sz="4" w:space="0" w:color="A7B1B5" w:themeColor="accent3" w:themeTint="99"/>
        <w:left w:val="single" w:sz="4" w:space="0" w:color="A7B1B5" w:themeColor="accent3" w:themeTint="99"/>
        <w:bottom w:val="single" w:sz="4" w:space="0" w:color="A7B1B5" w:themeColor="accent3" w:themeTint="99"/>
        <w:right w:val="single" w:sz="4" w:space="0" w:color="A7B1B5" w:themeColor="accent3" w:themeTint="99"/>
        <w:insideH w:val="single" w:sz="4" w:space="0" w:color="A7B1B5" w:themeColor="accent3" w:themeTint="99"/>
      </w:tblBorders>
    </w:tblPr>
    <w:tblStylePr w:type="firstRow">
      <w:rPr>
        <w:b/>
        <w:bCs/>
        <w:color w:val="FFFFFF" w:themeColor="background1"/>
      </w:rPr>
      <w:tblPr/>
      <w:tcPr>
        <w:tcBorders>
          <w:top w:val="single" w:sz="4" w:space="0" w:color="6F7E84" w:themeColor="accent3"/>
          <w:left w:val="single" w:sz="4" w:space="0" w:color="6F7E84" w:themeColor="accent3"/>
          <w:bottom w:val="single" w:sz="4" w:space="0" w:color="6F7E84" w:themeColor="accent3"/>
          <w:right w:val="single" w:sz="4" w:space="0" w:color="6F7E84" w:themeColor="accent3"/>
          <w:insideH w:val="nil"/>
        </w:tcBorders>
        <w:shd w:val="clear" w:color="auto" w:fill="6F7E84" w:themeFill="accent3"/>
      </w:tcPr>
    </w:tblStylePr>
    <w:tblStylePr w:type="lastRow">
      <w:rPr>
        <w:b/>
        <w:bCs/>
      </w:rPr>
      <w:tblPr/>
      <w:tcPr>
        <w:tcBorders>
          <w:top w:val="double" w:sz="4" w:space="0" w:color="A7B1B5" w:themeColor="accent3" w:themeTint="99"/>
        </w:tcBorders>
      </w:tcPr>
    </w:tblStylePr>
    <w:tblStylePr w:type="firstCol">
      <w:rPr>
        <w:b/>
        <w:bCs/>
      </w:rPr>
    </w:tblStylePr>
    <w:tblStylePr w:type="lastCol">
      <w:rPr>
        <w:b/>
        <w:bCs/>
      </w:rPr>
    </w:tblStylePr>
    <w:tblStylePr w:type="band1Vert">
      <w:tblPr/>
      <w:tcPr>
        <w:shd w:val="clear" w:color="auto" w:fill="E1E5E6" w:themeFill="accent3" w:themeFillTint="33"/>
      </w:tcPr>
    </w:tblStylePr>
    <w:tblStylePr w:type="band1Horz">
      <w:tblPr/>
      <w:tcPr>
        <w:shd w:val="clear" w:color="auto" w:fill="E1E5E6" w:themeFill="accent3" w:themeFillTint="33"/>
      </w:tcPr>
    </w:tblStylePr>
  </w:style>
  <w:style w:type="table" w:styleId="Tabladelista4-nfasis4">
    <w:name w:val="List Table 4 Accent 4"/>
    <w:basedOn w:val="Tablanormal"/>
    <w:uiPriority w:val="49"/>
    <w:rsid w:val="002C2563"/>
    <w:pPr>
      <w:spacing w:after="0" w:line="240" w:lineRule="auto"/>
    </w:pPr>
    <w:tblPr>
      <w:tblStyleRowBandSize w:val="1"/>
      <w:tblStyleColBandSize w:val="1"/>
      <w:tblBorders>
        <w:top w:val="single" w:sz="4" w:space="0" w:color="5EC3EB" w:themeColor="accent4" w:themeTint="99"/>
        <w:left w:val="single" w:sz="4" w:space="0" w:color="5EC3EB" w:themeColor="accent4" w:themeTint="99"/>
        <w:bottom w:val="single" w:sz="4" w:space="0" w:color="5EC3EB" w:themeColor="accent4" w:themeTint="99"/>
        <w:right w:val="single" w:sz="4" w:space="0" w:color="5EC3EB" w:themeColor="accent4" w:themeTint="99"/>
        <w:insideH w:val="single" w:sz="4" w:space="0" w:color="5EC3EB" w:themeColor="accent4" w:themeTint="99"/>
      </w:tblBorders>
    </w:tblPr>
    <w:tblStylePr w:type="firstRow">
      <w:rPr>
        <w:b/>
        <w:bCs/>
        <w:color w:val="FFFFFF" w:themeColor="background1"/>
      </w:rPr>
      <w:tblPr/>
      <w:tcPr>
        <w:tcBorders>
          <w:top w:val="single" w:sz="4" w:space="0" w:color="178DBB" w:themeColor="accent4"/>
          <w:left w:val="single" w:sz="4" w:space="0" w:color="178DBB" w:themeColor="accent4"/>
          <w:bottom w:val="single" w:sz="4" w:space="0" w:color="178DBB" w:themeColor="accent4"/>
          <w:right w:val="single" w:sz="4" w:space="0" w:color="178DBB" w:themeColor="accent4"/>
          <w:insideH w:val="nil"/>
        </w:tcBorders>
        <w:shd w:val="clear" w:color="auto" w:fill="178DBB" w:themeFill="accent4"/>
      </w:tcPr>
    </w:tblStylePr>
    <w:tblStylePr w:type="lastRow">
      <w:rPr>
        <w:b/>
        <w:bCs/>
      </w:rPr>
      <w:tblPr/>
      <w:tcPr>
        <w:tcBorders>
          <w:top w:val="double" w:sz="4" w:space="0" w:color="5EC3EB" w:themeColor="accent4" w:themeTint="99"/>
        </w:tcBorders>
      </w:tcPr>
    </w:tblStylePr>
    <w:tblStylePr w:type="firstCol">
      <w:rPr>
        <w:b/>
        <w:bCs/>
      </w:rPr>
    </w:tblStylePr>
    <w:tblStylePr w:type="lastCol">
      <w:rPr>
        <w:b/>
        <w:bCs/>
      </w:rPr>
    </w:tblStylePr>
    <w:tblStylePr w:type="band1Vert">
      <w:tblPr/>
      <w:tcPr>
        <w:shd w:val="clear" w:color="auto" w:fill="C9EBF8" w:themeFill="accent4" w:themeFillTint="33"/>
      </w:tcPr>
    </w:tblStylePr>
    <w:tblStylePr w:type="band1Horz">
      <w:tblPr/>
      <w:tcPr>
        <w:shd w:val="clear" w:color="auto" w:fill="C9EBF8" w:themeFill="accent4" w:themeFillTint="33"/>
      </w:tcPr>
    </w:tblStylePr>
  </w:style>
  <w:style w:type="table" w:styleId="Tabladelista4-nfasis5">
    <w:name w:val="List Table 4 Accent 5"/>
    <w:basedOn w:val="Tablanormal"/>
    <w:uiPriority w:val="49"/>
    <w:rsid w:val="002C2563"/>
    <w:pPr>
      <w:spacing w:after="0" w:line="240" w:lineRule="auto"/>
    </w:pPr>
    <w:tblPr>
      <w:tblStyleRowBandSize w:val="1"/>
      <w:tblStyleColBandSize w:val="1"/>
      <w:tblBorders>
        <w:top w:val="single" w:sz="4" w:space="0" w:color="EE9A94" w:themeColor="accent5" w:themeTint="99"/>
        <w:left w:val="single" w:sz="4" w:space="0" w:color="EE9A94" w:themeColor="accent5" w:themeTint="99"/>
        <w:bottom w:val="single" w:sz="4" w:space="0" w:color="EE9A94" w:themeColor="accent5" w:themeTint="99"/>
        <w:right w:val="single" w:sz="4" w:space="0" w:color="EE9A94" w:themeColor="accent5" w:themeTint="99"/>
        <w:insideH w:val="single" w:sz="4" w:space="0" w:color="EE9A94" w:themeColor="accent5" w:themeTint="99"/>
      </w:tblBorders>
    </w:tblPr>
    <w:tblStylePr w:type="firstRow">
      <w:rPr>
        <w:b/>
        <w:bCs/>
        <w:color w:val="FFFFFF" w:themeColor="background1"/>
      </w:rPr>
      <w:tblPr/>
      <w:tcPr>
        <w:tcBorders>
          <w:top w:val="single" w:sz="4" w:space="0" w:color="E3584E" w:themeColor="accent5"/>
          <w:left w:val="single" w:sz="4" w:space="0" w:color="E3584E" w:themeColor="accent5"/>
          <w:bottom w:val="single" w:sz="4" w:space="0" w:color="E3584E" w:themeColor="accent5"/>
          <w:right w:val="single" w:sz="4" w:space="0" w:color="E3584E" w:themeColor="accent5"/>
          <w:insideH w:val="nil"/>
        </w:tcBorders>
        <w:shd w:val="clear" w:color="auto" w:fill="E3584E" w:themeFill="accent5"/>
      </w:tcPr>
    </w:tblStylePr>
    <w:tblStylePr w:type="lastRow">
      <w:rPr>
        <w:b/>
        <w:bCs/>
      </w:rPr>
      <w:tblPr/>
      <w:tcPr>
        <w:tcBorders>
          <w:top w:val="double" w:sz="4" w:space="0" w:color="EE9A94" w:themeColor="accent5" w:themeTint="99"/>
        </w:tcBorders>
      </w:tcPr>
    </w:tblStylePr>
    <w:tblStylePr w:type="firstCol">
      <w:rPr>
        <w:b/>
        <w:bCs/>
      </w:rPr>
    </w:tblStylePr>
    <w:tblStylePr w:type="lastCol">
      <w:rPr>
        <w:b/>
        <w:bCs/>
      </w:rPr>
    </w:tblStylePr>
    <w:tblStylePr w:type="band1Vert">
      <w:tblPr/>
      <w:tcPr>
        <w:shd w:val="clear" w:color="auto" w:fill="F9DDDB" w:themeFill="accent5" w:themeFillTint="33"/>
      </w:tcPr>
    </w:tblStylePr>
    <w:tblStylePr w:type="band1Horz">
      <w:tblPr/>
      <w:tcPr>
        <w:shd w:val="clear" w:color="auto" w:fill="F9DDDB" w:themeFill="accent5" w:themeFillTint="33"/>
      </w:tcPr>
    </w:tblStylePr>
  </w:style>
  <w:style w:type="table" w:styleId="Tabladelista4-nfasis6">
    <w:name w:val="List Table 4 Accent 6"/>
    <w:basedOn w:val="Tablanormal"/>
    <w:uiPriority w:val="49"/>
    <w:rsid w:val="002C2563"/>
    <w:pPr>
      <w:spacing w:after="0" w:line="240" w:lineRule="auto"/>
    </w:pPr>
    <w:tblPr>
      <w:tblStyleRowBandSize w:val="1"/>
      <w:tblStyleColBandSize w:val="1"/>
      <w:tblBorders>
        <w:top w:val="single" w:sz="4" w:space="0" w:color="A7D38C" w:themeColor="accent6" w:themeTint="99"/>
        <w:left w:val="single" w:sz="4" w:space="0" w:color="A7D38C" w:themeColor="accent6" w:themeTint="99"/>
        <w:bottom w:val="single" w:sz="4" w:space="0" w:color="A7D38C" w:themeColor="accent6" w:themeTint="99"/>
        <w:right w:val="single" w:sz="4" w:space="0" w:color="A7D38C" w:themeColor="accent6" w:themeTint="99"/>
        <w:insideH w:val="single" w:sz="4" w:space="0" w:color="A7D38C" w:themeColor="accent6" w:themeTint="99"/>
      </w:tblBorders>
    </w:tblPr>
    <w:tblStylePr w:type="firstRow">
      <w:rPr>
        <w:b/>
        <w:bCs/>
        <w:color w:val="FFFFFF" w:themeColor="background1"/>
      </w:rPr>
      <w:tblPr/>
      <w:tcPr>
        <w:tcBorders>
          <w:top w:val="single" w:sz="4" w:space="0" w:color="6FB344" w:themeColor="accent6"/>
          <w:left w:val="single" w:sz="4" w:space="0" w:color="6FB344" w:themeColor="accent6"/>
          <w:bottom w:val="single" w:sz="4" w:space="0" w:color="6FB344" w:themeColor="accent6"/>
          <w:right w:val="single" w:sz="4" w:space="0" w:color="6FB344" w:themeColor="accent6"/>
          <w:insideH w:val="nil"/>
        </w:tcBorders>
        <w:shd w:val="clear" w:color="auto" w:fill="6FB344" w:themeFill="accent6"/>
      </w:tcPr>
    </w:tblStylePr>
    <w:tblStylePr w:type="lastRow">
      <w:rPr>
        <w:b/>
        <w:bCs/>
      </w:rPr>
      <w:tblPr/>
      <w:tcPr>
        <w:tcBorders>
          <w:top w:val="double" w:sz="4" w:space="0" w:color="A7D38C" w:themeColor="accent6" w:themeTint="99"/>
        </w:tcBorders>
      </w:tcPr>
    </w:tblStylePr>
    <w:tblStylePr w:type="firstCol">
      <w:rPr>
        <w:b/>
        <w:bCs/>
      </w:rPr>
    </w:tblStylePr>
    <w:tblStylePr w:type="lastCol">
      <w:rPr>
        <w:b/>
        <w:bCs/>
      </w:rPr>
    </w:tblStylePr>
    <w:tblStylePr w:type="band1Vert">
      <w:tblPr/>
      <w:tcPr>
        <w:shd w:val="clear" w:color="auto" w:fill="E1F0D8" w:themeFill="accent6" w:themeFillTint="33"/>
      </w:tcPr>
    </w:tblStylePr>
    <w:tblStylePr w:type="band1Horz">
      <w:tblPr/>
      <w:tcPr>
        <w:shd w:val="clear" w:color="auto" w:fill="E1F0D8" w:themeFill="accent6" w:themeFillTint="33"/>
      </w:tcPr>
    </w:tblStylePr>
  </w:style>
  <w:style w:type="table" w:styleId="Tabladelista5oscura">
    <w:name w:val="List Table 5 Dark"/>
    <w:basedOn w:val="Tablanormal"/>
    <w:uiPriority w:val="50"/>
    <w:rsid w:val="002C2563"/>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1">
    <w:name w:val="List Table 5 Dark Accent 1"/>
    <w:basedOn w:val="Tablanormal"/>
    <w:uiPriority w:val="50"/>
    <w:rsid w:val="002C2563"/>
    <w:pPr>
      <w:spacing w:after="0" w:line="240" w:lineRule="auto"/>
    </w:pPr>
    <w:rPr>
      <w:color w:val="FFFFFF" w:themeColor="background1"/>
    </w:rPr>
    <w:tblPr>
      <w:tblStyleRowBandSize w:val="1"/>
      <w:tblStyleColBandSize w:val="1"/>
      <w:tblBorders>
        <w:top w:val="single" w:sz="24" w:space="0" w:color="17AE92" w:themeColor="accent1"/>
        <w:left w:val="single" w:sz="24" w:space="0" w:color="17AE92" w:themeColor="accent1"/>
        <w:bottom w:val="single" w:sz="24" w:space="0" w:color="17AE92" w:themeColor="accent1"/>
        <w:right w:val="single" w:sz="24" w:space="0" w:color="17AE92" w:themeColor="accent1"/>
      </w:tblBorders>
    </w:tblPr>
    <w:tcPr>
      <w:shd w:val="clear" w:color="auto" w:fill="17AE9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2">
    <w:name w:val="List Table 5 Dark Accent 2"/>
    <w:basedOn w:val="Tablanormal"/>
    <w:uiPriority w:val="50"/>
    <w:rsid w:val="002C2563"/>
    <w:pPr>
      <w:spacing w:after="0" w:line="240" w:lineRule="auto"/>
    </w:pPr>
    <w:rPr>
      <w:color w:val="FFFFFF" w:themeColor="background1"/>
    </w:rPr>
    <w:tblPr>
      <w:tblStyleRowBandSize w:val="1"/>
      <w:tblStyleColBandSize w:val="1"/>
      <w:tblBorders>
        <w:top w:val="single" w:sz="24" w:space="0" w:color="F7A23F" w:themeColor="accent2"/>
        <w:left w:val="single" w:sz="24" w:space="0" w:color="F7A23F" w:themeColor="accent2"/>
        <w:bottom w:val="single" w:sz="24" w:space="0" w:color="F7A23F" w:themeColor="accent2"/>
        <w:right w:val="single" w:sz="24" w:space="0" w:color="F7A23F" w:themeColor="accent2"/>
      </w:tblBorders>
    </w:tblPr>
    <w:tcPr>
      <w:shd w:val="clear" w:color="auto" w:fill="F7A23F"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3">
    <w:name w:val="List Table 5 Dark Accent 3"/>
    <w:basedOn w:val="Tablanormal"/>
    <w:uiPriority w:val="50"/>
    <w:rsid w:val="002C2563"/>
    <w:pPr>
      <w:spacing w:after="0" w:line="240" w:lineRule="auto"/>
    </w:pPr>
    <w:rPr>
      <w:color w:val="FFFFFF" w:themeColor="background1"/>
    </w:rPr>
    <w:tblPr>
      <w:tblStyleRowBandSize w:val="1"/>
      <w:tblStyleColBandSize w:val="1"/>
      <w:tblBorders>
        <w:top w:val="single" w:sz="24" w:space="0" w:color="6F7E84" w:themeColor="accent3"/>
        <w:left w:val="single" w:sz="24" w:space="0" w:color="6F7E84" w:themeColor="accent3"/>
        <w:bottom w:val="single" w:sz="24" w:space="0" w:color="6F7E84" w:themeColor="accent3"/>
        <w:right w:val="single" w:sz="24" w:space="0" w:color="6F7E84" w:themeColor="accent3"/>
      </w:tblBorders>
    </w:tblPr>
    <w:tcPr>
      <w:shd w:val="clear" w:color="auto" w:fill="6F7E8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4">
    <w:name w:val="List Table 5 Dark Accent 4"/>
    <w:basedOn w:val="Tablanormal"/>
    <w:uiPriority w:val="50"/>
    <w:rsid w:val="002C2563"/>
    <w:pPr>
      <w:spacing w:after="0" w:line="240" w:lineRule="auto"/>
    </w:pPr>
    <w:rPr>
      <w:color w:val="FFFFFF" w:themeColor="background1"/>
    </w:rPr>
    <w:tblPr>
      <w:tblStyleRowBandSize w:val="1"/>
      <w:tblStyleColBandSize w:val="1"/>
      <w:tblBorders>
        <w:top w:val="single" w:sz="24" w:space="0" w:color="178DBB" w:themeColor="accent4"/>
        <w:left w:val="single" w:sz="24" w:space="0" w:color="178DBB" w:themeColor="accent4"/>
        <w:bottom w:val="single" w:sz="24" w:space="0" w:color="178DBB" w:themeColor="accent4"/>
        <w:right w:val="single" w:sz="24" w:space="0" w:color="178DBB" w:themeColor="accent4"/>
      </w:tblBorders>
    </w:tblPr>
    <w:tcPr>
      <w:shd w:val="clear" w:color="auto" w:fill="178DB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5">
    <w:name w:val="List Table 5 Dark Accent 5"/>
    <w:basedOn w:val="Tablanormal"/>
    <w:uiPriority w:val="50"/>
    <w:rsid w:val="002C2563"/>
    <w:pPr>
      <w:spacing w:after="0" w:line="240" w:lineRule="auto"/>
    </w:pPr>
    <w:rPr>
      <w:color w:val="FFFFFF" w:themeColor="background1"/>
    </w:rPr>
    <w:tblPr>
      <w:tblStyleRowBandSize w:val="1"/>
      <w:tblStyleColBandSize w:val="1"/>
      <w:tblBorders>
        <w:top w:val="single" w:sz="24" w:space="0" w:color="E3584E" w:themeColor="accent5"/>
        <w:left w:val="single" w:sz="24" w:space="0" w:color="E3584E" w:themeColor="accent5"/>
        <w:bottom w:val="single" w:sz="24" w:space="0" w:color="E3584E" w:themeColor="accent5"/>
        <w:right w:val="single" w:sz="24" w:space="0" w:color="E3584E" w:themeColor="accent5"/>
      </w:tblBorders>
    </w:tblPr>
    <w:tcPr>
      <w:shd w:val="clear" w:color="auto" w:fill="E3584E"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6">
    <w:name w:val="List Table 5 Dark Accent 6"/>
    <w:basedOn w:val="Tablanormal"/>
    <w:uiPriority w:val="50"/>
    <w:rsid w:val="002C2563"/>
    <w:pPr>
      <w:spacing w:after="0" w:line="240" w:lineRule="auto"/>
    </w:pPr>
    <w:rPr>
      <w:color w:val="FFFFFF" w:themeColor="background1"/>
    </w:rPr>
    <w:tblPr>
      <w:tblStyleRowBandSize w:val="1"/>
      <w:tblStyleColBandSize w:val="1"/>
      <w:tblBorders>
        <w:top w:val="single" w:sz="24" w:space="0" w:color="6FB344" w:themeColor="accent6"/>
        <w:left w:val="single" w:sz="24" w:space="0" w:color="6FB344" w:themeColor="accent6"/>
        <w:bottom w:val="single" w:sz="24" w:space="0" w:color="6FB344" w:themeColor="accent6"/>
        <w:right w:val="single" w:sz="24" w:space="0" w:color="6FB344" w:themeColor="accent6"/>
      </w:tblBorders>
    </w:tblPr>
    <w:tcPr>
      <w:shd w:val="clear" w:color="auto" w:fill="6FB344"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6concolores">
    <w:name w:val="List Table 6 Colorful"/>
    <w:basedOn w:val="Tablanormal"/>
    <w:uiPriority w:val="51"/>
    <w:rsid w:val="002C2563"/>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6concolores-nfasis1">
    <w:name w:val="List Table 6 Colorful Accent 1"/>
    <w:basedOn w:val="Tablanormal"/>
    <w:uiPriority w:val="51"/>
    <w:rsid w:val="002C2563"/>
    <w:pPr>
      <w:spacing w:after="0" w:line="240" w:lineRule="auto"/>
    </w:pPr>
    <w:rPr>
      <w:color w:val="11826C" w:themeColor="accent1" w:themeShade="BF"/>
    </w:rPr>
    <w:tblPr>
      <w:tblStyleRowBandSize w:val="1"/>
      <w:tblStyleColBandSize w:val="1"/>
      <w:tblBorders>
        <w:top w:val="single" w:sz="4" w:space="0" w:color="17AE92" w:themeColor="accent1"/>
        <w:bottom w:val="single" w:sz="4" w:space="0" w:color="17AE92" w:themeColor="accent1"/>
      </w:tblBorders>
    </w:tblPr>
    <w:tblStylePr w:type="firstRow">
      <w:rPr>
        <w:b/>
        <w:bCs/>
      </w:rPr>
      <w:tblPr/>
      <w:tcPr>
        <w:tcBorders>
          <w:bottom w:val="single" w:sz="4" w:space="0" w:color="17AE92" w:themeColor="accent1"/>
        </w:tcBorders>
      </w:tcPr>
    </w:tblStylePr>
    <w:tblStylePr w:type="lastRow">
      <w:rPr>
        <w:b/>
        <w:bCs/>
      </w:rPr>
      <w:tblPr/>
      <w:tcPr>
        <w:tcBorders>
          <w:top w:val="double" w:sz="4" w:space="0" w:color="17AE92" w:themeColor="accent1"/>
        </w:tcBorders>
      </w:tcPr>
    </w:tblStylePr>
    <w:tblStylePr w:type="firstCol">
      <w:rPr>
        <w:b/>
        <w:bCs/>
      </w:rPr>
    </w:tblStylePr>
    <w:tblStylePr w:type="lastCol">
      <w:rPr>
        <w:b/>
        <w:bCs/>
      </w:rPr>
    </w:tblStylePr>
    <w:tblStylePr w:type="band1Vert">
      <w:tblPr/>
      <w:tcPr>
        <w:shd w:val="clear" w:color="auto" w:fill="C7F7EE" w:themeFill="accent1" w:themeFillTint="33"/>
      </w:tcPr>
    </w:tblStylePr>
    <w:tblStylePr w:type="band1Horz">
      <w:tblPr/>
      <w:tcPr>
        <w:shd w:val="clear" w:color="auto" w:fill="C7F7EE" w:themeFill="accent1" w:themeFillTint="33"/>
      </w:tcPr>
    </w:tblStylePr>
  </w:style>
  <w:style w:type="table" w:styleId="Tabladelista6concolores-nfasis2">
    <w:name w:val="List Table 6 Colorful Accent 2"/>
    <w:basedOn w:val="Tablanormal"/>
    <w:uiPriority w:val="51"/>
    <w:rsid w:val="002C2563"/>
    <w:pPr>
      <w:spacing w:after="0" w:line="240" w:lineRule="auto"/>
    </w:pPr>
    <w:rPr>
      <w:color w:val="DE7B09" w:themeColor="accent2" w:themeShade="BF"/>
    </w:rPr>
    <w:tblPr>
      <w:tblStyleRowBandSize w:val="1"/>
      <w:tblStyleColBandSize w:val="1"/>
      <w:tblBorders>
        <w:top w:val="single" w:sz="4" w:space="0" w:color="F7A23F" w:themeColor="accent2"/>
        <w:bottom w:val="single" w:sz="4" w:space="0" w:color="F7A23F" w:themeColor="accent2"/>
      </w:tblBorders>
    </w:tblPr>
    <w:tblStylePr w:type="firstRow">
      <w:rPr>
        <w:b/>
        <w:bCs/>
      </w:rPr>
      <w:tblPr/>
      <w:tcPr>
        <w:tcBorders>
          <w:bottom w:val="single" w:sz="4" w:space="0" w:color="F7A23F" w:themeColor="accent2"/>
        </w:tcBorders>
      </w:tcPr>
    </w:tblStylePr>
    <w:tblStylePr w:type="lastRow">
      <w:rPr>
        <w:b/>
        <w:bCs/>
      </w:rPr>
      <w:tblPr/>
      <w:tcPr>
        <w:tcBorders>
          <w:top w:val="double" w:sz="4" w:space="0" w:color="F7A23F" w:themeColor="accent2"/>
        </w:tcBorders>
      </w:tcPr>
    </w:tblStylePr>
    <w:tblStylePr w:type="firstCol">
      <w:rPr>
        <w:b/>
        <w:bCs/>
      </w:rPr>
    </w:tblStylePr>
    <w:tblStylePr w:type="lastCol">
      <w:rPr>
        <w:b/>
        <w:bCs/>
      </w:rPr>
    </w:tblStylePr>
    <w:tblStylePr w:type="band1Vert">
      <w:tblPr/>
      <w:tcPr>
        <w:shd w:val="clear" w:color="auto" w:fill="FDECD8" w:themeFill="accent2" w:themeFillTint="33"/>
      </w:tcPr>
    </w:tblStylePr>
    <w:tblStylePr w:type="band1Horz">
      <w:tblPr/>
      <w:tcPr>
        <w:shd w:val="clear" w:color="auto" w:fill="FDECD8" w:themeFill="accent2" w:themeFillTint="33"/>
      </w:tcPr>
    </w:tblStylePr>
  </w:style>
  <w:style w:type="table" w:styleId="Tabladelista6concolores-nfasis3">
    <w:name w:val="List Table 6 Colorful Accent 3"/>
    <w:basedOn w:val="Tablanormal"/>
    <w:uiPriority w:val="51"/>
    <w:rsid w:val="002C2563"/>
    <w:pPr>
      <w:spacing w:after="0" w:line="240" w:lineRule="auto"/>
    </w:pPr>
    <w:rPr>
      <w:color w:val="535E62" w:themeColor="accent3" w:themeShade="BF"/>
    </w:rPr>
    <w:tblPr>
      <w:tblStyleRowBandSize w:val="1"/>
      <w:tblStyleColBandSize w:val="1"/>
      <w:tblBorders>
        <w:top w:val="single" w:sz="4" w:space="0" w:color="6F7E84" w:themeColor="accent3"/>
        <w:bottom w:val="single" w:sz="4" w:space="0" w:color="6F7E84" w:themeColor="accent3"/>
      </w:tblBorders>
    </w:tblPr>
    <w:tblStylePr w:type="firstRow">
      <w:rPr>
        <w:b/>
        <w:bCs/>
      </w:rPr>
      <w:tblPr/>
      <w:tcPr>
        <w:tcBorders>
          <w:bottom w:val="single" w:sz="4" w:space="0" w:color="6F7E84" w:themeColor="accent3"/>
        </w:tcBorders>
      </w:tcPr>
    </w:tblStylePr>
    <w:tblStylePr w:type="lastRow">
      <w:rPr>
        <w:b/>
        <w:bCs/>
      </w:rPr>
      <w:tblPr/>
      <w:tcPr>
        <w:tcBorders>
          <w:top w:val="double" w:sz="4" w:space="0" w:color="6F7E84" w:themeColor="accent3"/>
        </w:tcBorders>
      </w:tcPr>
    </w:tblStylePr>
    <w:tblStylePr w:type="firstCol">
      <w:rPr>
        <w:b/>
        <w:bCs/>
      </w:rPr>
    </w:tblStylePr>
    <w:tblStylePr w:type="lastCol">
      <w:rPr>
        <w:b/>
        <w:bCs/>
      </w:rPr>
    </w:tblStylePr>
    <w:tblStylePr w:type="band1Vert">
      <w:tblPr/>
      <w:tcPr>
        <w:shd w:val="clear" w:color="auto" w:fill="E1E5E6" w:themeFill="accent3" w:themeFillTint="33"/>
      </w:tcPr>
    </w:tblStylePr>
    <w:tblStylePr w:type="band1Horz">
      <w:tblPr/>
      <w:tcPr>
        <w:shd w:val="clear" w:color="auto" w:fill="E1E5E6" w:themeFill="accent3" w:themeFillTint="33"/>
      </w:tcPr>
    </w:tblStylePr>
  </w:style>
  <w:style w:type="table" w:styleId="Tabladelista6concolores-nfasis4">
    <w:name w:val="List Table 6 Colorful Accent 4"/>
    <w:basedOn w:val="Tablanormal"/>
    <w:uiPriority w:val="51"/>
    <w:rsid w:val="002C2563"/>
    <w:pPr>
      <w:spacing w:after="0" w:line="240" w:lineRule="auto"/>
    </w:pPr>
    <w:rPr>
      <w:color w:val="11698B" w:themeColor="accent4" w:themeShade="BF"/>
    </w:rPr>
    <w:tblPr>
      <w:tblStyleRowBandSize w:val="1"/>
      <w:tblStyleColBandSize w:val="1"/>
      <w:tblBorders>
        <w:top w:val="single" w:sz="4" w:space="0" w:color="178DBB" w:themeColor="accent4"/>
        <w:bottom w:val="single" w:sz="4" w:space="0" w:color="178DBB" w:themeColor="accent4"/>
      </w:tblBorders>
    </w:tblPr>
    <w:tblStylePr w:type="firstRow">
      <w:rPr>
        <w:b/>
        <w:bCs/>
      </w:rPr>
      <w:tblPr/>
      <w:tcPr>
        <w:tcBorders>
          <w:bottom w:val="single" w:sz="4" w:space="0" w:color="178DBB" w:themeColor="accent4"/>
        </w:tcBorders>
      </w:tcPr>
    </w:tblStylePr>
    <w:tblStylePr w:type="lastRow">
      <w:rPr>
        <w:b/>
        <w:bCs/>
      </w:rPr>
      <w:tblPr/>
      <w:tcPr>
        <w:tcBorders>
          <w:top w:val="double" w:sz="4" w:space="0" w:color="178DBB" w:themeColor="accent4"/>
        </w:tcBorders>
      </w:tcPr>
    </w:tblStylePr>
    <w:tblStylePr w:type="firstCol">
      <w:rPr>
        <w:b/>
        <w:bCs/>
      </w:rPr>
    </w:tblStylePr>
    <w:tblStylePr w:type="lastCol">
      <w:rPr>
        <w:b/>
        <w:bCs/>
      </w:rPr>
    </w:tblStylePr>
    <w:tblStylePr w:type="band1Vert">
      <w:tblPr/>
      <w:tcPr>
        <w:shd w:val="clear" w:color="auto" w:fill="C9EBF8" w:themeFill="accent4" w:themeFillTint="33"/>
      </w:tcPr>
    </w:tblStylePr>
    <w:tblStylePr w:type="band1Horz">
      <w:tblPr/>
      <w:tcPr>
        <w:shd w:val="clear" w:color="auto" w:fill="C9EBF8" w:themeFill="accent4" w:themeFillTint="33"/>
      </w:tcPr>
    </w:tblStylePr>
  </w:style>
  <w:style w:type="table" w:styleId="Tabladelista6concolores-nfasis5">
    <w:name w:val="List Table 6 Colorful Accent 5"/>
    <w:basedOn w:val="Tablanormal"/>
    <w:uiPriority w:val="51"/>
    <w:rsid w:val="002C2563"/>
    <w:pPr>
      <w:spacing w:after="0" w:line="240" w:lineRule="auto"/>
    </w:pPr>
    <w:rPr>
      <w:color w:val="C52A1F" w:themeColor="accent5" w:themeShade="BF"/>
    </w:rPr>
    <w:tblPr>
      <w:tblStyleRowBandSize w:val="1"/>
      <w:tblStyleColBandSize w:val="1"/>
      <w:tblBorders>
        <w:top w:val="single" w:sz="4" w:space="0" w:color="E3584E" w:themeColor="accent5"/>
        <w:bottom w:val="single" w:sz="4" w:space="0" w:color="E3584E" w:themeColor="accent5"/>
      </w:tblBorders>
    </w:tblPr>
    <w:tblStylePr w:type="firstRow">
      <w:rPr>
        <w:b/>
        <w:bCs/>
      </w:rPr>
      <w:tblPr/>
      <w:tcPr>
        <w:tcBorders>
          <w:bottom w:val="single" w:sz="4" w:space="0" w:color="E3584E" w:themeColor="accent5"/>
        </w:tcBorders>
      </w:tcPr>
    </w:tblStylePr>
    <w:tblStylePr w:type="lastRow">
      <w:rPr>
        <w:b/>
        <w:bCs/>
      </w:rPr>
      <w:tblPr/>
      <w:tcPr>
        <w:tcBorders>
          <w:top w:val="double" w:sz="4" w:space="0" w:color="E3584E" w:themeColor="accent5"/>
        </w:tcBorders>
      </w:tcPr>
    </w:tblStylePr>
    <w:tblStylePr w:type="firstCol">
      <w:rPr>
        <w:b/>
        <w:bCs/>
      </w:rPr>
    </w:tblStylePr>
    <w:tblStylePr w:type="lastCol">
      <w:rPr>
        <w:b/>
        <w:bCs/>
      </w:rPr>
    </w:tblStylePr>
    <w:tblStylePr w:type="band1Vert">
      <w:tblPr/>
      <w:tcPr>
        <w:shd w:val="clear" w:color="auto" w:fill="F9DDDB" w:themeFill="accent5" w:themeFillTint="33"/>
      </w:tcPr>
    </w:tblStylePr>
    <w:tblStylePr w:type="band1Horz">
      <w:tblPr/>
      <w:tcPr>
        <w:shd w:val="clear" w:color="auto" w:fill="F9DDDB" w:themeFill="accent5" w:themeFillTint="33"/>
      </w:tcPr>
    </w:tblStylePr>
  </w:style>
  <w:style w:type="table" w:styleId="Tabladelista6concolores-nfasis6">
    <w:name w:val="List Table 6 Colorful Accent 6"/>
    <w:basedOn w:val="Tablanormal"/>
    <w:uiPriority w:val="51"/>
    <w:rsid w:val="002C2563"/>
    <w:pPr>
      <w:spacing w:after="0" w:line="240" w:lineRule="auto"/>
    </w:pPr>
    <w:rPr>
      <w:color w:val="528633" w:themeColor="accent6" w:themeShade="BF"/>
    </w:rPr>
    <w:tblPr>
      <w:tblStyleRowBandSize w:val="1"/>
      <w:tblStyleColBandSize w:val="1"/>
      <w:tblBorders>
        <w:top w:val="single" w:sz="4" w:space="0" w:color="6FB344" w:themeColor="accent6"/>
        <w:bottom w:val="single" w:sz="4" w:space="0" w:color="6FB344" w:themeColor="accent6"/>
      </w:tblBorders>
    </w:tblPr>
    <w:tblStylePr w:type="firstRow">
      <w:rPr>
        <w:b/>
        <w:bCs/>
      </w:rPr>
      <w:tblPr/>
      <w:tcPr>
        <w:tcBorders>
          <w:bottom w:val="single" w:sz="4" w:space="0" w:color="6FB344" w:themeColor="accent6"/>
        </w:tcBorders>
      </w:tcPr>
    </w:tblStylePr>
    <w:tblStylePr w:type="lastRow">
      <w:rPr>
        <w:b/>
        <w:bCs/>
      </w:rPr>
      <w:tblPr/>
      <w:tcPr>
        <w:tcBorders>
          <w:top w:val="double" w:sz="4" w:space="0" w:color="6FB344" w:themeColor="accent6"/>
        </w:tcBorders>
      </w:tcPr>
    </w:tblStylePr>
    <w:tblStylePr w:type="firstCol">
      <w:rPr>
        <w:b/>
        <w:bCs/>
      </w:rPr>
    </w:tblStylePr>
    <w:tblStylePr w:type="lastCol">
      <w:rPr>
        <w:b/>
        <w:bCs/>
      </w:rPr>
    </w:tblStylePr>
    <w:tblStylePr w:type="band1Vert">
      <w:tblPr/>
      <w:tcPr>
        <w:shd w:val="clear" w:color="auto" w:fill="E1F0D8" w:themeFill="accent6" w:themeFillTint="33"/>
      </w:tcPr>
    </w:tblStylePr>
    <w:tblStylePr w:type="band1Horz">
      <w:tblPr/>
      <w:tcPr>
        <w:shd w:val="clear" w:color="auto" w:fill="E1F0D8" w:themeFill="accent6" w:themeFillTint="33"/>
      </w:tcPr>
    </w:tblStylePr>
  </w:style>
  <w:style w:type="table" w:styleId="Tabladelista7concolores">
    <w:name w:val="List Table 7 Colorful"/>
    <w:basedOn w:val="Tablanormal"/>
    <w:uiPriority w:val="52"/>
    <w:rsid w:val="002C2563"/>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1">
    <w:name w:val="List Table 7 Colorful Accent 1"/>
    <w:basedOn w:val="Tablanormal"/>
    <w:uiPriority w:val="52"/>
    <w:rsid w:val="002C2563"/>
    <w:pPr>
      <w:spacing w:after="0" w:line="240" w:lineRule="auto"/>
    </w:pPr>
    <w:rPr>
      <w:color w:val="11826C"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7AE9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7AE9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7AE9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7AE92" w:themeColor="accent1"/>
        </w:tcBorders>
        <w:shd w:val="clear" w:color="auto" w:fill="FFFFFF" w:themeFill="background1"/>
      </w:tcPr>
    </w:tblStylePr>
    <w:tblStylePr w:type="band1Vert">
      <w:tblPr/>
      <w:tcPr>
        <w:shd w:val="clear" w:color="auto" w:fill="C7F7EE" w:themeFill="accent1" w:themeFillTint="33"/>
      </w:tcPr>
    </w:tblStylePr>
    <w:tblStylePr w:type="band1Horz">
      <w:tblPr/>
      <w:tcPr>
        <w:shd w:val="clear" w:color="auto" w:fill="C7F7EE"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2">
    <w:name w:val="List Table 7 Colorful Accent 2"/>
    <w:basedOn w:val="Tablanormal"/>
    <w:uiPriority w:val="52"/>
    <w:rsid w:val="002C2563"/>
    <w:pPr>
      <w:spacing w:after="0" w:line="240" w:lineRule="auto"/>
    </w:pPr>
    <w:rPr>
      <w:color w:val="DE7B09"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A23F"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A23F"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A23F"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A23F" w:themeColor="accent2"/>
        </w:tcBorders>
        <w:shd w:val="clear" w:color="auto" w:fill="FFFFFF" w:themeFill="background1"/>
      </w:tcPr>
    </w:tblStylePr>
    <w:tblStylePr w:type="band1Vert">
      <w:tblPr/>
      <w:tcPr>
        <w:shd w:val="clear" w:color="auto" w:fill="FDECD8" w:themeFill="accent2" w:themeFillTint="33"/>
      </w:tcPr>
    </w:tblStylePr>
    <w:tblStylePr w:type="band1Horz">
      <w:tblPr/>
      <w:tcPr>
        <w:shd w:val="clear" w:color="auto" w:fill="FDECD8"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3">
    <w:name w:val="List Table 7 Colorful Accent 3"/>
    <w:basedOn w:val="Tablanormal"/>
    <w:uiPriority w:val="52"/>
    <w:rsid w:val="002C2563"/>
    <w:pPr>
      <w:spacing w:after="0" w:line="240" w:lineRule="auto"/>
    </w:pPr>
    <w:rPr>
      <w:color w:val="535E6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F7E8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F7E8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F7E8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F7E84" w:themeColor="accent3"/>
        </w:tcBorders>
        <w:shd w:val="clear" w:color="auto" w:fill="FFFFFF" w:themeFill="background1"/>
      </w:tcPr>
    </w:tblStylePr>
    <w:tblStylePr w:type="band1Vert">
      <w:tblPr/>
      <w:tcPr>
        <w:shd w:val="clear" w:color="auto" w:fill="E1E5E6" w:themeFill="accent3" w:themeFillTint="33"/>
      </w:tcPr>
    </w:tblStylePr>
    <w:tblStylePr w:type="band1Horz">
      <w:tblPr/>
      <w:tcPr>
        <w:shd w:val="clear" w:color="auto" w:fill="E1E5E6"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4">
    <w:name w:val="List Table 7 Colorful Accent 4"/>
    <w:basedOn w:val="Tablanormal"/>
    <w:uiPriority w:val="52"/>
    <w:rsid w:val="002C2563"/>
    <w:pPr>
      <w:spacing w:after="0" w:line="240" w:lineRule="auto"/>
    </w:pPr>
    <w:rPr>
      <w:color w:val="11698B"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78DB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78DB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78DB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78DBB" w:themeColor="accent4"/>
        </w:tcBorders>
        <w:shd w:val="clear" w:color="auto" w:fill="FFFFFF" w:themeFill="background1"/>
      </w:tcPr>
    </w:tblStylePr>
    <w:tblStylePr w:type="band1Vert">
      <w:tblPr/>
      <w:tcPr>
        <w:shd w:val="clear" w:color="auto" w:fill="C9EBF8" w:themeFill="accent4" w:themeFillTint="33"/>
      </w:tcPr>
    </w:tblStylePr>
    <w:tblStylePr w:type="band1Horz">
      <w:tblPr/>
      <w:tcPr>
        <w:shd w:val="clear" w:color="auto" w:fill="C9EBF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5">
    <w:name w:val="List Table 7 Colorful Accent 5"/>
    <w:basedOn w:val="Tablanormal"/>
    <w:uiPriority w:val="52"/>
    <w:rsid w:val="002C2563"/>
    <w:pPr>
      <w:spacing w:after="0" w:line="240" w:lineRule="auto"/>
    </w:pPr>
    <w:rPr>
      <w:color w:val="C52A1F"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3584E"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3584E"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3584E"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3584E" w:themeColor="accent5"/>
        </w:tcBorders>
        <w:shd w:val="clear" w:color="auto" w:fill="FFFFFF" w:themeFill="background1"/>
      </w:tcPr>
    </w:tblStylePr>
    <w:tblStylePr w:type="band1Vert">
      <w:tblPr/>
      <w:tcPr>
        <w:shd w:val="clear" w:color="auto" w:fill="F9DDDB" w:themeFill="accent5" w:themeFillTint="33"/>
      </w:tcPr>
    </w:tblStylePr>
    <w:tblStylePr w:type="band1Horz">
      <w:tblPr/>
      <w:tcPr>
        <w:shd w:val="clear" w:color="auto" w:fill="F9DDDB"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6">
    <w:name w:val="List Table 7 Colorful Accent 6"/>
    <w:basedOn w:val="Tablanormal"/>
    <w:uiPriority w:val="52"/>
    <w:rsid w:val="002C2563"/>
    <w:pPr>
      <w:spacing w:after="0" w:line="240" w:lineRule="auto"/>
    </w:pPr>
    <w:rPr>
      <w:color w:val="52863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FB344"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FB344"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FB344"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FB344" w:themeColor="accent6"/>
        </w:tcBorders>
        <w:shd w:val="clear" w:color="auto" w:fill="FFFFFF" w:themeFill="background1"/>
      </w:tcPr>
    </w:tblStylePr>
    <w:tblStylePr w:type="band1Vert">
      <w:tblPr/>
      <w:tcPr>
        <w:shd w:val="clear" w:color="auto" w:fill="E1F0D8" w:themeFill="accent6" w:themeFillTint="33"/>
      </w:tcPr>
    </w:tblStylePr>
    <w:tblStylePr w:type="band1Horz">
      <w:tblPr/>
      <w:tcPr>
        <w:shd w:val="clear" w:color="auto" w:fill="E1F0D8"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omacro">
    <w:name w:val="macro"/>
    <w:link w:val="TextomacroCar"/>
    <w:uiPriority w:val="99"/>
    <w:semiHidden/>
    <w:unhideWhenUsed/>
    <w:rsid w:val="002C2563"/>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TextomacroCar">
    <w:name w:val="Texto macro Car"/>
    <w:basedOn w:val="Fuentedeprrafopredeter"/>
    <w:link w:val="Textomacro"/>
    <w:uiPriority w:val="99"/>
    <w:semiHidden/>
    <w:rsid w:val="002C2563"/>
    <w:rPr>
      <w:rFonts w:ascii="Consolas" w:hAnsi="Consolas"/>
      <w:szCs w:val="20"/>
    </w:rPr>
  </w:style>
  <w:style w:type="table" w:styleId="Cuadrculamedia1">
    <w:name w:val="Medium Grid 1"/>
    <w:basedOn w:val="Tablanormal"/>
    <w:uiPriority w:val="67"/>
    <w:semiHidden/>
    <w:unhideWhenUsed/>
    <w:rsid w:val="002C256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semiHidden/>
    <w:unhideWhenUsed/>
    <w:rsid w:val="002C2563"/>
    <w:pPr>
      <w:spacing w:after="0" w:line="240" w:lineRule="auto"/>
    </w:pPr>
    <w:tblPr>
      <w:tblStyleRowBandSize w:val="1"/>
      <w:tblStyleColBandSize w:val="1"/>
      <w:tblBorders>
        <w:top w:val="single" w:sz="8" w:space="0" w:color="2FE3C1" w:themeColor="accent1" w:themeTint="BF"/>
        <w:left w:val="single" w:sz="8" w:space="0" w:color="2FE3C1" w:themeColor="accent1" w:themeTint="BF"/>
        <w:bottom w:val="single" w:sz="8" w:space="0" w:color="2FE3C1" w:themeColor="accent1" w:themeTint="BF"/>
        <w:right w:val="single" w:sz="8" w:space="0" w:color="2FE3C1" w:themeColor="accent1" w:themeTint="BF"/>
        <w:insideH w:val="single" w:sz="8" w:space="0" w:color="2FE3C1" w:themeColor="accent1" w:themeTint="BF"/>
        <w:insideV w:val="single" w:sz="8" w:space="0" w:color="2FE3C1" w:themeColor="accent1" w:themeTint="BF"/>
      </w:tblBorders>
    </w:tblPr>
    <w:tcPr>
      <w:shd w:val="clear" w:color="auto" w:fill="BAF6EA" w:themeFill="accent1" w:themeFillTint="3F"/>
    </w:tcPr>
    <w:tblStylePr w:type="firstRow">
      <w:rPr>
        <w:b/>
        <w:bCs/>
      </w:rPr>
    </w:tblStylePr>
    <w:tblStylePr w:type="lastRow">
      <w:rPr>
        <w:b/>
        <w:bCs/>
      </w:rPr>
      <w:tblPr/>
      <w:tcPr>
        <w:tcBorders>
          <w:top w:val="single" w:sz="18" w:space="0" w:color="2FE3C1" w:themeColor="accent1" w:themeTint="BF"/>
        </w:tcBorders>
      </w:tcPr>
    </w:tblStylePr>
    <w:tblStylePr w:type="firstCol">
      <w:rPr>
        <w:b/>
        <w:bCs/>
      </w:rPr>
    </w:tblStylePr>
    <w:tblStylePr w:type="lastCol">
      <w:rPr>
        <w:b/>
        <w:bCs/>
      </w:rPr>
    </w:tblStylePr>
    <w:tblStylePr w:type="band1Vert">
      <w:tblPr/>
      <w:tcPr>
        <w:shd w:val="clear" w:color="auto" w:fill="75ECD6" w:themeFill="accent1" w:themeFillTint="7F"/>
      </w:tcPr>
    </w:tblStylePr>
    <w:tblStylePr w:type="band1Horz">
      <w:tblPr/>
      <w:tcPr>
        <w:shd w:val="clear" w:color="auto" w:fill="75ECD6" w:themeFill="accent1" w:themeFillTint="7F"/>
      </w:tcPr>
    </w:tblStylePr>
  </w:style>
  <w:style w:type="table" w:styleId="Cuadrculamedia1-nfasis2">
    <w:name w:val="Medium Grid 1 Accent 2"/>
    <w:basedOn w:val="Tablanormal"/>
    <w:uiPriority w:val="67"/>
    <w:semiHidden/>
    <w:unhideWhenUsed/>
    <w:rsid w:val="002C2563"/>
    <w:pPr>
      <w:spacing w:after="0" w:line="240" w:lineRule="auto"/>
    </w:pPr>
    <w:tblPr>
      <w:tblStyleRowBandSize w:val="1"/>
      <w:tblStyleColBandSize w:val="1"/>
      <w:tblBorders>
        <w:top w:val="single" w:sz="8" w:space="0" w:color="F9B96F" w:themeColor="accent2" w:themeTint="BF"/>
        <w:left w:val="single" w:sz="8" w:space="0" w:color="F9B96F" w:themeColor="accent2" w:themeTint="BF"/>
        <w:bottom w:val="single" w:sz="8" w:space="0" w:color="F9B96F" w:themeColor="accent2" w:themeTint="BF"/>
        <w:right w:val="single" w:sz="8" w:space="0" w:color="F9B96F" w:themeColor="accent2" w:themeTint="BF"/>
        <w:insideH w:val="single" w:sz="8" w:space="0" w:color="F9B96F" w:themeColor="accent2" w:themeTint="BF"/>
        <w:insideV w:val="single" w:sz="8" w:space="0" w:color="F9B96F" w:themeColor="accent2" w:themeTint="BF"/>
      </w:tblBorders>
    </w:tblPr>
    <w:tcPr>
      <w:shd w:val="clear" w:color="auto" w:fill="FDE7CF" w:themeFill="accent2" w:themeFillTint="3F"/>
    </w:tcPr>
    <w:tblStylePr w:type="firstRow">
      <w:rPr>
        <w:b/>
        <w:bCs/>
      </w:rPr>
    </w:tblStylePr>
    <w:tblStylePr w:type="lastRow">
      <w:rPr>
        <w:b/>
        <w:bCs/>
      </w:rPr>
      <w:tblPr/>
      <w:tcPr>
        <w:tcBorders>
          <w:top w:val="single" w:sz="18" w:space="0" w:color="F9B96F" w:themeColor="accent2" w:themeTint="BF"/>
        </w:tcBorders>
      </w:tcPr>
    </w:tblStylePr>
    <w:tblStylePr w:type="firstCol">
      <w:rPr>
        <w:b/>
        <w:bCs/>
      </w:rPr>
    </w:tblStylePr>
    <w:tblStylePr w:type="lastCol">
      <w:rPr>
        <w:b/>
        <w:bCs/>
      </w:rPr>
    </w:tblStylePr>
    <w:tblStylePr w:type="band1Vert">
      <w:tblPr/>
      <w:tcPr>
        <w:shd w:val="clear" w:color="auto" w:fill="FBD09F" w:themeFill="accent2" w:themeFillTint="7F"/>
      </w:tcPr>
    </w:tblStylePr>
    <w:tblStylePr w:type="band1Horz">
      <w:tblPr/>
      <w:tcPr>
        <w:shd w:val="clear" w:color="auto" w:fill="FBD09F" w:themeFill="accent2" w:themeFillTint="7F"/>
      </w:tcPr>
    </w:tblStylePr>
  </w:style>
  <w:style w:type="table" w:styleId="Cuadrculamedia1-nfasis3">
    <w:name w:val="Medium Grid 1 Accent 3"/>
    <w:basedOn w:val="Tablanormal"/>
    <w:uiPriority w:val="67"/>
    <w:semiHidden/>
    <w:unhideWhenUsed/>
    <w:rsid w:val="002C2563"/>
    <w:pPr>
      <w:spacing w:after="0" w:line="240" w:lineRule="auto"/>
    </w:pPr>
    <w:tblPr>
      <w:tblStyleRowBandSize w:val="1"/>
      <w:tblStyleColBandSize w:val="1"/>
      <w:tblBorders>
        <w:top w:val="single" w:sz="8" w:space="0" w:color="929EA3" w:themeColor="accent3" w:themeTint="BF"/>
        <w:left w:val="single" w:sz="8" w:space="0" w:color="929EA3" w:themeColor="accent3" w:themeTint="BF"/>
        <w:bottom w:val="single" w:sz="8" w:space="0" w:color="929EA3" w:themeColor="accent3" w:themeTint="BF"/>
        <w:right w:val="single" w:sz="8" w:space="0" w:color="929EA3" w:themeColor="accent3" w:themeTint="BF"/>
        <w:insideH w:val="single" w:sz="8" w:space="0" w:color="929EA3" w:themeColor="accent3" w:themeTint="BF"/>
        <w:insideV w:val="single" w:sz="8" w:space="0" w:color="929EA3" w:themeColor="accent3" w:themeTint="BF"/>
      </w:tblBorders>
    </w:tblPr>
    <w:tcPr>
      <w:shd w:val="clear" w:color="auto" w:fill="DBDFE1" w:themeFill="accent3" w:themeFillTint="3F"/>
    </w:tcPr>
    <w:tblStylePr w:type="firstRow">
      <w:rPr>
        <w:b/>
        <w:bCs/>
      </w:rPr>
    </w:tblStylePr>
    <w:tblStylePr w:type="lastRow">
      <w:rPr>
        <w:b/>
        <w:bCs/>
      </w:rPr>
      <w:tblPr/>
      <w:tcPr>
        <w:tcBorders>
          <w:top w:val="single" w:sz="18" w:space="0" w:color="929EA3" w:themeColor="accent3" w:themeTint="BF"/>
        </w:tcBorders>
      </w:tcPr>
    </w:tblStylePr>
    <w:tblStylePr w:type="firstCol">
      <w:rPr>
        <w:b/>
        <w:bCs/>
      </w:rPr>
    </w:tblStylePr>
    <w:tblStylePr w:type="lastCol">
      <w:rPr>
        <w:b/>
        <w:bCs/>
      </w:rPr>
    </w:tblStylePr>
    <w:tblStylePr w:type="band1Vert">
      <w:tblPr/>
      <w:tcPr>
        <w:shd w:val="clear" w:color="auto" w:fill="B6BEC2" w:themeFill="accent3" w:themeFillTint="7F"/>
      </w:tcPr>
    </w:tblStylePr>
    <w:tblStylePr w:type="band1Horz">
      <w:tblPr/>
      <w:tcPr>
        <w:shd w:val="clear" w:color="auto" w:fill="B6BEC2" w:themeFill="accent3" w:themeFillTint="7F"/>
      </w:tcPr>
    </w:tblStylePr>
  </w:style>
  <w:style w:type="table" w:styleId="Cuadrculamedia1-nfasis4">
    <w:name w:val="Medium Grid 1 Accent 4"/>
    <w:basedOn w:val="Tablanormal"/>
    <w:uiPriority w:val="67"/>
    <w:semiHidden/>
    <w:unhideWhenUsed/>
    <w:rsid w:val="002C2563"/>
    <w:pPr>
      <w:spacing w:after="0" w:line="240" w:lineRule="auto"/>
    </w:pPr>
    <w:tblPr>
      <w:tblStyleRowBandSize w:val="1"/>
      <w:tblStyleColBandSize w:val="1"/>
      <w:tblBorders>
        <w:top w:val="single" w:sz="8" w:space="0" w:color="36B4E6" w:themeColor="accent4" w:themeTint="BF"/>
        <w:left w:val="single" w:sz="8" w:space="0" w:color="36B4E6" w:themeColor="accent4" w:themeTint="BF"/>
        <w:bottom w:val="single" w:sz="8" w:space="0" w:color="36B4E6" w:themeColor="accent4" w:themeTint="BF"/>
        <w:right w:val="single" w:sz="8" w:space="0" w:color="36B4E6" w:themeColor="accent4" w:themeTint="BF"/>
        <w:insideH w:val="single" w:sz="8" w:space="0" w:color="36B4E6" w:themeColor="accent4" w:themeTint="BF"/>
        <w:insideV w:val="single" w:sz="8" w:space="0" w:color="36B4E6" w:themeColor="accent4" w:themeTint="BF"/>
      </w:tblBorders>
    </w:tblPr>
    <w:tcPr>
      <w:shd w:val="clear" w:color="auto" w:fill="BCE6F7" w:themeFill="accent4" w:themeFillTint="3F"/>
    </w:tcPr>
    <w:tblStylePr w:type="firstRow">
      <w:rPr>
        <w:b/>
        <w:bCs/>
      </w:rPr>
    </w:tblStylePr>
    <w:tblStylePr w:type="lastRow">
      <w:rPr>
        <w:b/>
        <w:bCs/>
      </w:rPr>
      <w:tblPr/>
      <w:tcPr>
        <w:tcBorders>
          <w:top w:val="single" w:sz="18" w:space="0" w:color="36B4E6" w:themeColor="accent4" w:themeTint="BF"/>
        </w:tcBorders>
      </w:tcPr>
    </w:tblStylePr>
    <w:tblStylePr w:type="firstCol">
      <w:rPr>
        <w:b/>
        <w:bCs/>
      </w:rPr>
    </w:tblStylePr>
    <w:tblStylePr w:type="lastCol">
      <w:rPr>
        <w:b/>
        <w:bCs/>
      </w:rPr>
    </w:tblStylePr>
    <w:tblStylePr w:type="band1Vert">
      <w:tblPr/>
      <w:tcPr>
        <w:shd w:val="clear" w:color="auto" w:fill="79CDEE" w:themeFill="accent4" w:themeFillTint="7F"/>
      </w:tcPr>
    </w:tblStylePr>
    <w:tblStylePr w:type="band1Horz">
      <w:tblPr/>
      <w:tcPr>
        <w:shd w:val="clear" w:color="auto" w:fill="79CDEE" w:themeFill="accent4" w:themeFillTint="7F"/>
      </w:tcPr>
    </w:tblStylePr>
  </w:style>
  <w:style w:type="table" w:styleId="Cuadrculamedia1-nfasis5">
    <w:name w:val="Medium Grid 1 Accent 5"/>
    <w:basedOn w:val="Tablanormal"/>
    <w:uiPriority w:val="67"/>
    <w:semiHidden/>
    <w:unhideWhenUsed/>
    <w:rsid w:val="002C2563"/>
    <w:pPr>
      <w:spacing w:after="0" w:line="240" w:lineRule="auto"/>
    </w:pPr>
    <w:tblPr>
      <w:tblStyleRowBandSize w:val="1"/>
      <w:tblStyleColBandSize w:val="1"/>
      <w:tblBorders>
        <w:top w:val="single" w:sz="8" w:space="0" w:color="EA817A" w:themeColor="accent5" w:themeTint="BF"/>
        <w:left w:val="single" w:sz="8" w:space="0" w:color="EA817A" w:themeColor="accent5" w:themeTint="BF"/>
        <w:bottom w:val="single" w:sz="8" w:space="0" w:color="EA817A" w:themeColor="accent5" w:themeTint="BF"/>
        <w:right w:val="single" w:sz="8" w:space="0" w:color="EA817A" w:themeColor="accent5" w:themeTint="BF"/>
        <w:insideH w:val="single" w:sz="8" w:space="0" w:color="EA817A" w:themeColor="accent5" w:themeTint="BF"/>
        <w:insideV w:val="single" w:sz="8" w:space="0" w:color="EA817A" w:themeColor="accent5" w:themeTint="BF"/>
      </w:tblBorders>
    </w:tblPr>
    <w:tcPr>
      <w:shd w:val="clear" w:color="auto" w:fill="F8D5D3" w:themeFill="accent5" w:themeFillTint="3F"/>
    </w:tcPr>
    <w:tblStylePr w:type="firstRow">
      <w:rPr>
        <w:b/>
        <w:bCs/>
      </w:rPr>
    </w:tblStylePr>
    <w:tblStylePr w:type="lastRow">
      <w:rPr>
        <w:b/>
        <w:bCs/>
      </w:rPr>
      <w:tblPr/>
      <w:tcPr>
        <w:tcBorders>
          <w:top w:val="single" w:sz="18" w:space="0" w:color="EA817A" w:themeColor="accent5" w:themeTint="BF"/>
        </w:tcBorders>
      </w:tcPr>
    </w:tblStylePr>
    <w:tblStylePr w:type="firstCol">
      <w:rPr>
        <w:b/>
        <w:bCs/>
      </w:rPr>
    </w:tblStylePr>
    <w:tblStylePr w:type="lastCol">
      <w:rPr>
        <w:b/>
        <w:bCs/>
      </w:rPr>
    </w:tblStylePr>
    <w:tblStylePr w:type="band1Vert">
      <w:tblPr/>
      <w:tcPr>
        <w:shd w:val="clear" w:color="auto" w:fill="F1ABA6" w:themeFill="accent5" w:themeFillTint="7F"/>
      </w:tcPr>
    </w:tblStylePr>
    <w:tblStylePr w:type="band1Horz">
      <w:tblPr/>
      <w:tcPr>
        <w:shd w:val="clear" w:color="auto" w:fill="F1ABA6" w:themeFill="accent5" w:themeFillTint="7F"/>
      </w:tcPr>
    </w:tblStylePr>
  </w:style>
  <w:style w:type="table" w:styleId="Cuadrculamedia1-nfasis6">
    <w:name w:val="Medium Grid 1 Accent 6"/>
    <w:basedOn w:val="Tablanormal"/>
    <w:uiPriority w:val="67"/>
    <w:semiHidden/>
    <w:unhideWhenUsed/>
    <w:rsid w:val="002C2563"/>
    <w:pPr>
      <w:spacing w:after="0" w:line="240" w:lineRule="auto"/>
    </w:pPr>
    <w:tblPr>
      <w:tblStyleRowBandSize w:val="1"/>
      <w:tblStyleColBandSize w:val="1"/>
      <w:tblBorders>
        <w:top w:val="single" w:sz="8" w:space="0" w:color="92C870" w:themeColor="accent6" w:themeTint="BF"/>
        <w:left w:val="single" w:sz="8" w:space="0" w:color="92C870" w:themeColor="accent6" w:themeTint="BF"/>
        <w:bottom w:val="single" w:sz="8" w:space="0" w:color="92C870" w:themeColor="accent6" w:themeTint="BF"/>
        <w:right w:val="single" w:sz="8" w:space="0" w:color="92C870" w:themeColor="accent6" w:themeTint="BF"/>
        <w:insideH w:val="single" w:sz="8" w:space="0" w:color="92C870" w:themeColor="accent6" w:themeTint="BF"/>
        <w:insideV w:val="single" w:sz="8" w:space="0" w:color="92C870" w:themeColor="accent6" w:themeTint="BF"/>
      </w:tblBorders>
    </w:tblPr>
    <w:tcPr>
      <w:shd w:val="clear" w:color="auto" w:fill="DBEDCF" w:themeFill="accent6" w:themeFillTint="3F"/>
    </w:tcPr>
    <w:tblStylePr w:type="firstRow">
      <w:rPr>
        <w:b/>
        <w:bCs/>
      </w:rPr>
    </w:tblStylePr>
    <w:tblStylePr w:type="lastRow">
      <w:rPr>
        <w:b/>
        <w:bCs/>
      </w:rPr>
      <w:tblPr/>
      <w:tcPr>
        <w:tcBorders>
          <w:top w:val="single" w:sz="18" w:space="0" w:color="92C870" w:themeColor="accent6" w:themeTint="BF"/>
        </w:tcBorders>
      </w:tcPr>
    </w:tblStylePr>
    <w:tblStylePr w:type="firstCol">
      <w:rPr>
        <w:b/>
        <w:bCs/>
      </w:rPr>
    </w:tblStylePr>
    <w:tblStylePr w:type="lastCol">
      <w:rPr>
        <w:b/>
        <w:bCs/>
      </w:rPr>
    </w:tblStylePr>
    <w:tblStylePr w:type="band1Vert">
      <w:tblPr/>
      <w:tcPr>
        <w:shd w:val="clear" w:color="auto" w:fill="B6DBA0" w:themeFill="accent6" w:themeFillTint="7F"/>
      </w:tcPr>
    </w:tblStylePr>
    <w:tblStylePr w:type="band1Horz">
      <w:tblPr/>
      <w:tcPr>
        <w:shd w:val="clear" w:color="auto" w:fill="B6DBA0" w:themeFill="accent6" w:themeFillTint="7F"/>
      </w:tcPr>
    </w:tblStylePr>
  </w:style>
  <w:style w:type="table" w:styleId="Cuadrculamedia2">
    <w:name w:val="Medium Grid 2"/>
    <w:basedOn w:val="Tablanormal"/>
    <w:uiPriority w:val="68"/>
    <w:semiHidden/>
    <w:unhideWhenUsed/>
    <w:rsid w:val="002C256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semiHidden/>
    <w:unhideWhenUsed/>
    <w:rsid w:val="002C256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7AE92" w:themeColor="accent1"/>
        <w:left w:val="single" w:sz="8" w:space="0" w:color="17AE92" w:themeColor="accent1"/>
        <w:bottom w:val="single" w:sz="8" w:space="0" w:color="17AE92" w:themeColor="accent1"/>
        <w:right w:val="single" w:sz="8" w:space="0" w:color="17AE92" w:themeColor="accent1"/>
        <w:insideH w:val="single" w:sz="8" w:space="0" w:color="17AE92" w:themeColor="accent1"/>
        <w:insideV w:val="single" w:sz="8" w:space="0" w:color="17AE92" w:themeColor="accent1"/>
      </w:tblBorders>
    </w:tblPr>
    <w:tcPr>
      <w:shd w:val="clear" w:color="auto" w:fill="BAF6EA" w:themeFill="accent1" w:themeFillTint="3F"/>
    </w:tcPr>
    <w:tblStylePr w:type="firstRow">
      <w:rPr>
        <w:b/>
        <w:bCs/>
        <w:color w:val="000000" w:themeColor="text1"/>
      </w:rPr>
      <w:tblPr/>
      <w:tcPr>
        <w:shd w:val="clear" w:color="auto" w:fill="E3FBF6"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7F7EE" w:themeFill="accent1" w:themeFillTint="33"/>
      </w:tcPr>
    </w:tblStylePr>
    <w:tblStylePr w:type="band1Vert">
      <w:tblPr/>
      <w:tcPr>
        <w:shd w:val="clear" w:color="auto" w:fill="75ECD6" w:themeFill="accent1" w:themeFillTint="7F"/>
      </w:tcPr>
    </w:tblStylePr>
    <w:tblStylePr w:type="band1Horz">
      <w:tblPr/>
      <w:tcPr>
        <w:tcBorders>
          <w:insideH w:val="single" w:sz="6" w:space="0" w:color="17AE92" w:themeColor="accent1"/>
          <w:insideV w:val="single" w:sz="6" w:space="0" w:color="17AE92" w:themeColor="accent1"/>
        </w:tcBorders>
        <w:shd w:val="clear" w:color="auto" w:fill="75ECD6"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semiHidden/>
    <w:unhideWhenUsed/>
    <w:rsid w:val="002C256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A23F" w:themeColor="accent2"/>
        <w:left w:val="single" w:sz="8" w:space="0" w:color="F7A23F" w:themeColor="accent2"/>
        <w:bottom w:val="single" w:sz="8" w:space="0" w:color="F7A23F" w:themeColor="accent2"/>
        <w:right w:val="single" w:sz="8" w:space="0" w:color="F7A23F" w:themeColor="accent2"/>
        <w:insideH w:val="single" w:sz="8" w:space="0" w:color="F7A23F" w:themeColor="accent2"/>
        <w:insideV w:val="single" w:sz="8" w:space="0" w:color="F7A23F" w:themeColor="accent2"/>
      </w:tblBorders>
    </w:tblPr>
    <w:tcPr>
      <w:shd w:val="clear" w:color="auto" w:fill="FDE7CF" w:themeFill="accent2" w:themeFillTint="3F"/>
    </w:tcPr>
    <w:tblStylePr w:type="firstRow">
      <w:rPr>
        <w:b/>
        <w:bCs/>
        <w:color w:val="000000" w:themeColor="text1"/>
      </w:rPr>
      <w:tblPr/>
      <w:tcPr>
        <w:shd w:val="clear" w:color="auto" w:fill="FEF5EC"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CD8" w:themeFill="accent2" w:themeFillTint="33"/>
      </w:tcPr>
    </w:tblStylePr>
    <w:tblStylePr w:type="band1Vert">
      <w:tblPr/>
      <w:tcPr>
        <w:shd w:val="clear" w:color="auto" w:fill="FBD09F" w:themeFill="accent2" w:themeFillTint="7F"/>
      </w:tcPr>
    </w:tblStylePr>
    <w:tblStylePr w:type="band1Horz">
      <w:tblPr/>
      <w:tcPr>
        <w:tcBorders>
          <w:insideH w:val="single" w:sz="6" w:space="0" w:color="F7A23F" w:themeColor="accent2"/>
          <w:insideV w:val="single" w:sz="6" w:space="0" w:color="F7A23F" w:themeColor="accent2"/>
        </w:tcBorders>
        <w:shd w:val="clear" w:color="auto" w:fill="FBD09F"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semiHidden/>
    <w:unhideWhenUsed/>
    <w:rsid w:val="002C256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F7E84" w:themeColor="accent3"/>
        <w:left w:val="single" w:sz="8" w:space="0" w:color="6F7E84" w:themeColor="accent3"/>
        <w:bottom w:val="single" w:sz="8" w:space="0" w:color="6F7E84" w:themeColor="accent3"/>
        <w:right w:val="single" w:sz="8" w:space="0" w:color="6F7E84" w:themeColor="accent3"/>
        <w:insideH w:val="single" w:sz="8" w:space="0" w:color="6F7E84" w:themeColor="accent3"/>
        <w:insideV w:val="single" w:sz="8" w:space="0" w:color="6F7E84" w:themeColor="accent3"/>
      </w:tblBorders>
    </w:tblPr>
    <w:tcPr>
      <w:shd w:val="clear" w:color="auto" w:fill="DBDFE1" w:themeFill="accent3" w:themeFillTint="3F"/>
    </w:tcPr>
    <w:tblStylePr w:type="firstRow">
      <w:rPr>
        <w:b/>
        <w:bCs/>
        <w:color w:val="000000" w:themeColor="text1"/>
      </w:rPr>
      <w:tblPr/>
      <w:tcPr>
        <w:shd w:val="clear" w:color="auto" w:fill="F0F2F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1E5E6" w:themeFill="accent3" w:themeFillTint="33"/>
      </w:tcPr>
    </w:tblStylePr>
    <w:tblStylePr w:type="band1Vert">
      <w:tblPr/>
      <w:tcPr>
        <w:shd w:val="clear" w:color="auto" w:fill="B6BEC2" w:themeFill="accent3" w:themeFillTint="7F"/>
      </w:tcPr>
    </w:tblStylePr>
    <w:tblStylePr w:type="band1Horz">
      <w:tblPr/>
      <w:tcPr>
        <w:tcBorders>
          <w:insideH w:val="single" w:sz="6" w:space="0" w:color="6F7E84" w:themeColor="accent3"/>
          <w:insideV w:val="single" w:sz="6" w:space="0" w:color="6F7E84" w:themeColor="accent3"/>
        </w:tcBorders>
        <w:shd w:val="clear" w:color="auto" w:fill="B6BEC2"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semiHidden/>
    <w:unhideWhenUsed/>
    <w:rsid w:val="002C256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78DBB" w:themeColor="accent4"/>
        <w:left w:val="single" w:sz="8" w:space="0" w:color="178DBB" w:themeColor="accent4"/>
        <w:bottom w:val="single" w:sz="8" w:space="0" w:color="178DBB" w:themeColor="accent4"/>
        <w:right w:val="single" w:sz="8" w:space="0" w:color="178DBB" w:themeColor="accent4"/>
        <w:insideH w:val="single" w:sz="8" w:space="0" w:color="178DBB" w:themeColor="accent4"/>
        <w:insideV w:val="single" w:sz="8" w:space="0" w:color="178DBB" w:themeColor="accent4"/>
      </w:tblBorders>
    </w:tblPr>
    <w:tcPr>
      <w:shd w:val="clear" w:color="auto" w:fill="BCE6F7" w:themeFill="accent4" w:themeFillTint="3F"/>
    </w:tcPr>
    <w:tblStylePr w:type="firstRow">
      <w:rPr>
        <w:b/>
        <w:bCs/>
        <w:color w:val="000000" w:themeColor="text1"/>
      </w:rPr>
      <w:tblPr/>
      <w:tcPr>
        <w:shd w:val="clear" w:color="auto" w:fill="E4F5FB"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9EBF8" w:themeFill="accent4" w:themeFillTint="33"/>
      </w:tcPr>
    </w:tblStylePr>
    <w:tblStylePr w:type="band1Vert">
      <w:tblPr/>
      <w:tcPr>
        <w:shd w:val="clear" w:color="auto" w:fill="79CDEE" w:themeFill="accent4" w:themeFillTint="7F"/>
      </w:tcPr>
    </w:tblStylePr>
    <w:tblStylePr w:type="band1Horz">
      <w:tblPr/>
      <w:tcPr>
        <w:tcBorders>
          <w:insideH w:val="single" w:sz="6" w:space="0" w:color="178DBB" w:themeColor="accent4"/>
          <w:insideV w:val="single" w:sz="6" w:space="0" w:color="178DBB" w:themeColor="accent4"/>
        </w:tcBorders>
        <w:shd w:val="clear" w:color="auto" w:fill="79CDEE"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semiHidden/>
    <w:unhideWhenUsed/>
    <w:rsid w:val="002C256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3584E" w:themeColor="accent5"/>
        <w:left w:val="single" w:sz="8" w:space="0" w:color="E3584E" w:themeColor="accent5"/>
        <w:bottom w:val="single" w:sz="8" w:space="0" w:color="E3584E" w:themeColor="accent5"/>
        <w:right w:val="single" w:sz="8" w:space="0" w:color="E3584E" w:themeColor="accent5"/>
        <w:insideH w:val="single" w:sz="8" w:space="0" w:color="E3584E" w:themeColor="accent5"/>
        <w:insideV w:val="single" w:sz="8" w:space="0" w:color="E3584E" w:themeColor="accent5"/>
      </w:tblBorders>
    </w:tblPr>
    <w:tcPr>
      <w:shd w:val="clear" w:color="auto" w:fill="F8D5D3" w:themeFill="accent5" w:themeFillTint="3F"/>
    </w:tcPr>
    <w:tblStylePr w:type="firstRow">
      <w:rPr>
        <w:b/>
        <w:bCs/>
        <w:color w:val="000000" w:themeColor="text1"/>
      </w:rPr>
      <w:tblPr/>
      <w:tcPr>
        <w:shd w:val="clear" w:color="auto" w:fill="FCEEED"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DDDB" w:themeFill="accent5" w:themeFillTint="33"/>
      </w:tcPr>
    </w:tblStylePr>
    <w:tblStylePr w:type="band1Vert">
      <w:tblPr/>
      <w:tcPr>
        <w:shd w:val="clear" w:color="auto" w:fill="F1ABA6" w:themeFill="accent5" w:themeFillTint="7F"/>
      </w:tcPr>
    </w:tblStylePr>
    <w:tblStylePr w:type="band1Horz">
      <w:tblPr/>
      <w:tcPr>
        <w:tcBorders>
          <w:insideH w:val="single" w:sz="6" w:space="0" w:color="E3584E" w:themeColor="accent5"/>
          <w:insideV w:val="single" w:sz="6" w:space="0" w:color="E3584E" w:themeColor="accent5"/>
        </w:tcBorders>
        <w:shd w:val="clear" w:color="auto" w:fill="F1ABA6"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semiHidden/>
    <w:unhideWhenUsed/>
    <w:rsid w:val="002C256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FB344" w:themeColor="accent6"/>
        <w:left w:val="single" w:sz="8" w:space="0" w:color="6FB344" w:themeColor="accent6"/>
        <w:bottom w:val="single" w:sz="8" w:space="0" w:color="6FB344" w:themeColor="accent6"/>
        <w:right w:val="single" w:sz="8" w:space="0" w:color="6FB344" w:themeColor="accent6"/>
        <w:insideH w:val="single" w:sz="8" w:space="0" w:color="6FB344" w:themeColor="accent6"/>
        <w:insideV w:val="single" w:sz="8" w:space="0" w:color="6FB344" w:themeColor="accent6"/>
      </w:tblBorders>
    </w:tblPr>
    <w:tcPr>
      <w:shd w:val="clear" w:color="auto" w:fill="DBEDCF" w:themeFill="accent6" w:themeFillTint="3F"/>
    </w:tcPr>
    <w:tblStylePr w:type="firstRow">
      <w:rPr>
        <w:b/>
        <w:bCs/>
        <w:color w:val="000000" w:themeColor="text1"/>
      </w:rPr>
      <w:tblPr/>
      <w:tcPr>
        <w:shd w:val="clear" w:color="auto" w:fill="F0F8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1F0D8" w:themeFill="accent6" w:themeFillTint="33"/>
      </w:tcPr>
    </w:tblStylePr>
    <w:tblStylePr w:type="band1Vert">
      <w:tblPr/>
      <w:tcPr>
        <w:shd w:val="clear" w:color="auto" w:fill="B6DBA0" w:themeFill="accent6" w:themeFillTint="7F"/>
      </w:tcPr>
    </w:tblStylePr>
    <w:tblStylePr w:type="band1Horz">
      <w:tblPr/>
      <w:tcPr>
        <w:tcBorders>
          <w:insideH w:val="single" w:sz="6" w:space="0" w:color="6FB344" w:themeColor="accent6"/>
          <w:insideV w:val="single" w:sz="6" w:space="0" w:color="6FB344" w:themeColor="accent6"/>
        </w:tcBorders>
        <w:shd w:val="clear" w:color="auto" w:fill="B6DBA0"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semiHidden/>
    <w:unhideWhenUsed/>
    <w:rsid w:val="002C2563"/>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semiHidden/>
    <w:unhideWhenUsed/>
    <w:rsid w:val="002C2563"/>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AF6EA"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7AE9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7AE9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7AE9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7AE9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5ECD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5ECD6" w:themeFill="accent1" w:themeFillTint="7F"/>
      </w:tcPr>
    </w:tblStylePr>
  </w:style>
  <w:style w:type="table" w:styleId="Cuadrculamedia3-nfasis2">
    <w:name w:val="Medium Grid 3 Accent 2"/>
    <w:basedOn w:val="Tablanormal"/>
    <w:uiPriority w:val="69"/>
    <w:semiHidden/>
    <w:unhideWhenUsed/>
    <w:rsid w:val="002C2563"/>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7C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A23F"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A23F"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A23F"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A23F"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D09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D09F" w:themeFill="accent2" w:themeFillTint="7F"/>
      </w:tcPr>
    </w:tblStylePr>
  </w:style>
  <w:style w:type="table" w:styleId="Cuadrculamedia3-nfasis3">
    <w:name w:val="Medium Grid 3 Accent 3"/>
    <w:basedOn w:val="Tablanormal"/>
    <w:uiPriority w:val="69"/>
    <w:semiHidden/>
    <w:unhideWhenUsed/>
    <w:rsid w:val="002C2563"/>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DFE1"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F7E8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F7E8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F7E8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F7E8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6BEC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6BEC2" w:themeFill="accent3" w:themeFillTint="7F"/>
      </w:tcPr>
    </w:tblStylePr>
  </w:style>
  <w:style w:type="table" w:styleId="Cuadrculamedia3-nfasis4">
    <w:name w:val="Medium Grid 3 Accent 4"/>
    <w:basedOn w:val="Tablanormal"/>
    <w:uiPriority w:val="69"/>
    <w:semiHidden/>
    <w:unhideWhenUsed/>
    <w:rsid w:val="002C2563"/>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CE6F7"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78DB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78DB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78DB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78DB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9CDEE"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9CDEE" w:themeFill="accent4" w:themeFillTint="7F"/>
      </w:tcPr>
    </w:tblStylePr>
  </w:style>
  <w:style w:type="table" w:styleId="Cuadrculamedia3-nfasis5">
    <w:name w:val="Medium Grid 3 Accent 5"/>
    <w:basedOn w:val="Tablanormal"/>
    <w:uiPriority w:val="69"/>
    <w:semiHidden/>
    <w:unhideWhenUsed/>
    <w:rsid w:val="002C2563"/>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D5D3"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3584E"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3584E"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3584E"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3584E"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1ABA6"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1ABA6" w:themeFill="accent5" w:themeFillTint="7F"/>
      </w:tcPr>
    </w:tblStylePr>
  </w:style>
  <w:style w:type="table" w:styleId="Cuadrculamedia3-nfasis6">
    <w:name w:val="Medium Grid 3 Accent 6"/>
    <w:basedOn w:val="Tablanormal"/>
    <w:uiPriority w:val="69"/>
    <w:semiHidden/>
    <w:unhideWhenUsed/>
    <w:rsid w:val="002C2563"/>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DC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FB344"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FB344"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FB344"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FB344"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6DB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6DBA0" w:themeFill="accent6" w:themeFillTint="7F"/>
      </w:tcPr>
    </w:tblStylePr>
  </w:style>
  <w:style w:type="table" w:styleId="Listamedia1">
    <w:name w:val="Medium List 1"/>
    <w:basedOn w:val="Tablanormal"/>
    <w:uiPriority w:val="65"/>
    <w:semiHidden/>
    <w:unhideWhenUsed/>
    <w:rsid w:val="002C2563"/>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2123"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semiHidden/>
    <w:unhideWhenUsed/>
    <w:rsid w:val="002C2563"/>
    <w:pPr>
      <w:spacing w:after="0" w:line="240" w:lineRule="auto"/>
    </w:pPr>
    <w:rPr>
      <w:color w:val="000000" w:themeColor="text1"/>
    </w:rPr>
    <w:tblPr>
      <w:tblStyleRowBandSize w:val="1"/>
      <w:tblStyleColBandSize w:val="1"/>
      <w:tblBorders>
        <w:top w:val="single" w:sz="8" w:space="0" w:color="17AE92" w:themeColor="accent1"/>
        <w:bottom w:val="single" w:sz="8" w:space="0" w:color="17AE92" w:themeColor="accent1"/>
      </w:tblBorders>
    </w:tblPr>
    <w:tblStylePr w:type="firstRow">
      <w:rPr>
        <w:rFonts w:asciiTheme="majorHAnsi" w:eastAsiaTheme="majorEastAsia" w:hAnsiTheme="majorHAnsi" w:cstheme="majorBidi"/>
      </w:rPr>
      <w:tblPr/>
      <w:tcPr>
        <w:tcBorders>
          <w:top w:val="nil"/>
          <w:bottom w:val="single" w:sz="8" w:space="0" w:color="17AE92" w:themeColor="accent1"/>
        </w:tcBorders>
      </w:tcPr>
    </w:tblStylePr>
    <w:tblStylePr w:type="lastRow">
      <w:rPr>
        <w:b/>
        <w:bCs/>
        <w:color w:val="1F2123" w:themeColor="text2"/>
      </w:rPr>
      <w:tblPr/>
      <w:tcPr>
        <w:tcBorders>
          <w:top w:val="single" w:sz="8" w:space="0" w:color="17AE92" w:themeColor="accent1"/>
          <w:bottom w:val="single" w:sz="8" w:space="0" w:color="17AE92" w:themeColor="accent1"/>
        </w:tcBorders>
      </w:tcPr>
    </w:tblStylePr>
    <w:tblStylePr w:type="firstCol">
      <w:rPr>
        <w:b/>
        <w:bCs/>
      </w:rPr>
    </w:tblStylePr>
    <w:tblStylePr w:type="lastCol">
      <w:rPr>
        <w:b/>
        <w:bCs/>
      </w:rPr>
      <w:tblPr/>
      <w:tcPr>
        <w:tcBorders>
          <w:top w:val="single" w:sz="8" w:space="0" w:color="17AE92" w:themeColor="accent1"/>
          <w:bottom w:val="single" w:sz="8" w:space="0" w:color="17AE92" w:themeColor="accent1"/>
        </w:tcBorders>
      </w:tcPr>
    </w:tblStylePr>
    <w:tblStylePr w:type="band1Vert">
      <w:tblPr/>
      <w:tcPr>
        <w:shd w:val="clear" w:color="auto" w:fill="BAF6EA" w:themeFill="accent1" w:themeFillTint="3F"/>
      </w:tcPr>
    </w:tblStylePr>
    <w:tblStylePr w:type="band1Horz">
      <w:tblPr/>
      <w:tcPr>
        <w:shd w:val="clear" w:color="auto" w:fill="BAF6EA" w:themeFill="accent1" w:themeFillTint="3F"/>
      </w:tcPr>
    </w:tblStylePr>
  </w:style>
  <w:style w:type="table" w:styleId="Listamedia1-nfasis2">
    <w:name w:val="Medium List 1 Accent 2"/>
    <w:basedOn w:val="Tablanormal"/>
    <w:uiPriority w:val="65"/>
    <w:semiHidden/>
    <w:unhideWhenUsed/>
    <w:rsid w:val="002C2563"/>
    <w:pPr>
      <w:spacing w:after="0" w:line="240" w:lineRule="auto"/>
    </w:pPr>
    <w:rPr>
      <w:color w:val="000000" w:themeColor="text1"/>
    </w:rPr>
    <w:tblPr>
      <w:tblStyleRowBandSize w:val="1"/>
      <w:tblStyleColBandSize w:val="1"/>
      <w:tblBorders>
        <w:top w:val="single" w:sz="8" w:space="0" w:color="F7A23F" w:themeColor="accent2"/>
        <w:bottom w:val="single" w:sz="8" w:space="0" w:color="F7A23F" w:themeColor="accent2"/>
      </w:tblBorders>
    </w:tblPr>
    <w:tblStylePr w:type="firstRow">
      <w:rPr>
        <w:rFonts w:asciiTheme="majorHAnsi" w:eastAsiaTheme="majorEastAsia" w:hAnsiTheme="majorHAnsi" w:cstheme="majorBidi"/>
      </w:rPr>
      <w:tblPr/>
      <w:tcPr>
        <w:tcBorders>
          <w:top w:val="nil"/>
          <w:bottom w:val="single" w:sz="8" w:space="0" w:color="F7A23F" w:themeColor="accent2"/>
        </w:tcBorders>
      </w:tcPr>
    </w:tblStylePr>
    <w:tblStylePr w:type="lastRow">
      <w:rPr>
        <w:b/>
        <w:bCs/>
        <w:color w:val="1F2123" w:themeColor="text2"/>
      </w:rPr>
      <w:tblPr/>
      <w:tcPr>
        <w:tcBorders>
          <w:top w:val="single" w:sz="8" w:space="0" w:color="F7A23F" w:themeColor="accent2"/>
          <w:bottom w:val="single" w:sz="8" w:space="0" w:color="F7A23F" w:themeColor="accent2"/>
        </w:tcBorders>
      </w:tcPr>
    </w:tblStylePr>
    <w:tblStylePr w:type="firstCol">
      <w:rPr>
        <w:b/>
        <w:bCs/>
      </w:rPr>
    </w:tblStylePr>
    <w:tblStylePr w:type="lastCol">
      <w:rPr>
        <w:b/>
        <w:bCs/>
      </w:rPr>
      <w:tblPr/>
      <w:tcPr>
        <w:tcBorders>
          <w:top w:val="single" w:sz="8" w:space="0" w:color="F7A23F" w:themeColor="accent2"/>
          <w:bottom w:val="single" w:sz="8" w:space="0" w:color="F7A23F" w:themeColor="accent2"/>
        </w:tcBorders>
      </w:tcPr>
    </w:tblStylePr>
    <w:tblStylePr w:type="band1Vert">
      <w:tblPr/>
      <w:tcPr>
        <w:shd w:val="clear" w:color="auto" w:fill="FDE7CF" w:themeFill="accent2" w:themeFillTint="3F"/>
      </w:tcPr>
    </w:tblStylePr>
    <w:tblStylePr w:type="band1Horz">
      <w:tblPr/>
      <w:tcPr>
        <w:shd w:val="clear" w:color="auto" w:fill="FDE7CF" w:themeFill="accent2" w:themeFillTint="3F"/>
      </w:tcPr>
    </w:tblStylePr>
  </w:style>
  <w:style w:type="table" w:styleId="Listamedia1-nfasis3">
    <w:name w:val="Medium List 1 Accent 3"/>
    <w:basedOn w:val="Tablanormal"/>
    <w:uiPriority w:val="65"/>
    <w:semiHidden/>
    <w:unhideWhenUsed/>
    <w:rsid w:val="002C2563"/>
    <w:pPr>
      <w:spacing w:after="0" w:line="240" w:lineRule="auto"/>
    </w:pPr>
    <w:rPr>
      <w:color w:val="000000" w:themeColor="text1"/>
    </w:rPr>
    <w:tblPr>
      <w:tblStyleRowBandSize w:val="1"/>
      <w:tblStyleColBandSize w:val="1"/>
      <w:tblBorders>
        <w:top w:val="single" w:sz="8" w:space="0" w:color="6F7E84" w:themeColor="accent3"/>
        <w:bottom w:val="single" w:sz="8" w:space="0" w:color="6F7E84" w:themeColor="accent3"/>
      </w:tblBorders>
    </w:tblPr>
    <w:tblStylePr w:type="firstRow">
      <w:rPr>
        <w:rFonts w:asciiTheme="majorHAnsi" w:eastAsiaTheme="majorEastAsia" w:hAnsiTheme="majorHAnsi" w:cstheme="majorBidi"/>
      </w:rPr>
      <w:tblPr/>
      <w:tcPr>
        <w:tcBorders>
          <w:top w:val="nil"/>
          <w:bottom w:val="single" w:sz="8" w:space="0" w:color="6F7E84" w:themeColor="accent3"/>
        </w:tcBorders>
      </w:tcPr>
    </w:tblStylePr>
    <w:tblStylePr w:type="lastRow">
      <w:rPr>
        <w:b/>
        <w:bCs/>
        <w:color w:val="1F2123" w:themeColor="text2"/>
      </w:rPr>
      <w:tblPr/>
      <w:tcPr>
        <w:tcBorders>
          <w:top w:val="single" w:sz="8" w:space="0" w:color="6F7E84" w:themeColor="accent3"/>
          <w:bottom w:val="single" w:sz="8" w:space="0" w:color="6F7E84" w:themeColor="accent3"/>
        </w:tcBorders>
      </w:tcPr>
    </w:tblStylePr>
    <w:tblStylePr w:type="firstCol">
      <w:rPr>
        <w:b/>
        <w:bCs/>
      </w:rPr>
    </w:tblStylePr>
    <w:tblStylePr w:type="lastCol">
      <w:rPr>
        <w:b/>
        <w:bCs/>
      </w:rPr>
      <w:tblPr/>
      <w:tcPr>
        <w:tcBorders>
          <w:top w:val="single" w:sz="8" w:space="0" w:color="6F7E84" w:themeColor="accent3"/>
          <w:bottom w:val="single" w:sz="8" w:space="0" w:color="6F7E84" w:themeColor="accent3"/>
        </w:tcBorders>
      </w:tcPr>
    </w:tblStylePr>
    <w:tblStylePr w:type="band1Vert">
      <w:tblPr/>
      <w:tcPr>
        <w:shd w:val="clear" w:color="auto" w:fill="DBDFE1" w:themeFill="accent3" w:themeFillTint="3F"/>
      </w:tcPr>
    </w:tblStylePr>
    <w:tblStylePr w:type="band1Horz">
      <w:tblPr/>
      <w:tcPr>
        <w:shd w:val="clear" w:color="auto" w:fill="DBDFE1" w:themeFill="accent3" w:themeFillTint="3F"/>
      </w:tcPr>
    </w:tblStylePr>
  </w:style>
  <w:style w:type="table" w:styleId="Listamedia1-nfasis4">
    <w:name w:val="Medium List 1 Accent 4"/>
    <w:basedOn w:val="Tablanormal"/>
    <w:uiPriority w:val="65"/>
    <w:semiHidden/>
    <w:unhideWhenUsed/>
    <w:rsid w:val="002C2563"/>
    <w:pPr>
      <w:spacing w:after="0" w:line="240" w:lineRule="auto"/>
    </w:pPr>
    <w:rPr>
      <w:color w:val="000000" w:themeColor="text1"/>
    </w:rPr>
    <w:tblPr>
      <w:tblStyleRowBandSize w:val="1"/>
      <w:tblStyleColBandSize w:val="1"/>
      <w:tblBorders>
        <w:top w:val="single" w:sz="8" w:space="0" w:color="178DBB" w:themeColor="accent4"/>
        <w:bottom w:val="single" w:sz="8" w:space="0" w:color="178DBB" w:themeColor="accent4"/>
      </w:tblBorders>
    </w:tblPr>
    <w:tblStylePr w:type="firstRow">
      <w:rPr>
        <w:rFonts w:asciiTheme="majorHAnsi" w:eastAsiaTheme="majorEastAsia" w:hAnsiTheme="majorHAnsi" w:cstheme="majorBidi"/>
      </w:rPr>
      <w:tblPr/>
      <w:tcPr>
        <w:tcBorders>
          <w:top w:val="nil"/>
          <w:bottom w:val="single" w:sz="8" w:space="0" w:color="178DBB" w:themeColor="accent4"/>
        </w:tcBorders>
      </w:tcPr>
    </w:tblStylePr>
    <w:tblStylePr w:type="lastRow">
      <w:rPr>
        <w:b/>
        <w:bCs/>
        <w:color w:val="1F2123" w:themeColor="text2"/>
      </w:rPr>
      <w:tblPr/>
      <w:tcPr>
        <w:tcBorders>
          <w:top w:val="single" w:sz="8" w:space="0" w:color="178DBB" w:themeColor="accent4"/>
          <w:bottom w:val="single" w:sz="8" w:space="0" w:color="178DBB" w:themeColor="accent4"/>
        </w:tcBorders>
      </w:tcPr>
    </w:tblStylePr>
    <w:tblStylePr w:type="firstCol">
      <w:rPr>
        <w:b/>
        <w:bCs/>
      </w:rPr>
    </w:tblStylePr>
    <w:tblStylePr w:type="lastCol">
      <w:rPr>
        <w:b/>
        <w:bCs/>
      </w:rPr>
      <w:tblPr/>
      <w:tcPr>
        <w:tcBorders>
          <w:top w:val="single" w:sz="8" w:space="0" w:color="178DBB" w:themeColor="accent4"/>
          <w:bottom w:val="single" w:sz="8" w:space="0" w:color="178DBB" w:themeColor="accent4"/>
        </w:tcBorders>
      </w:tcPr>
    </w:tblStylePr>
    <w:tblStylePr w:type="band1Vert">
      <w:tblPr/>
      <w:tcPr>
        <w:shd w:val="clear" w:color="auto" w:fill="BCE6F7" w:themeFill="accent4" w:themeFillTint="3F"/>
      </w:tcPr>
    </w:tblStylePr>
    <w:tblStylePr w:type="band1Horz">
      <w:tblPr/>
      <w:tcPr>
        <w:shd w:val="clear" w:color="auto" w:fill="BCE6F7" w:themeFill="accent4" w:themeFillTint="3F"/>
      </w:tcPr>
    </w:tblStylePr>
  </w:style>
  <w:style w:type="table" w:styleId="Listamedia1-nfasis5">
    <w:name w:val="Medium List 1 Accent 5"/>
    <w:basedOn w:val="Tablanormal"/>
    <w:uiPriority w:val="65"/>
    <w:semiHidden/>
    <w:unhideWhenUsed/>
    <w:rsid w:val="002C2563"/>
    <w:pPr>
      <w:spacing w:after="0" w:line="240" w:lineRule="auto"/>
    </w:pPr>
    <w:rPr>
      <w:color w:val="000000" w:themeColor="text1"/>
    </w:rPr>
    <w:tblPr>
      <w:tblStyleRowBandSize w:val="1"/>
      <w:tblStyleColBandSize w:val="1"/>
      <w:tblBorders>
        <w:top w:val="single" w:sz="8" w:space="0" w:color="E3584E" w:themeColor="accent5"/>
        <w:bottom w:val="single" w:sz="8" w:space="0" w:color="E3584E" w:themeColor="accent5"/>
      </w:tblBorders>
    </w:tblPr>
    <w:tblStylePr w:type="firstRow">
      <w:rPr>
        <w:rFonts w:asciiTheme="majorHAnsi" w:eastAsiaTheme="majorEastAsia" w:hAnsiTheme="majorHAnsi" w:cstheme="majorBidi"/>
      </w:rPr>
      <w:tblPr/>
      <w:tcPr>
        <w:tcBorders>
          <w:top w:val="nil"/>
          <w:bottom w:val="single" w:sz="8" w:space="0" w:color="E3584E" w:themeColor="accent5"/>
        </w:tcBorders>
      </w:tcPr>
    </w:tblStylePr>
    <w:tblStylePr w:type="lastRow">
      <w:rPr>
        <w:b/>
        <w:bCs/>
        <w:color w:val="1F2123" w:themeColor="text2"/>
      </w:rPr>
      <w:tblPr/>
      <w:tcPr>
        <w:tcBorders>
          <w:top w:val="single" w:sz="8" w:space="0" w:color="E3584E" w:themeColor="accent5"/>
          <w:bottom w:val="single" w:sz="8" w:space="0" w:color="E3584E" w:themeColor="accent5"/>
        </w:tcBorders>
      </w:tcPr>
    </w:tblStylePr>
    <w:tblStylePr w:type="firstCol">
      <w:rPr>
        <w:b/>
        <w:bCs/>
      </w:rPr>
    </w:tblStylePr>
    <w:tblStylePr w:type="lastCol">
      <w:rPr>
        <w:b/>
        <w:bCs/>
      </w:rPr>
      <w:tblPr/>
      <w:tcPr>
        <w:tcBorders>
          <w:top w:val="single" w:sz="8" w:space="0" w:color="E3584E" w:themeColor="accent5"/>
          <w:bottom w:val="single" w:sz="8" w:space="0" w:color="E3584E" w:themeColor="accent5"/>
        </w:tcBorders>
      </w:tcPr>
    </w:tblStylePr>
    <w:tblStylePr w:type="band1Vert">
      <w:tblPr/>
      <w:tcPr>
        <w:shd w:val="clear" w:color="auto" w:fill="F8D5D3" w:themeFill="accent5" w:themeFillTint="3F"/>
      </w:tcPr>
    </w:tblStylePr>
    <w:tblStylePr w:type="band1Horz">
      <w:tblPr/>
      <w:tcPr>
        <w:shd w:val="clear" w:color="auto" w:fill="F8D5D3" w:themeFill="accent5" w:themeFillTint="3F"/>
      </w:tcPr>
    </w:tblStylePr>
  </w:style>
  <w:style w:type="table" w:styleId="Listamedia1-nfasis6">
    <w:name w:val="Medium List 1 Accent 6"/>
    <w:basedOn w:val="Tablanormal"/>
    <w:uiPriority w:val="65"/>
    <w:semiHidden/>
    <w:unhideWhenUsed/>
    <w:rsid w:val="002C2563"/>
    <w:pPr>
      <w:spacing w:after="0" w:line="240" w:lineRule="auto"/>
    </w:pPr>
    <w:rPr>
      <w:color w:val="000000" w:themeColor="text1"/>
    </w:rPr>
    <w:tblPr>
      <w:tblStyleRowBandSize w:val="1"/>
      <w:tblStyleColBandSize w:val="1"/>
      <w:tblBorders>
        <w:top w:val="single" w:sz="8" w:space="0" w:color="6FB344" w:themeColor="accent6"/>
        <w:bottom w:val="single" w:sz="8" w:space="0" w:color="6FB344" w:themeColor="accent6"/>
      </w:tblBorders>
    </w:tblPr>
    <w:tblStylePr w:type="firstRow">
      <w:rPr>
        <w:rFonts w:asciiTheme="majorHAnsi" w:eastAsiaTheme="majorEastAsia" w:hAnsiTheme="majorHAnsi" w:cstheme="majorBidi"/>
      </w:rPr>
      <w:tblPr/>
      <w:tcPr>
        <w:tcBorders>
          <w:top w:val="nil"/>
          <w:bottom w:val="single" w:sz="8" w:space="0" w:color="6FB344" w:themeColor="accent6"/>
        </w:tcBorders>
      </w:tcPr>
    </w:tblStylePr>
    <w:tblStylePr w:type="lastRow">
      <w:rPr>
        <w:b/>
        <w:bCs/>
        <w:color w:val="1F2123" w:themeColor="text2"/>
      </w:rPr>
      <w:tblPr/>
      <w:tcPr>
        <w:tcBorders>
          <w:top w:val="single" w:sz="8" w:space="0" w:color="6FB344" w:themeColor="accent6"/>
          <w:bottom w:val="single" w:sz="8" w:space="0" w:color="6FB344" w:themeColor="accent6"/>
        </w:tcBorders>
      </w:tcPr>
    </w:tblStylePr>
    <w:tblStylePr w:type="firstCol">
      <w:rPr>
        <w:b/>
        <w:bCs/>
      </w:rPr>
    </w:tblStylePr>
    <w:tblStylePr w:type="lastCol">
      <w:rPr>
        <w:b/>
        <w:bCs/>
      </w:rPr>
      <w:tblPr/>
      <w:tcPr>
        <w:tcBorders>
          <w:top w:val="single" w:sz="8" w:space="0" w:color="6FB344" w:themeColor="accent6"/>
          <w:bottom w:val="single" w:sz="8" w:space="0" w:color="6FB344" w:themeColor="accent6"/>
        </w:tcBorders>
      </w:tcPr>
    </w:tblStylePr>
    <w:tblStylePr w:type="band1Vert">
      <w:tblPr/>
      <w:tcPr>
        <w:shd w:val="clear" w:color="auto" w:fill="DBEDCF" w:themeFill="accent6" w:themeFillTint="3F"/>
      </w:tcPr>
    </w:tblStylePr>
    <w:tblStylePr w:type="band1Horz">
      <w:tblPr/>
      <w:tcPr>
        <w:shd w:val="clear" w:color="auto" w:fill="DBEDCF" w:themeFill="accent6" w:themeFillTint="3F"/>
      </w:tcPr>
    </w:tblStylePr>
  </w:style>
  <w:style w:type="table" w:styleId="Listamedia2">
    <w:name w:val="Medium List 2"/>
    <w:basedOn w:val="Tablanormal"/>
    <w:uiPriority w:val="66"/>
    <w:semiHidden/>
    <w:unhideWhenUsed/>
    <w:rsid w:val="002C256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semiHidden/>
    <w:unhideWhenUsed/>
    <w:rsid w:val="002C256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7AE92" w:themeColor="accent1"/>
        <w:left w:val="single" w:sz="8" w:space="0" w:color="17AE92" w:themeColor="accent1"/>
        <w:bottom w:val="single" w:sz="8" w:space="0" w:color="17AE92" w:themeColor="accent1"/>
        <w:right w:val="single" w:sz="8" w:space="0" w:color="17AE92" w:themeColor="accent1"/>
      </w:tblBorders>
    </w:tblPr>
    <w:tblStylePr w:type="firstRow">
      <w:rPr>
        <w:sz w:val="24"/>
        <w:szCs w:val="24"/>
      </w:rPr>
      <w:tblPr/>
      <w:tcPr>
        <w:tcBorders>
          <w:top w:val="nil"/>
          <w:left w:val="nil"/>
          <w:bottom w:val="single" w:sz="24" w:space="0" w:color="17AE92"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7AE92" w:themeColor="accent1"/>
          <w:insideH w:val="nil"/>
          <w:insideV w:val="nil"/>
        </w:tcBorders>
        <w:shd w:val="clear" w:color="auto" w:fill="FFFFFF" w:themeFill="background1"/>
      </w:tcPr>
    </w:tblStylePr>
    <w:tblStylePr w:type="lastCol">
      <w:tblPr/>
      <w:tcPr>
        <w:tcBorders>
          <w:top w:val="nil"/>
          <w:left w:val="single" w:sz="8" w:space="0" w:color="17AE9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AF6EA" w:themeFill="accent1" w:themeFillTint="3F"/>
      </w:tcPr>
    </w:tblStylePr>
    <w:tblStylePr w:type="band1Horz">
      <w:tblPr/>
      <w:tcPr>
        <w:tcBorders>
          <w:top w:val="nil"/>
          <w:bottom w:val="nil"/>
          <w:insideH w:val="nil"/>
          <w:insideV w:val="nil"/>
        </w:tcBorders>
        <w:shd w:val="clear" w:color="auto" w:fill="BAF6EA"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semiHidden/>
    <w:unhideWhenUsed/>
    <w:rsid w:val="002C256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A23F" w:themeColor="accent2"/>
        <w:left w:val="single" w:sz="8" w:space="0" w:color="F7A23F" w:themeColor="accent2"/>
        <w:bottom w:val="single" w:sz="8" w:space="0" w:color="F7A23F" w:themeColor="accent2"/>
        <w:right w:val="single" w:sz="8" w:space="0" w:color="F7A23F" w:themeColor="accent2"/>
      </w:tblBorders>
    </w:tblPr>
    <w:tblStylePr w:type="firstRow">
      <w:rPr>
        <w:sz w:val="24"/>
        <w:szCs w:val="24"/>
      </w:rPr>
      <w:tblPr/>
      <w:tcPr>
        <w:tcBorders>
          <w:top w:val="nil"/>
          <w:left w:val="nil"/>
          <w:bottom w:val="single" w:sz="24" w:space="0" w:color="F7A23F"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A23F" w:themeColor="accent2"/>
          <w:insideH w:val="nil"/>
          <w:insideV w:val="nil"/>
        </w:tcBorders>
        <w:shd w:val="clear" w:color="auto" w:fill="FFFFFF" w:themeFill="background1"/>
      </w:tcPr>
    </w:tblStylePr>
    <w:tblStylePr w:type="lastCol">
      <w:tblPr/>
      <w:tcPr>
        <w:tcBorders>
          <w:top w:val="nil"/>
          <w:left w:val="single" w:sz="8" w:space="0" w:color="F7A23F"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7CF" w:themeFill="accent2" w:themeFillTint="3F"/>
      </w:tcPr>
    </w:tblStylePr>
    <w:tblStylePr w:type="band1Horz">
      <w:tblPr/>
      <w:tcPr>
        <w:tcBorders>
          <w:top w:val="nil"/>
          <w:bottom w:val="nil"/>
          <w:insideH w:val="nil"/>
          <w:insideV w:val="nil"/>
        </w:tcBorders>
        <w:shd w:val="clear" w:color="auto" w:fill="FDE7C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semiHidden/>
    <w:unhideWhenUsed/>
    <w:rsid w:val="002C256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F7E84" w:themeColor="accent3"/>
        <w:left w:val="single" w:sz="8" w:space="0" w:color="6F7E84" w:themeColor="accent3"/>
        <w:bottom w:val="single" w:sz="8" w:space="0" w:color="6F7E84" w:themeColor="accent3"/>
        <w:right w:val="single" w:sz="8" w:space="0" w:color="6F7E84" w:themeColor="accent3"/>
      </w:tblBorders>
    </w:tblPr>
    <w:tblStylePr w:type="firstRow">
      <w:rPr>
        <w:sz w:val="24"/>
        <w:szCs w:val="24"/>
      </w:rPr>
      <w:tblPr/>
      <w:tcPr>
        <w:tcBorders>
          <w:top w:val="nil"/>
          <w:left w:val="nil"/>
          <w:bottom w:val="single" w:sz="24" w:space="0" w:color="6F7E84"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F7E84" w:themeColor="accent3"/>
          <w:insideH w:val="nil"/>
          <w:insideV w:val="nil"/>
        </w:tcBorders>
        <w:shd w:val="clear" w:color="auto" w:fill="FFFFFF" w:themeFill="background1"/>
      </w:tcPr>
    </w:tblStylePr>
    <w:tblStylePr w:type="lastCol">
      <w:tblPr/>
      <w:tcPr>
        <w:tcBorders>
          <w:top w:val="nil"/>
          <w:left w:val="single" w:sz="8" w:space="0" w:color="6F7E8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DFE1" w:themeFill="accent3" w:themeFillTint="3F"/>
      </w:tcPr>
    </w:tblStylePr>
    <w:tblStylePr w:type="band1Horz">
      <w:tblPr/>
      <w:tcPr>
        <w:tcBorders>
          <w:top w:val="nil"/>
          <w:bottom w:val="nil"/>
          <w:insideH w:val="nil"/>
          <w:insideV w:val="nil"/>
        </w:tcBorders>
        <w:shd w:val="clear" w:color="auto" w:fill="DBDFE1"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semiHidden/>
    <w:unhideWhenUsed/>
    <w:rsid w:val="002C256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78DBB" w:themeColor="accent4"/>
        <w:left w:val="single" w:sz="8" w:space="0" w:color="178DBB" w:themeColor="accent4"/>
        <w:bottom w:val="single" w:sz="8" w:space="0" w:color="178DBB" w:themeColor="accent4"/>
        <w:right w:val="single" w:sz="8" w:space="0" w:color="178DBB" w:themeColor="accent4"/>
      </w:tblBorders>
    </w:tblPr>
    <w:tblStylePr w:type="firstRow">
      <w:rPr>
        <w:sz w:val="24"/>
        <w:szCs w:val="24"/>
      </w:rPr>
      <w:tblPr/>
      <w:tcPr>
        <w:tcBorders>
          <w:top w:val="nil"/>
          <w:left w:val="nil"/>
          <w:bottom w:val="single" w:sz="24" w:space="0" w:color="178DBB"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78DBB" w:themeColor="accent4"/>
          <w:insideH w:val="nil"/>
          <w:insideV w:val="nil"/>
        </w:tcBorders>
        <w:shd w:val="clear" w:color="auto" w:fill="FFFFFF" w:themeFill="background1"/>
      </w:tcPr>
    </w:tblStylePr>
    <w:tblStylePr w:type="lastCol">
      <w:tblPr/>
      <w:tcPr>
        <w:tcBorders>
          <w:top w:val="nil"/>
          <w:left w:val="single" w:sz="8" w:space="0" w:color="178DBB"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CE6F7" w:themeFill="accent4" w:themeFillTint="3F"/>
      </w:tcPr>
    </w:tblStylePr>
    <w:tblStylePr w:type="band1Horz">
      <w:tblPr/>
      <w:tcPr>
        <w:tcBorders>
          <w:top w:val="nil"/>
          <w:bottom w:val="nil"/>
          <w:insideH w:val="nil"/>
          <w:insideV w:val="nil"/>
        </w:tcBorders>
        <w:shd w:val="clear" w:color="auto" w:fill="BCE6F7"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semiHidden/>
    <w:unhideWhenUsed/>
    <w:rsid w:val="002C256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3584E" w:themeColor="accent5"/>
        <w:left w:val="single" w:sz="8" w:space="0" w:color="E3584E" w:themeColor="accent5"/>
        <w:bottom w:val="single" w:sz="8" w:space="0" w:color="E3584E" w:themeColor="accent5"/>
        <w:right w:val="single" w:sz="8" w:space="0" w:color="E3584E" w:themeColor="accent5"/>
      </w:tblBorders>
    </w:tblPr>
    <w:tblStylePr w:type="firstRow">
      <w:rPr>
        <w:sz w:val="24"/>
        <w:szCs w:val="24"/>
      </w:rPr>
      <w:tblPr/>
      <w:tcPr>
        <w:tcBorders>
          <w:top w:val="nil"/>
          <w:left w:val="nil"/>
          <w:bottom w:val="single" w:sz="24" w:space="0" w:color="E3584E"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3584E" w:themeColor="accent5"/>
          <w:insideH w:val="nil"/>
          <w:insideV w:val="nil"/>
        </w:tcBorders>
        <w:shd w:val="clear" w:color="auto" w:fill="FFFFFF" w:themeFill="background1"/>
      </w:tcPr>
    </w:tblStylePr>
    <w:tblStylePr w:type="lastCol">
      <w:tblPr/>
      <w:tcPr>
        <w:tcBorders>
          <w:top w:val="nil"/>
          <w:left w:val="single" w:sz="8" w:space="0" w:color="E3584E"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D5D3" w:themeFill="accent5" w:themeFillTint="3F"/>
      </w:tcPr>
    </w:tblStylePr>
    <w:tblStylePr w:type="band1Horz">
      <w:tblPr/>
      <w:tcPr>
        <w:tcBorders>
          <w:top w:val="nil"/>
          <w:bottom w:val="nil"/>
          <w:insideH w:val="nil"/>
          <w:insideV w:val="nil"/>
        </w:tcBorders>
        <w:shd w:val="clear" w:color="auto" w:fill="F8D5D3"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semiHidden/>
    <w:unhideWhenUsed/>
    <w:rsid w:val="002C256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FB344" w:themeColor="accent6"/>
        <w:left w:val="single" w:sz="8" w:space="0" w:color="6FB344" w:themeColor="accent6"/>
        <w:bottom w:val="single" w:sz="8" w:space="0" w:color="6FB344" w:themeColor="accent6"/>
        <w:right w:val="single" w:sz="8" w:space="0" w:color="6FB344" w:themeColor="accent6"/>
      </w:tblBorders>
    </w:tblPr>
    <w:tblStylePr w:type="firstRow">
      <w:rPr>
        <w:sz w:val="24"/>
        <w:szCs w:val="24"/>
      </w:rPr>
      <w:tblPr/>
      <w:tcPr>
        <w:tcBorders>
          <w:top w:val="nil"/>
          <w:left w:val="nil"/>
          <w:bottom w:val="single" w:sz="24" w:space="0" w:color="6FB344"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FB344" w:themeColor="accent6"/>
          <w:insideH w:val="nil"/>
          <w:insideV w:val="nil"/>
        </w:tcBorders>
        <w:shd w:val="clear" w:color="auto" w:fill="FFFFFF" w:themeFill="background1"/>
      </w:tcPr>
    </w:tblStylePr>
    <w:tblStylePr w:type="lastCol">
      <w:tblPr/>
      <w:tcPr>
        <w:tcBorders>
          <w:top w:val="nil"/>
          <w:left w:val="single" w:sz="8" w:space="0" w:color="6FB344"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DCF" w:themeFill="accent6" w:themeFillTint="3F"/>
      </w:tcPr>
    </w:tblStylePr>
    <w:tblStylePr w:type="band1Horz">
      <w:tblPr/>
      <w:tcPr>
        <w:tcBorders>
          <w:top w:val="nil"/>
          <w:bottom w:val="nil"/>
          <w:insideH w:val="nil"/>
          <w:insideV w:val="nil"/>
        </w:tcBorders>
        <w:shd w:val="clear" w:color="auto" w:fill="DBEDC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ombreadomedio1">
    <w:name w:val="Medium Shading 1"/>
    <w:basedOn w:val="Tablanormal"/>
    <w:uiPriority w:val="63"/>
    <w:semiHidden/>
    <w:unhideWhenUsed/>
    <w:rsid w:val="002C256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semiHidden/>
    <w:unhideWhenUsed/>
    <w:rsid w:val="002C2563"/>
    <w:pPr>
      <w:spacing w:after="0" w:line="240" w:lineRule="auto"/>
    </w:pPr>
    <w:tblPr>
      <w:tblStyleRowBandSize w:val="1"/>
      <w:tblStyleColBandSize w:val="1"/>
      <w:tblBorders>
        <w:top w:val="single" w:sz="8" w:space="0" w:color="2FE3C1" w:themeColor="accent1" w:themeTint="BF"/>
        <w:left w:val="single" w:sz="8" w:space="0" w:color="2FE3C1" w:themeColor="accent1" w:themeTint="BF"/>
        <w:bottom w:val="single" w:sz="8" w:space="0" w:color="2FE3C1" w:themeColor="accent1" w:themeTint="BF"/>
        <w:right w:val="single" w:sz="8" w:space="0" w:color="2FE3C1" w:themeColor="accent1" w:themeTint="BF"/>
        <w:insideH w:val="single" w:sz="8" w:space="0" w:color="2FE3C1" w:themeColor="accent1" w:themeTint="BF"/>
      </w:tblBorders>
    </w:tblPr>
    <w:tblStylePr w:type="firstRow">
      <w:pPr>
        <w:spacing w:before="0" w:after="0" w:line="240" w:lineRule="auto"/>
      </w:pPr>
      <w:rPr>
        <w:b/>
        <w:bCs/>
        <w:color w:val="FFFFFF" w:themeColor="background1"/>
      </w:rPr>
      <w:tblPr/>
      <w:tcPr>
        <w:tcBorders>
          <w:top w:val="single" w:sz="8" w:space="0" w:color="2FE3C1" w:themeColor="accent1" w:themeTint="BF"/>
          <w:left w:val="single" w:sz="8" w:space="0" w:color="2FE3C1" w:themeColor="accent1" w:themeTint="BF"/>
          <w:bottom w:val="single" w:sz="8" w:space="0" w:color="2FE3C1" w:themeColor="accent1" w:themeTint="BF"/>
          <w:right w:val="single" w:sz="8" w:space="0" w:color="2FE3C1" w:themeColor="accent1" w:themeTint="BF"/>
          <w:insideH w:val="nil"/>
          <w:insideV w:val="nil"/>
        </w:tcBorders>
        <w:shd w:val="clear" w:color="auto" w:fill="17AE92" w:themeFill="accent1"/>
      </w:tcPr>
    </w:tblStylePr>
    <w:tblStylePr w:type="lastRow">
      <w:pPr>
        <w:spacing w:before="0" w:after="0" w:line="240" w:lineRule="auto"/>
      </w:pPr>
      <w:rPr>
        <w:b/>
        <w:bCs/>
      </w:rPr>
      <w:tblPr/>
      <w:tcPr>
        <w:tcBorders>
          <w:top w:val="double" w:sz="6" w:space="0" w:color="2FE3C1" w:themeColor="accent1" w:themeTint="BF"/>
          <w:left w:val="single" w:sz="8" w:space="0" w:color="2FE3C1" w:themeColor="accent1" w:themeTint="BF"/>
          <w:bottom w:val="single" w:sz="8" w:space="0" w:color="2FE3C1" w:themeColor="accent1" w:themeTint="BF"/>
          <w:right w:val="single" w:sz="8" w:space="0" w:color="2FE3C1" w:themeColor="accent1" w:themeTint="BF"/>
          <w:insideH w:val="nil"/>
          <w:insideV w:val="nil"/>
        </w:tcBorders>
      </w:tcPr>
    </w:tblStylePr>
    <w:tblStylePr w:type="firstCol">
      <w:rPr>
        <w:b/>
        <w:bCs/>
      </w:rPr>
    </w:tblStylePr>
    <w:tblStylePr w:type="lastCol">
      <w:rPr>
        <w:b/>
        <w:bCs/>
      </w:rPr>
    </w:tblStylePr>
    <w:tblStylePr w:type="band1Vert">
      <w:tblPr/>
      <w:tcPr>
        <w:shd w:val="clear" w:color="auto" w:fill="BAF6EA" w:themeFill="accent1" w:themeFillTint="3F"/>
      </w:tcPr>
    </w:tblStylePr>
    <w:tblStylePr w:type="band1Horz">
      <w:tblPr/>
      <w:tcPr>
        <w:tcBorders>
          <w:insideH w:val="nil"/>
          <w:insideV w:val="nil"/>
        </w:tcBorders>
        <w:shd w:val="clear" w:color="auto" w:fill="BAF6EA"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semiHidden/>
    <w:unhideWhenUsed/>
    <w:rsid w:val="002C2563"/>
    <w:pPr>
      <w:spacing w:after="0" w:line="240" w:lineRule="auto"/>
    </w:pPr>
    <w:tblPr>
      <w:tblStyleRowBandSize w:val="1"/>
      <w:tblStyleColBandSize w:val="1"/>
      <w:tblBorders>
        <w:top w:val="single" w:sz="8" w:space="0" w:color="F9B96F" w:themeColor="accent2" w:themeTint="BF"/>
        <w:left w:val="single" w:sz="8" w:space="0" w:color="F9B96F" w:themeColor="accent2" w:themeTint="BF"/>
        <w:bottom w:val="single" w:sz="8" w:space="0" w:color="F9B96F" w:themeColor="accent2" w:themeTint="BF"/>
        <w:right w:val="single" w:sz="8" w:space="0" w:color="F9B96F" w:themeColor="accent2" w:themeTint="BF"/>
        <w:insideH w:val="single" w:sz="8" w:space="0" w:color="F9B96F" w:themeColor="accent2" w:themeTint="BF"/>
      </w:tblBorders>
    </w:tblPr>
    <w:tblStylePr w:type="firstRow">
      <w:pPr>
        <w:spacing w:before="0" w:after="0" w:line="240" w:lineRule="auto"/>
      </w:pPr>
      <w:rPr>
        <w:b/>
        <w:bCs/>
        <w:color w:val="FFFFFF" w:themeColor="background1"/>
      </w:rPr>
      <w:tblPr/>
      <w:tcPr>
        <w:tcBorders>
          <w:top w:val="single" w:sz="8" w:space="0" w:color="F9B96F" w:themeColor="accent2" w:themeTint="BF"/>
          <w:left w:val="single" w:sz="8" w:space="0" w:color="F9B96F" w:themeColor="accent2" w:themeTint="BF"/>
          <w:bottom w:val="single" w:sz="8" w:space="0" w:color="F9B96F" w:themeColor="accent2" w:themeTint="BF"/>
          <w:right w:val="single" w:sz="8" w:space="0" w:color="F9B96F" w:themeColor="accent2" w:themeTint="BF"/>
          <w:insideH w:val="nil"/>
          <w:insideV w:val="nil"/>
        </w:tcBorders>
        <w:shd w:val="clear" w:color="auto" w:fill="F7A23F" w:themeFill="accent2"/>
      </w:tcPr>
    </w:tblStylePr>
    <w:tblStylePr w:type="lastRow">
      <w:pPr>
        <w:spacing w:before="0" w:after="0" w:line="240" w:lineRule="auto"/>
      </w:pPr>
      <w:rPr>
        <w:b/>
        <w:bCs/>
      </w:rPr>
      <w:tblPr/>
      <w:tcPr>
        <w:tcBorders>
          <w:top w:val="double" w:sz="6" w:space="0" w:color="F9B96F" w:themeColor="accent2" w:themeTint="BF"/>
          <w:left w:val="single" w:sz="8" w:space="0" w:color="F9B96F" w:themeColor="accent2" w:themeTint="BF"/>
          <w:bottom w:val="single" w:sz="8" w:space="0" w:color="F9B96F" w:themeColor="accent2" w:themeTint="BF"/>
          <w:right w:val="single" w:sz="8" w:space="0" w:color="F9B96F" w:themeColor="accent2" w:themeTint="BF"/>
          <w:insideH w:val="nil"/>
          <w:insideV w:val="nil"/>
        </w:tcBorders>
      </w:tcPr>
    </w:tblStylePr>
    <w:tblStylePr w:type="firstCol">
      <w:rPr>
        <w:b/>
        <w:bCs/>
      </w:rPr>
    </w:tblStylePr>
    <w:tblStylePr w:type="lastCol">
      <w:rPr>
        <w:b/>
        <w:bCs/>
      </w:rPr>
    </w:tblStylePr>
    <w:tblStylePr w:type="band1Vert">
      <w:tblPr/>
      <w:tcPr>
        <w:shd w:val="clear" w:color="auto" w:fill="FDE7CF" w:themeFill="accent2" w:themeFillTint="3F"/>
      </w:tcPr>
    </w:tblStylePr>
    <w:tblStylePr w:type="band1Horz">
      <w:tblPr/>
      <w:tcPr>
        <w:tcBorders>
          <w:insideH w:val="nil"/>
          <w:insideV w:val="nil"/>
        </w:tcBorders>
        <w:shd w:val="clear" w:color="auto" w:fill="FDE7CF"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semiHidden/>
    <w:unhideWhenUsed/>
    <w:rsid w:val="002C2563"/>
    <w:pPr>
      <w:spacing w:after="0" w:line="240" w:lineRule="auto"/>
    </w:pPr>
    <w:tblPr>
      <w:tblStyleRowBandSize w:val="1"/>
      <w:tblStyleColBandSize w:val="1"/>
      <w:tblBorders>
        <w:top w:val="single" w:sz="8" w:space="0" w:color="929EA3" w:themeColor="accent3" w:themeTint="BF"/>
        <w:left w:val="single" w:sz="8" w:space="0" w:color="929EA3" w:themeColor="accent3" w:themeTint="BF"/>
        <w:bottom w:val="single" w:sz="8" w:space="0" w:color="929EA3" w:themeColor="accent3" w:themeTint="BF"/>
        <w:right w:val="single" w:sz="8" w:space="0" w:color="929EA3" w:themeColor="accent3" w:themeTint="BF"/>
        <w:insideH w:val="single" w:sz="8" w:space="0" w:color="929EA3" w:themeColor="accent3" w:themeTint="BF"/>
      </w:tblBorders>
    </w:tblPr>
    <w:tblStylePr w:type="firstRow">
      <w:pPr>
        <w:spacing w:before="0" w:after="0" w:line="240" w:lineRule="auto"/>
      </w:pPr>
      <w:rPr>
        <w:b/>
        <w:bCs/>
        <w:color w:val="FFFFFF" w:themeColor="background1"/>
      </w:rPr>
      <w:tblPr/>
      <w:tcPr>
        <w:tcBorders>
          <w:top w:val="single" w:sz="8" w:space="0" w:color="929EA3" w:themeColor="accent3" w:themeTint="BF"/>
          <w:left w:val="single" w:sz="8" w:space="0" w:color="929EA3" w:themeColor="accent3" w:themeTint="BF"/>
          <w:bottom w:val="single" w:sz="8" w:space="0" w:color="929EA3" w:themeColor="accent3" w:themeTint="BF"/>
          <w:right w:val="single" w:sz="8" w:space="0" w:color="929EA3" w:themeColor="accent3" w:themeTint="BF"/>
          <w:insideH w:val="nil"/>
          <w:insideV w:val="nil"/>
        </w:tcBorders>
        <w:shd w:val="clear" w:color="auto" w:fill="6F7E84" w:themeFill="accent3"/>
      </w:tcPr>
    </w:tblStylePr>
    <w:tblStylePr w:type="lastRow">
      <w:pPr>
        <w:spacing w:before="0" w:after="0" w:line="240" w:lineRule="auto"/>
      </w:pPr>
      <w:rPr>
        <w:b/>
        <w:bCs/>
      </w:rPr>
      <w:tblPr/>
      <w:tcPr>
        <w:tcBorders>
          <w:top w:val="double" w:sz="6" w:space="0" w:color="929EA3" w:themeColor="accent3" w:themeTint="BF"/>
          <w:left w:val="single" w:sz="8" w:space="0" w:color="929EA3" w:themeColor="accent3" w:themeTint="BF"/>
          <w:bottom w:val="single" w:sz="8" w:space="0" w:color="929EA3" w:themeColor="accent3" w:themeTint="BF"/>
          <w:right w:val="single" w:sz="8" w:space="0" w:color="929EA3" w:themeColor="accent3" w:themeTint="BF"/>
          <w:insideH w:val="nil"/>
          <w:insideV w:val="nil"/>
        </w:tcBorders>
      </w:tcPr>
    </w:tblStylePr>
    <w:tblStylePr w:type="firstCol">
      <w:rPr>
        <w:b/>
        <w:bCs/>
      </w:rPr>
    </w:tblStylePr>
    <w:tblStylePr w:type="lastCol">
      <w:rPr>
        <w:b/>
        <w:bCs/>
      </w:rPr>
    </w:tblStylePr>
    <w:tblStylePr w:type="band1Vert">
      <w:tblPr/>
      <w:tcPr>
        <w:shd w:val="clear" w:color="auto" w:fill="DBDFE1" w:themeFill="accent3" w:themeFillTint="3F"/>
      </w:tcPr>
    </w:tblStylePr>
    <w:tblStylePr w:type="band1Horz">
      <w:tblPr/>
      <w:tcPr>
        <w:tcBorders>
          <w:insideH w:val="nil"/>
          <w:insideV w:val="nil"/>
        </w:tcBorders>
        <w:shd w:val="clear" w:color="auto" w:fill="DBDFE1"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semiHidden/>
    <w:unhideWhenUsed/>
    <w:rsid w:val="002C2563"/>
    <w:pPr>
      <w:spacing w:after="0" w:line="240" w:lineRule="auto"/>
    </w:pPr>
    <w:tblPr>
      <w:tblStyleRowBandSize w:val="1"/>
      <w:tblStyleColBandSize w:val="1"/>
      <w:tblBorders>
        <w:top w:val="single" w:sz="8" w:space="0" w:color="36B4E6" w:themeColor="accent4" w:themeTint="BF"/>
        <w:left w:val="single" w:sz="8" w:space="0" w:color="36B4E6" w:themeColor="accent4" w:themeTint="BF"/>
        <w:bottom w:val="single" w:sz="8" w:space="0" w:color="36B4E6" w:themeColor="accent4" w:themeTint="BF"/>
        <w:right w:val="single" w:sz="8" w:space="0" w:color="36B4E6" w:themeColor="accent4" w:themeTint="BF"/>
        <w:insideH w:val="single" w:sz="8" w:space="0" w:color="36B4E6" w:themeColor="accent4" w:themeTint="BF"/>
      </w:tblBorders>
    </w:tblPr>
    <w:tblStylePr w:type="firstRow">
      <w:pPr>
        <w:spacing w:before="0" w:after="0" w:line="240" w:lineRule="auto"/>
      </w:pPr>
      <w:rPr>
        <w:b/>
        <w:bCs/>
        <w:color w:val="FFFFFF" w:themeColor="background1"/>
      </w:rPr>
      <w:tblPr/>
      <w:tcPr>
        <w:tcBorders>
          <w:top w:val="single" w:sz="8" w:space="0" w:color="36B4E6" w:themeColor="accent4" w:themeTint="BF"/>
          <w:left w:val="single" w:sz="8" w:space="0" w:color="36B4E6" w:themeColor="accent4" w:themeTint="BF"/>
          <w:bottom w:val="single" w:sz="8" w:space="0" w:color="36B4E6" w:themeColor="accent4" w:themeTint="BF"/>
          <w:right w:val="single" w:sz="8" w:space="0" w:color="36B4E6" w:themeColor="accent4" w:themeTint="BF"/>
          <w:insideH w:val="nil"/>
          <w:insideV w:val="nil"/>
        </w:tcBorders>
        <w:shd w:val="clear" w:color="auto" w:fill="178DBB" w:themeFill="accent4"/>
      </w:tcPr>
    </w:tblStylePr>
    <w:tblStylePr w:type="lastRow">
      <w:pPr>
        <w:spacing w:before="0" w:after="0" w:line="240" w:lineRule="auto"/>
      </w:pPr>
      <w:rPr>
        <w:b/>
        <w:bCs/>
      </w:rPr>
      <w:tblPr/>
      <w:tcPr>
        <w:tcBorders>
          <w:top w:val="double" w:sz="6" w:space="0" w:color="36B4E6" w:themeColor="accent4" w:themeTint="BF"/>
          <w:left w:val="single" w:sz="8" w:space="0" w:color="36B4E6" w:themeColor="accent4" w:themeTint="BF"/>
          <w:bottom w:val="single" w:sz="8" w:space="0" w:color="36B4E6" w:themeColor="accent4" w:themeTint="BF"/>
          <w:right w:val="single" w:sz="8" w:space="0" w:color="36B4E6" w:themeColor="accent4" w:themeTint="BF"/>
          <w:insideH w:val="nil"/>
          <w:insideV w:val="nil"/>
        </w:tcBorders>
      </w:tcPr>
    </w:tblStylePr>
    <w:tblStylePr w:type="firstCol">
      <w:rPr>
        <w:b/>
        <w:bCs/>
      </w:rPr>
    </w:tblStylePr>
    <w:tblStylePr w:type="lastCol">
      <w:rPr>
        <w:b/>
        <w:bCs/>
      </w:rPr>
    </w:tblStylePr>
    <w:tblStylePr w:type="band1Vert">
      <w:tblPr/>
      <w:tcPr>
        <w:shd w:val="clear" w:color="auto" w:fill="BCE6F7" w:themeFill="accent4" w:themeFillTint="3F"/>
      </w:tcPr>
    </w:tblStylePr>
    <w:tblStylePr w:type="band1Horz">
      <w:tblPr/>
      <w:tcPr>
        <w:tcBorders>
          <w:insideH w:val="nil"/>
          <w:insideV w:val="nil"/>
        </w:tcBorders>
        <w:shd w:val="clear" w:color="auto" w:fill="BCE6F7"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semiHidden/>
    <w:unhideWhenUsed/>
    <w:rsid w:val="002C2563"/>
    <w:pPr>
      <w:spacing w:after="0" w:line="240" w:lineRule="auto"/>
    </w:pPr>
    <w:tblPr>
      <w:tblStyleRowBandSize w:val="1"/>
      <w:tblStyleColBandSize w:val="1"/>
      <w:tblBorders>
        <w:top w:val="single" w:sz="8" w:space="0" w:color="EA817A" w:themeColor="accent5" w:themeTint="BF"/>
        <w:left w:val="single" w:sz="8" w:space="0" w:color="EA817A" w:themeColor="accent5" w:themeTint="BF"/>
        <w:bottom w:val="single" w:sz="8" w:space="0" w:color="EA817A" w:themeColor="accent5" w:themeTint="BF"/>
        <w:right w:val="single" w:sz="8" w:space="0" w:color="EA817A" w:themeColor="accent5" w:themeTint="BF"/>
        <w:insideH w:val="single" w:sz="8" w:space="0" w:color="EA817A" w:themeColor="accent5" w:themeTint="BF"/>
      </w:tblBorders>
    </w:tblPr>
    <w:tblStylePr w:type="firstRow">
      <w:pPr>
        <w:spacing w:before="0" w:after="0" w:line="240" w:lineRule="auto"/>
      </w:pPr>
      <w:rPr>
        <w:b/>
        <w:bCs/>
        <w:color w:val="FFFFFF" w:themeColor="background1"/>
      </w:rPr>
      <w:tblPr/>
      <w:tcPr>
        <w:tcBorders>
          <w:top w:val="single" w:sz="8" w:space="0" w:color="EA817A" w:themeColor="accent5" w:themeTint="BF"/>
          <w:left w:val="single" w:sz="8" w:space="0" w:color="EA817A" w:themeColor="accent5" w:themeTint="BF"/>
          <w:bottom w:val="single" w:sz="8" w:space="0" w:color="EA817A" w:themeColor="accent5" w:themeTint="BF"/>
          <w:right w:val="single" w:sz="8" w:space="0" w:color="EA817A" w:themeColor="accent5" w:themeTint="BF"/>
          <w:insideH w:val="nil"/>
          <w:insideV w:val="nil"/>
        </w:tcBorders>
        <w:shd w:val="clear" w:color="auto" w:fill="E3584E" w:themeFill="accent5"/>
      </w:tcPr>
    </w:tblStylePr>
    <w:tblStylePr w:type="lastRow">
      <w:pPr>
        <w:spacing w:before="0" w:after="0" w:line="240" w:lineRule="auto"/>
      </w:pPr>
      <w:rPr>
        <w:b/>
        <w:bCs/>
      </w:rPr>
      <w:tblPr/>
      <w:tcPr>
        <w:tcBorders>
          <w:top w:val="double" w:sz="6" w:space="0" w:color="EA817A" w:themeColor="accent5" w:themeTint="BF"/>
          <w:left w:val="single" w:sz="8" w:space="0" w:color="EA817A" w:themeColor="accent5" w:themeTint="BF"/>
          <w:bottom w:val="single" w:sz="8" w:space="0" w:color="EA817A" w:themeColor="accent5" w:themeTint="BF"/>
          <w:right w:val="single" w:sz="8" w:space="0" w:color="EA817A" w:themeColor="accent5" w:themeTint="BF"/>
          <w:insideH w:val="nil"/>
          <w:insideV w:val="nil"/>
        </w:tcBorders>
      </w:tcPr>
    </w:tblStylePr>
    <w:tblStylePr w:type="firstCol">
      <w:rPr>
        <w:b/>
        <w:bCs/>
      </w:rPr>
    </w:tblStylePr>
    <w:tblStylePr w:type="lastCol">
      <w:rPr>
        <w:b/>
        <w:bCs/>
      </w:rPr>
    </w:tblStylePr>
    <w:tblStylePr w:type="band1Vert">
      <w:tblPr/>
      <w:tcPr>
        <w:shd w:val="clear" w:color="auto" w:fill="F8D5D3" w:themeFill="accent5" w:themeFillTint="3F"/>
      </w:tcPr>
    </w:tblStylePr>
    <w:tblStylePr w:type="band1Horz">
      <w:tblPr/>
      <w:tcPr>
        <w:tcBorders>
          <w:insideH w:val="nil"/>
          <w:insideV w:val="nil"/>
        </w:tcBorders>
        <w:shd w:val="clear" w:color="auto" w:fill="F8D5D3"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semiHidden/>
    <w:unhideWhenUsed/>
    <w:rsid w:val="002C2563"/>
    <w:pPr>
      <w:spacing w:after="0" w:line="240" w:lineRule="auto"/>
    </w:pPr>
    <w:tblPr>
      <w:tblStyleRowBandSize w:val="1"/>
      <w:tblStyleColBandSize w:val="1"/>
      <w:tblBorders>
        <w:top w:val="single" w:sz="8" w:space="0" w:color="92C870" w:themeColor="accent6" w:themeTint="BF"/>
        <w:left w:val="single" w:sz="8" w:space="0" w:color="92C870" w:themeColor="accent6" w:themeTint="BF"/>
        <w:bottom w:val="single" w:sz="8" w:space="0" w:color="92C870" w:themeColor="accent6" w:themeTint="BF"/>
        <w:right w:val="single" w:sz="8" w:space="0" w:color="92C870" w:themeColor="accent6" w:themeTint="BF"/>
        <w:insideH w:val="single" w:sz="8" w:space="0" w:color="92C870" w:themeColor="accent6" w:themeTint="BF"/>
      </w:tblBorders>
    </w:tblPr>
    <w:tblStylePr w:type="firstRow">
      <w:pPr>
        <w:spacing w:before="0" w:after="0" w:line="240" w:lineRule="auto"/>
      </w:pPr>
      <w:rPr>
        <w:b/>
        <w:bCs/>
        <w:color w:val="FFFFFF" w:themeColor="background1"/>
      </w:rPr>
      <w:tblPr/>
      <w:tcPr>
        <w:tcBorders>
          <w:top w:val="single" w:sz="8" w:space="0" w:color="92C870" w:themeColor="accent6" w:themeTint="BF"/>
          <w:left w:val="single" w:sz="8" w:space="0" w:color="92C870" w:themeColor="accent6" w:themeTint="BF"/>
          <w:bottom w:val="single" w:sz="8" w:space="0" w:color="92C870" w:themeColor="accent6" w:themeTint="BF"/>
          <w:right w:val="single" w:sz="8" w:space="0" w:color="92C870" w:themeColor="accent6" w:themeTint="BF"/>
          <w:insideH w:val="nil"/>
          <w:insideV w:val="nil"/>
        </w:tcBorders>
        <w:shd w:val="clear" w:color="auto" w:fill="6FB344" w:themeFill="accent6"/>
      </w:tcPr>
    </w:tblStylePr>
    <w:tblStylePr w:type="lastRow">
      <w:pPr>
        <w:spacing w:before="0" w:after="0" w:line="240" w:lineRule="auto"/>
      </w:pPr>
      <w:rPr>
        <w:b/>
        <w:bCs/>
      </w:rPr>
      <w:tblPr/>
      <w:tcPr>
        <w:tcBorders>
          <w:top w:val="double" w:sz="6" w:space="0" w:color="92C870" w:themeColor="accent6" w:themeTint="BF"/>
          <w:left w:val="single" w:sz="8" w:space="0" w:color="92C870" w:themeColor="accent6" w:themeTint="BF"/>
          <w:bottom w:val="single" w:sz="8" w:space="0" w:color="92C870" w:themeColor="accent6" w:themeTint="BF"/>
          <w:right w:val="single" w:sz="8" w:space="0" w:color="92C87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DCF" w:themeFill="accent6" w:themeFillTint="3F"/>
      </w:tcPr>
    </w:tblStylePr>
    <w:tblStylePr w:type="band1Horz">
      <w:tblPr/>
      <w:tcPr>
        <w:tcBorders>
          <w:insideH w:val="nil"/>
          <w:insideV w:val="nil"/>
        </w:tcBorders>
        <w:shd w:val="clear" w:color="auto" w:fill="DBEDCF"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semiHidden/>
    <w:unhideWhenUsed/>
    <w:rsid w:val="002C2563"/>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1">
    <w:name w:val="Medium Shading 2 Accent 1"/>
    <w:basedOn w:val="Tablanormal"/>
    <w:uiPriority w:val="64"/>
    <w:semiHidden/>
    <w:unhideWhenUsed/>
    <w:rsid w:val="002C2563"/>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7AE9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7AE92" w:themeFill="accent1"/>
      </w:tcPr>
    </w:tblStylePr>
    <w:tblStylePr w:type="lastCol">
      <w:rPr>
        <w:b/>
        <w:bCs/>
        <w:color w:val="FFFFFF" w:themeColor="background1"/>
      </w:rPr>
      <w:tblPr/>
      <w:tcPr>
        <w:tcBorders>
          <w:left w:val="nil"/>
          <w:right w:val="nil"/>
          <w:insideH w:val="nil"/>
          <w:insideV w:val="nil"/>
        </w:tcBorders>
        <w:shd w:val="clear" w:color="auto" w:fill="17AE9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2">
    <w:name w:val="Medium Shading 2 Accent 2"/>
    <w:basedOn w:val="Tablanormal"/>
    <w:uiPriority w:val="64"/>
    <w:semiHidden/>
    <w:unhideWhenUsed/>
    <w:rsid w:val="002C2563"/>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A23F"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A23F" w:themeFill="accent2"/>
      </w:tcPr>
    </w:tblStylePr>
    <w:tblStylePr w:type="lastCol">
      <w:rPr>
        <w:b/>
        <w:bCs/>
        <w:color w:val="FFFFFF" w:themeColor="background1"/>
      </w:rPr>
      <w:tblPr/>
      <w:tcPr>
        <w:tcBorders>
          <w:left w:val="nil"/>
          <w:right w:val="nil"/>
          <w:insideH w:val="nil"/>
          <w:insideV w:val="nil"/>
        </w:tcBorders>
        <w:shd w:val="clear" w:color="auto" w:fill="F7A23F"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3">
    <w:name w:val="Medium Shading 2 Accent 3"/>
    <w:basedOn w:val="Tablanormal"/>
    <w:uiPriority w:val="64"/>
    <w:semiHidden/>
    <w:unhideWhenUsed/>
    <w:rsid w:val="002C2563"/>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F7E8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F7E84" w:themeFill="accent3"/>
      </w:tcPr>
    </w:tblStylePr>
    <w:tblStylePr w:type="lastCol">
      <w:rPr>
        <w:b/>
        <w:bCs/>
        <w:color w:val="FFFFFF" w:themeColor="background1"/>
      </w:rPr>
      <w:tblPr/>
      <w:tcPr>
        <w:tcBorders>
          <w:left w:val="nil"/>
          <w:right w:val="nil"/>
          <w:insideH w:val="nil"/>
          <w:insideV w:val="nil"/>
        </w:tcBorders>
        <w:shd w:val="clear" w:color="auto" w:fill="6F7E8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4">
    <w:name w:val="Medium Shading 2 Accent 4"/>
    <w:basedOn w:val="Tablanormal"/>
    <w:uiPriority w:val="64"/>
    <w:semiHidden/>
    <w:unhideWhenUsed/>
    <w:rsid w:val="002C2563"/>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78DB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78DBB" w:themeFill="accent4"/>
      </w:tcPr>
    </w:tblStylePr>
    <w:tblStylePr w:type="lastCol">
      <w:rPr>
        <w:b/>
        <w:bCs/>
        <w:color w:val="FFFFFF" w:themeColor="background1"/>
      </w:rPr>
      <w:tblPr/>
      <w:tcPr>
        <w:tcBorders>
          <w:left w:val="nil"/>
          <w:right w:val="nil"/>
          <w:insideH w:val="nil"/>
          <w:insideV w:val="nil"/>
        </w:tcBorders>
        <w:shd w:val="clear" w:color="auto" w:fill="178DB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5">
    <w:name w:val="Medium Shading 2 Accent 5"/>
    <w:basedOn w:val="Tablanormal"/>
    <w:uiPriority w:val="64"/>
    <w:semiHidden/>
    <w:unhideWhenUsed/>
    <w:rsid w:val="002C2563"/>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3584E"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3584E" w:themeFill="accent5"/>
      </w:tcPr>
    </w:tblStylePr>
    <w:tblStylePr w:type="lastCol">
      <w:rPr>
        <w:b/>
        <w:bCs/>
        <w:color w:val="FFFFFF" w:themeColor="background1"/>
      </w:rPr>
      <w:tblPr/>
      <w:tcPr>
        <w:tcBorders>
          <w:left w:val="nil"/>
          <w:right w:val="nil"/>
          <w:insideH w:val="nil"/>
          <w:insideV w:val="nil"/>
        </w:tcBorders>
        <w:shd w:val="clear" w:color="auto" w:fill="E3584E"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6">
    <w:name w:val="Medium Shading 2 Accent 6"/>
    <w:basedOn w:val="Tablanormal"/>
    <w:uiPriority w:val="64"/>
    <w:semiHidden/>
    <w:unhideWhenUsed/>
    <w:rsid w:val="002C2563"/>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FB344"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FB344" w:themeFill="accent6"/>
      </w:tcPr>
    </w:tblStylePr>
    <w:tblStylePr w:type="lastCol">
      <w:rPr>
        <w:b/>
        <w:bCs/>
        <w:color w:val="FFFFFF" w:themeColor="background1"/>
      </w:rPr>
      <w:tblPr/>
      <w:tcPr>
        <w:tcBorders>
          <w:left w:val="nil"/>
          <w:right w:val="nil"/>
          <w:insideH w:val="nil"/>
          <w:insideV w:val="nil"/>
        </w:tcBorders>
        <w:shd w:val="clear" w:color="auto" w:fill="6FB344"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Encabezadodemensaje">
    <w:name w:val="Message Header"/>
    <w:basedOn w:val="Normal"/>
    <w:link w:val="EncabezadodemensajeCar"/>
    <w:uiPriority w:val="99"/>
    <w:semiHidden/>
    <w:unhideWhenUsed/>
    <w:rsid w:val="00CD5E29"/>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color w:val="262626" w:themeColor="text1" w:themeTint="D9"/>
      <w:sz w:val="24"/>
      <w:szCs w:val="24"/>
    </w:rPr>
  </w:style>
  <w:style w:type="character" w:customStyle="1" w:styleId="EncabezadodemensajeCar">
    <w:name w:val="Encabezado de mensaje Car"/>
    <w:basedOn w:val="Fuentedeprrafopredeter"/>
    <w:link w:val="Encabezadodemensaje"/>
    <w:uiPriority w:val="99"/>
    <w:semiHidden/>
    <w:rsid w:val="00CD5E29"/>
    <w:rPr>
      <w:rFonts w:asciiTheme="majorHAnsi" w:eastAsiaTheme="majorEastAsia" w:hAnsiTheme="majorHAnsi" w:cstheme="majorBidi"/>
      <w:color w:val="262626" w:themeColor="text1" w:themeTint="D9"/>
      <w:sz w:val="24"/>
      <w:szCs w:val="24"/>
      <w:shd w:val="pct20" w:color="auto" w:fill="auto"/>
    </w:rPr>
  </w:style>
  <w:style w:type="paragraph" w:styleId="NormalWeb">
    <w:name w:val="Normal (Web)"/>
    <w:basedOn w:val="Normal"/>
    <w:uiPriority w:val="99"/>
    <w:unhideWhenUsed/>
    <w:rsid w:val="002C2563"/>
    <w:rPr>
      <w:rFonts w:cs="Times New Roman"/>
      <w:sz w:val="24"/>
      <w:szCs w:val="24"/>
    </w:rPr>
  </w:style>
  <w:style w:type="paragraph" w:styleId="Sangranormal">
    <w:name w:val="Normal Indent"/>
    <w:basedOn w:val="Normal"/>
    <w:uiPriority w:val="99"/>
    <w:semiHidden/>
    <w:unhideWhenUsed/>
    <w:rsid w:val="002C2563"/>
    <w:pPr>
      <w:ind w:left="720"/>
    </w:pPr>
  </w:style>
  <w:style w:type="paragraph" w:styleId="Encabezadodenota">
    <w:name w:val="Note Heading"/>
    <w:basedOn w:val="Normal"/>
    <w:next w:val="Normal"/>
    <w:link w:val="EncabezadodenotaCar"/>
    <w:uiPriority w:val="99"/>
    <w:semiHidden/>
    <w:unhideWhenUsed/>
    <w:rsid w:val="002C2563"/>
    <w:pPr>
      <w:spacing w:after="0" w:line="240" w:lineRule="auto"/>
    </w:pPr>
  </w:style>
  <w:style w:type="character" w:customStyle="1" w:styleId="EncabezadodenotaCar">
    <w:name w:val="Encabezado de nota Car"/>
    <w:basedOn w:val="Fuentedeprrafopredeter"/>
    <w:link w:val="Encabezadodenota"/>
    <w:uiPriority w:val="99"/>
    <w:semiHidden/>
    <w:rsid w:val="002C2563"/>
  </w:style>
  <w:style w:type="character" w:styleId="Nmerodepgina">
    <w:name w:val="page number"/>
    <w:basedOn w:val="Fuentedeprrafopredeter"/>
    <w:uiPriority w:val="99"/>
    <w:semiHidden/>
    <w:unhideWhenUsed/>
    <w:rsid w:val="002C2563"/>
  </w:style>
  <w:style w:type="table" w:styleId="Tablanormal1">
    <w:name w:val="Plain Table 1"/>
    <w:basedOn w:val="Tablanormal"/>
    <w:uiPriority w:val="40"/>
    <w:rsid w:val="002C256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1"/>
    <w:rsid w:val="002C256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3">
    <w:name w:val="Plain Table 3"/>
    <w:basedOn w:val="Tablanormal"/>
    <w:uiPriority w:val="42"/>
    <w:rsid w:val="002C256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3"/>
    <w:rsid w:val="003D0FBD"/>
    <w:tblPr>
      <w:tblStyleRowBandSize w:val="1"/>
      <w:tblStyleColBandSize w:val="1"/>
      <w:tblCellMar>
        <w:top w:w="1008" w:type="dxa"/>
        <w:left w:w="360" w:type="dxa"/>
        <w:right w:w="0" w:type="dxa"/>
      </w:tblCellMar>
    </w:tblPr>
    <w:tblStylePr w:type="firstRow">
      <w:rPr>
        <w:b w:val="0"/>
        <w:bCs/>
        <w:i w:val="0"/>
      </w:rPr>
    </w:tblStylePr>
    <w:tblStylePr w:type="lastRow">
      <w:rPr>
        <w:b w:val="0"/>
        <w:bCs/>
        <w:i w:val="0"/>
      </w:rPr>
    </w:tblStylePr>
    <w:tblStylePr w:type="firstCol">
      <w:rPr>
        <w:b w:val="0"/>
        <w:bCs/>
        <w:i w:val="0"/>
      </w:rPr>
    </w:tblStylePr>
    <w:tblStylePr w:type="lastCol">
      <w:rPr>
        <w:b w:val="0"/>
        <w:bCs/>
        <w:i w:val="0"/>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4"/>
    <w:rsid w:val="002C256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osinformato">
    <w:name w:val="Plain Text"/>
    <w:basedOn w:val="Normal"/>
    <w:link w:val="TextosinformatoCar"/>
    <w:uiPriority w:val="99"/>
    <w:semiHidden/>
    <w:unhideWhenUsed/>
    <w:rsid w:val="002C2563"/>
    <w:pPr>
      <w:spacing w:after="0" w:line="240" w:lineRule="auto"/>
    </w:pPr>
    <w:rPr>
      <w:rFonts w:ascii="Consolas" w:hAnsi="Consolas"/>
      <w:szCs w:val="21"/>
    </w:rPr>
  </w:style>
  <w:style w:type="character" w:customStyle="1" w:styleId="TextosinformatoCar">
    <w:name w:val="Texto sin formato Car"/>
    <w:basedOn w:val="Fuentedeprrafopredeter"/>
    <w:link w:val="Textosinformato"/>
    <w:uiPriority w:val="99"/>
    <w:semiHidden/>
    <w:rsid w:val="002C2563"/>
    <w:rPr>
      <w:rFonts w:ascii="Consolas" w:hAnsi="Consolas"/>
      <w:szCs w:val="21"/>
    </w:rPr>
  </w:style>
  <w:style w:type="paragraph" w:styleId="Cita">
    <w:name w:val="Quote"/>
    <w:basedOn w:val="Normal"/>
    <w:next w:val="Normal"/>
    <w:link w:val="CitaCar"/>
    <w:uiPriority w:val="29"/>
    <w:semiHidden/>
    <w:unhideWhenUsed/>
    <w:qFormat/>
    <w:rsid w:val="002C256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semiHidden/>
    <w:rsid w:val="002C2563"/>
    <w:rPr>
      <w:i/>
      <w:iCs/>
      <w:color w:val="404040" w:themeColor="text1" w:themeTint="BF"/>
    </w:rPr>
  </w:style>
  <w:style w:type="character" w:styleId="Textoennegrita">
    <w:name w:val="Strong"/>
    <w:basedOn w:val="Fuentedeprrafopredeter"/>
    <w:uiPriority w:val="22"/>
    <w:semiHidden/>
    <w:unhideWhenUsed/>
    <w:qFormat/>
    <w:rsid w:val="002C2563"/>
    <w:rPr>
      <w:b/>
      <w:bCs/>
    </w:rPr>
  </w:style>
  <w:style w:type="paragraph" w:styleId="Subttulo">
    <w:name w:val="Subtitle"/>
    <w:basedOn w:val="Normal"/>
    <w:next w:val="Normal"/>
    <w:link w:val="SubttuloCar"/>
    <w:uiPriority w:val="11"/>
    <w:semiHidden/>
    <w:unhideWhenUsed/>
    <w:qFormat/>
    <w:rsid w:val="002C2563"/>
    <w:pPr>
      <w:numPr>
        <w:ilvl w:val="1"/>
      </w:numPr>
      <w:spacing w:after="160"/>
    </w:pPr>
    <w:rPr>
      <w:rFonts w:eastAsiaTheme="minorEastAsia"/>
      <w:color w:val="5A5A5A" w:themeColor="text1" w:themeTint="A5"/>
      <w:spacing w:val="15"/>
    </w:rPr>
  </w:style>
  <w:style w:type="character" w:customStyle="1" w:styleId="SubttuloCar">
    <w:name w:val="Subtítulo Car"/>
    <w:basedOn w:val="Fuentedeprrafopredeter"/>
    <w:link w:val="Subttulo"/>
    <w:uiPriority w:val="11"/>
    <w:semiHidden/>
    <w:rsid w:val="002C2563"/>
    <w:rPr>
      <w:rFonts w:eastAsiaTheme="minorEastAsia"/>
      <w:color w:val="5A5A5A" w:themeColor="text1" w:themeTint="A5"/>
      <w:spacing w:val="15"/>
    </w:rPr>
  </w:style>
  <w:style w:type="character" w:styleId="nfasissutil">
    <w:name w:val="Subtle Emphasis"/>
    <w:basedOn w:val="Fuentedeprrafopredeter"/>
    <w:uiPriority w:val="19"/>
    <w:semiHidden/>
    <w:unhideWhenUsed/>
    <w:qFormat/>
    <w:rsid w:val="002C2563"/>
    <w:rPr>
      <w:i/>
      <w:iCs/>
      <w:color w:val="404040" w:themeColor="text1" w:themeTint="BF"/>
    </w:rPr>
  </w:style>
  <w:style w:type="character" w:styleId="Referenciasutil">
    <w:name w:val="Subtle Reference"/>
    <w:basedOn w:val="Fuentedeprrafopredeter"/>
    <w:uiPriority w:val="31"/>
    <w:semiHidden/>
    <w:unhideWhenUsed/>
    <w:qFormat/>
    <w:rsid w:val="002C2563"/>
    <w:rPr>
      <w:smallCaps/>
      <w:color w:val="5A5A5A" w:themeColor="text1" w:themeTint="A5"/>
    </w:rPr>
  </w:style>
  <w:style w:type="table" w:styleId="Tablaconefectos3D1">
    <w:name w:val="Table 3D effects 1"/>
    <w:basedOn w:val="Tablanormal"/>
    <w:uiPriority w:val="99"/>
    <w:semiHidden/>
    <w:unhideWhenUsed/>
    <w:rsid w:val="002C2563"/>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aconefectos3D2">
    <w:name w:val="Table 3D effects 2"/>
    <w:basedOn w:val="Tablanormal"/>
    <w:uiPriority w:val="99"/>
    <w:semiHidden/>
    <w:unhideWhenUsed/>
    <w:rsid w:val="002C2563"/>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efectos3D3">
    <w:name w:val="Table 3D effects 3"/>
    <w:basedOn w:val="Tablanormal"/>
    <w:uiPriority w:val="99"/>
    <w:semiHidden/>
    <w:unhideWhenUsed/>
    <w:rsid w:val="002C2563"/>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1">
    <w:name w:val="Table Classic 1"/>
    <w:basedOn w:val="Tablanormal"/>
    <w:uiPriority w:val="99"/>
    <w:semiHidden/>
    <w:unhideWhenUsed/>
    <w:rsid w:val="002C2563"/>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2">
    <w:name w:val="Table Classic 2"/>
    <w:basedOn w:val="Tablanormal"/>
    <w:uiPriority w:val="99"/>
    <w:semiHidden/>
    <w:unhideWhenUsed/>
    <w:rsid w:val="002C2563"/>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aclsica3">
    <w:name w:val="Table Classic 3"/>
    <w:basedOn w:val="Tablanormal"/>
    <w:uiPriority w:val="99"/>
    <w:semiHidden/>
    <w:unhideWhenUsed/>
    <w:rsid w:val="002C256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aclsica4">
    <w:name w:val="Table Classic 4"/>
    <w:basedOn w:val="Tablanormal"/>
    <w:uiPriority w:val="99"/>
    <w:semiHidden/>
    <w:unhideWhenUsed/>
    <w:rsid w:val="002C2563"/>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avistosa1">
    <w:name w:val="Table Colorful 1"/>
    <w:basedOn w:val="Tablanormal"/>
    <w:uiPriority w:val="99"/>
    <w:semiHidden/>
    <w:unhideWhenUsed/>
    <w:rsid w:val="002C256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avistosa2">
    <w:name w:val="Table Colorful 2"/>
    <w:basedOn w:val="Tablanormal"/>
    <w:uiPriority w:val="99"/>
    <w:semiHidden/>
    <w:unhideWhenUsed/>
    <w:rsid w:val="002C2563"/>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avistosa3">
    <w:name w:val="Table Colorful 3"/>
    <w:basedOn w:val="Tablanormal"/>
    <w:uiPriority w:val="99"/>
    <w:semiHidden/>
    <w:unhideWhenUsed/>
    <w:rsid w:val="002C2563"/>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aconcolumnas1">
    <w:name w:val="Table Columns 1"/>
    <w:basedOn w:val="Tablanormal"/>
    <w:uiPriority w:val="99"/>
    <w:semiHidden/>
    <w:unhideWhenUsed/>
    <w:rsid w:val="002C2563"/>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2">
    <w:name w:val="Table Columns 2"/>
    <w:basedOn w:val="Tablanormal"/>
    <w:uiPriority w:val="99"/>
    <w:semiHidden/>
    <w:unhideWhenUsed/>
    <w:rsid w:val="002C2563"/>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3">
    <w:name w:val="Table Columns 3"/>
    <w:basedOn w:val="Tablanormal"/>
    <w:uiPriority w:val="99"/>
    <w:semiHidden/>
    <w:unhideWhenUsed/>
    <w:rsid w:val="002C2563"/>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aconcolumnas4">
    <w:name w:val="Table Columns 4"/>
    <w:basedOn w:val="Tablanormal"/>
    <w:uiPriority w:val="99"/>
    <w:semiHidden/>
    <w:unhideWhenUsed/>
    <w:rsid w:val="002C2563"/>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aconcolumnas5">
    <w:name w:val="Table Columns 5"/>
    <w:basedOn w:val="Tablanormal"/>
    <w:uiPriority w:val="99"/>
    <w:semiHidden/>
    <w:unhideWhenUsed/>
    <w:rsid w:val="002C2563"/>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amoderna">
    <w:name w:val="Table Contemporary"/>
    <w:basedOn w:val="Tablanormal"/>
    <w:uiPriority w:val="99"/>
    <w:semiHidden/>
    <w:unhideWhenUsed/>
    <w:rsid w:val="002C256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aelegante">
    <w:name w:val="Table Elegant"/>
    <w:basedOn w:val="Tablanormal"/>
    <w:uiPriority w:val="99"/>
    <w:semiHidden/>
    <w:unhideWhenUsed/>
    <w:rsid w:val="002C2563"/>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aconcuadrcula">
    <w:name w:val="Table Grid"/>
    <w:basedOn w:val="Tablanormal"/>
    <w:rsid w:val="002C2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
    <w:name w:val="Table Grid 1"/>
    <w:basedOn w:val="Tablanormal"/>
    <w:uiPriority w:val="99"/>
    <w:semiHidden/>
    <w:unhideWhenUsed/>
    <w:rsid w:val="002C256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aconcuadrcula2">
    <w:name w:val="Table Grid 2"/>
    <w:basedOn w:val="Tablanormal"/>
    <w:uiPriority w:val="99"/>
    <w:semiHidden/>
    <w:unhideWhenUsed/>
    <w:rsid w:val="002C2563"/>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aconcuadrcula3">
    <w:name w:val="Table Grid 3"/>
    <w:basedOn w:val="Tablanormal"/>
    <w:uiPriority w:val="99"/>
    <w:semiHidden/>
    <w:unhideWhenUsed/>
    <w:rsid w:val="002C2563"/>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aconcuadrcula4">
    <w:name w:val="Table Grid 4"/>
    <w:basedOn w:val="Tablanormal"/>
    <w:uiPriority w:val="99"/>
    <w:semiHidden/>
    <w:unhideWhenUsed/>
    <w:rsid w:val="002C2563"/>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aconcuadrcula5">
    <w:name w:val="Table Grid 5"/>
    <w:basedOn w:val="Tablanormal"/>
    <w:uiPriority w:val="99"/>
    <w:semiHidden/>
    <w:unhideWhenUsed/>
    <w:rsid w:val="002C2563"/>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6">
    <w:name w:val="Table Grid 6"/>
    <w:basedOn w:val="Tablanormal"/>
    <w:uiPriority w:val="99"/>
    <w:semiHidden/>
    <w:unhideWhenUsed/>
    <w:rsid w:val="002C2563"/>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7">
    <w:name w:val="Table Grid 7"/>
    <w:basedOn w:val="Tablanormal"/>
    <w:uiPriority w:val="99"/>
    <w:semiHidden/>
    <w:unhideWhenUsed/>
    <w:rsid w:val="002C2563"/>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8">
    <w:name w:val="Table Grid 8"/>
    <w:basedOn w:val="Tablanormal"/>
    <w:uiPriority w:val="99"/>
    <w:semiHidden/>
    <w:unhideWhenUsed/>
    <w:rsid w:val="002C2563"/>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Cuadrculadetablaclara">
    <w:name w:val="Grid Table Light"/>
    <w:basedOn w:val="Tablanormal"/>
    <w:uiPriority w:val="45"/>
    <w:rsid w:val="002C256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lista1">
    <w:name w:val="Table List 1"/>
    <w:basedOn w:val="Tablanormal"/>
    <w:uiPriority w:val="99"/>
    <w:semiHidden/>
    <w:unhideWhenUsed/>
    <w:rsid w:val="002C256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2">
    <w:name w:val="Table List 2"/>
    <w:basedOn w:val="Tablanormal"/>
    <w:uiPriority w:val="99"/>
    <w:semiHidden/>
    <w:unhideWhenUsed/>
    <w:rsid w:val="002C256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2C2563"/>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4">
    <w:name w:val="Table List 4"/>
    <w:basedOn w:val="Tablanormal"/>
    <w:uiPriority w:val="99"/>
    <w:semiHidden/>
    <w:unhideWhenUsed/>
    <w:rsid w:val="002C2563"/>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aconlista5">
    <w:name w:val="Table List 5"/>
    <w:basedOn w:val="Tablanormal"/>
    <w:uiPriority w:val="99"/>
    <w:semiHidden/>
    <w:unhideWhenUsed/>
    <w:rsid w:val="002C2563"/>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aconlista6">
    <w:name w:val="Table List 6"/>
    <w:basedOn w:val="Tablanormal"/>
    <w:uiPriority w:val="99"/>
    <w:semiHidden/>
    <w:unhideWhenUsed/>
    <w:rsid w:val="002C2563"/>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aconlista7">
    <w:name w:val="Table List 7"/>
    <w:basedOn w:val="Tablanormal"/>
    <w:uiPriority w:val="99"/>
    <w:semiHidden/>
    <w:unhideWhenUsed/>
    <w:rsid w:val="002C256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aconlista8">
    <w:name w:val="Table List 8"/>
    <w:basedOn w:val="Tablanormal"/>
    <w:uiPriority w:val="99"/>
    <w:semiHidden/>
    <w:unhideWhenUsed/>
    <w:rsid w:val="002C256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extoconsangra">
    <w:name w:val="table of authorities"/>
    <w:basedOn w:val="Normal"/>
    <w:next w:val="Normal"/>
    <w:uiPriority w:val="99"/>
    <w:semiHidden/>
    <w:unhideWhenUsed/>
    <w:rsid w:val="002C2563"/>
    <w:pPr>
      <w:spacing w:after="0"/>
      <w:ind w:left="220" w:hanging="220"/>
    </w:pPr>
  </w:style>
  <w:style w:type="paragraph" w:styleId="Tabladeilustraciones">
    <w:name w:val="table of figures"/>
    <w:basedOn w:val="Normal"/>
    <w:next w:val="Normal"/>
    <w:uiPriority w:val="99"/>
    <w:semiHidden/>
    <w:unhideWhenUsed/>
    <w:rsid w:val="002C2563"/>
    <w:pPr>
      <w:spacing w:after="0"/>
    </w:pPr>
  </w:style>
  <w:style w:type="table" w:styleId="Tablaprofesional">
    <w:name w:val="Table Professional"/>
    <w:basedOn w:val="Tablanormal"/>
    <w:uiPriority w:val="99"/>
    <w:semiHidden/>
    <w:unhideWhenUsed/>
    <w:rsid w:val="002C256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absica1">
    <w:name w:val="Table Simple 1"/>
    <w:basedOn w:val="Tablanormal"/>
    <w:uiPriority w:val="99"/>
    <w:semiHidden/>
    <w:unhideWhenUsed/>
    <w:rsid w:val="002C2563"/>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bsica2">
    <w:name w:val="Table Simple 2"/>
    <w:basedOn w:val="Tablanormal"/>
    <w:uiPriority w:val="99"/>
    <w:semiHidden/>
    <w:unhideWhenUsed/>
    <w:rsid w:val="002C256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absica3">
    <w:name w:val="Table Simple 3"/>
    <w:basedOn w:val="Tablanormal"/>
    <w:uiPriority w:val="99"/>
    <w:semiHidden/>
    <w:unhideWhenUsed/>
    <w:rsid w:val="002C2563"/>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asutil1">
    <w:name w:val="Table Subtle 1"/>
    <w:basedOn w:val="Tablanormal"/>
    <w:uiPriority w:val="99"/>
    <w:semiHidden/>
    <w:unhideWhenUsed/>
    <w:rsid w:val="002C256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sutil2">
    <w:name w:val="Table Subtle 2"/>
    <w:basedOn w:val="Tablanormal"/>
    <w:uiPriority w:val="99"/>
    <w:semiHidden/>
    <w:unhideWhenUsed/>
    <w:rsid w:val="002C256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tema">
    <w:name w:val="Table Theme"/>
    <w:basedOn w:val="Tablanormal"/>
    <w:uiPriority w:val="99"/>
    <w:semiHidden/>
    <w:unhideWhenUsed/>
    <w:rsid w:val="002C25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web1">
    <w:name w:val="Table Web 1"/>
    <w:basedOn w:val="Tablanormal"/>
    <w:uiPriority w:val="99"/>
    <w:semiHidden/>
    <w:unhideWhenUsed/>
    <w:rsid w:val="002C2563"/>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2">
    <w:name w:val="Table Web 2"/>
    <w:basedOn w:val="Tablanormal"/>
    <w:uiPriority w:val="99"/>
    <w:semiHidden/>
    <w:unhideWhenUsed/>
    <w:rsid w:val="002C2563"/>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3">
    <w:name w:val="Table Web 3"/>
    <w:basedOn w:val="Tablanormal"/>
    <w:uiPriority w:val="99"/>
    <w:semiHidden/>
    <w:unhideWhenUsed/>
    <w:rsid w:val="002C2563"/>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tulo">
    <w:name w:val="Title"/>
    <w:basedOn w:val="Normal"/>
    <w:next w:val="Normal"/>
    <w:link w:val="TtuloCar"/>
    <w:unhideWhenUsed/>
    <w:qFormat/>
    <w:rsid w:val="00E930CB"/>
    <w:pPr>
      <w:spacing w:after="0" w:line="216" w:lineRule="auto"/>
    </w:pPr>
    <w:rPr>
      <w:rFonts w:eastAsiaTheme="majorEastAsia" w:cstheme="majorBidi"/>
      <w:color w:val="0B5748" w:themeColor="accent1" w:themeShade="80"/>
      <w:sz w:val="28"/>
      <w:szCs w:val="56"/>
    </w:rPr>
  </w:style>
  <w:style w:type="character" w:customStyle="1" w:styleId="TtuloCar">
    <w:name w:val="Título Car"/>
    <w:basedOn w:val="Fuentedeprrafopredeter"/>
    <w:link w:val="Ttulo"/>
    <w:rsid w:val="00E930CB"/>
    <w:rPr>
      <w:rFonts w:ascii="Times New Roman" w:eastAsiaTheme="majorEastAsia" w:hAnsi="Times New Roman" w:cstheme="majorBidi"/>
      <w:color w:val="0B5748" w:themeColor="accent1" w:themeShade="80"/>
      <w:sz w:val="28"/>
      <w:szCs w:val="56"/>
    </w:rPr>
  </w:style>
  <w:style w:type="paragraph" w:styleId="Encabezadodelista">
    <w:name w:val="toa heading"/>
    <w:basedOn w:val="Normal"/>
    <w:next w:val="Normal"/>
    <w:uiPriority w:val="99"/>
    <w:semiHidden/>
    <w:unhideWhenUsed/>
    <w:rsid w:val="002C2563"/>
    <w:pPr>
      <w:spacing w:before="120"/>
    </w:pPr>
    <w:rPr>
      <w:rFonts w:asciiTheme="majorHAnsi" w:eastAsiaTheme="majorEastAsia" w:hAnsiTheme="majorHAnsi" w:cstheme="majorBidi"/>
      <w:b/>
      <w:bCs/>
      <w:sz w:val="24"/>
      <w:szCs w:val="24"/>
    </w:rPr>
  </w:style>
  <w:style w:type="paragraph" w:styleId="TDC1">
    <w:name w:val="toc 1"/>
    <w:basedOn w:val="Normal"/>
    <w:next w:val="Normal"/>
    <w:autoRedefine/>
    <w:uiPriority w:val="39"/>
    <w:semiHidden/>
    <w:unhideWhenUsed/>
    <w:rsid w:val="002C2563"/>
    <w:pPr>
      <w:spacing w:after="100"/>
    </w:pPr>
  </w:style>
  <w:style w:type="paragraph" w:styleId="TDC2">
    <w:name w:val="toc 2"/>
    <w:basedOn w:val="Normal"/>
    <w:next w:val="Normal"/>
    <w:autoRedefine/>
    <w:uiPriority w:val="39"/>
    <w:semiHidden/>
    <w:unhideWhenUsed/>
    <w:rsid w:val="002C2563"/>
    <w:pPr>
      <w:spacing w:after="100"/>
      <w:ind w:left="220"/>
    </w:pPr>
  </w:style>
  <w:style w:type="paragraph" w:styleId="TDC3">
    <w:name w:val="toc 3"/>
    <w:basedOn w:val="Normal"/>
    <w:next w:val="Normal"/>
    <w:autoRedefine/>
    <w:uiPriority w:val="39"/>
    <w:semiHidden/>
    <w:unhideWhenUsed/>
    <w:rsid w:val="002C2563"/>
    <w:pPr>
      <w:spacing w:after="100"/>
      <w:ind w:left="440"/>
    </w:pPr>
  </w:style>
  <w:style w:type="paragraph" w:styleId="TDC4">
    <w:name w:val="toc 4"/>
    <w:basedOn w:val="Normal"/>
    <w:next w:val="Normal"/>
    <w:autoRedefine/>
    <w:uiPriority w:val="39"/>
    <w:semiHidden/>
    <w:unhideWhenUsed/>
    <w:rsid w:val="002C2563"/>
    <w:pPr>
      <w:spacing w:after="100"/>
      <w:ind w:left="660"/>
    </w:pPr>
  </w:style>
  <w:style w:type="paragraph" w:styleId="TDC5">
    <w:name w:val="toc 5"/>
    <w:basedOn w:val="Normal"/>
    <w:next w:val="Normal"/>
    <w:autoRedefine/>
    <w:uiPriority w:val="39"/>
    <w:semiHidden/>
    <w:unhideWhenUsed/>
    <w:rsid w:val="002C2563"/>
    <w:pPr>
      <w:spacing w:after="100"/>
      <w:ind w:left="880"/>
    </w:pPr>
  </w:style>
  <w:style w:type="paragraph" w:styleId="TDC6">
    <w:name w:val="toc 6"/>
    <w:basedOn w:val="Normal"/>
    <w:next w:val="Normal"/>
    <w:autoRedefine/>
    <w:uiPriority w:val="39"/>
    <w:semiHidden/>
    <w:unhideWhenUsed/>
    <w:rsid w:val="002C2563"/>
    <w:pPr>
      <w:spacing w:after="100"/>
      <w:ind w:left="1100"/>
    </w:pPr>
  </w:style>
  <w:style w:type="paragraph" w:styleId="TDC7">
    <w:name w:val="toc 7"/>
    <w:basedOn w:val="Normal"/>
    <w:next w:val="Normal"/>
    <w:autoRedefine/>
    <w:uiPriority w:val="39"/>
    <w:semiHidden/>
    <w:unhideWhenUsed/>
    <w:rsid w:val="002C2563"/>
    <w:pPr>
      <w:spacing w:after="100"/>
      <w:ind w:left="1320"/>
    </w:pPr>
  </w:style>
  <w:style w:type="paragraph" w:styleId="TDC8">
    <w:name w:val="toc 8"/>
    <w:basedOn w:val="Normal"/>
    <w:next w:val="Normal"/>
    <w:autoRedefine/>
    <w:uiPriority w:val="39"/>
    <w:semiHidden/>
    <w:unhideWhenUsed/>
    <w:rsid w:val="002C2563"/>
    <w:pPr>
      <w:spacing w:after="100"/>
      <w:ind w:left="1540"/>
    </w:pPr>
  </w:style>
  <w:style w:type="paragraph" w:styleId="TDC9">
    <w:name w:val="toc 9"/>
    <w:basedOn w:val="Normal"/>
    <w:next w:val="Normal"/>
    <w:autoRedefine/>
    <w:uiPriority w:val="39"/>
    <w:semiHidden/>
    <w:unhideWhenUsed/>
    <w:rsid w:val="002C2563"/>
    <w:pPr>
      <w:spacing w:after="100"/>
      <w:ind w:left="1760"/>
    </w:pPr>
  </w:style>
  <w:style w:type="paragraph" w:styleId="TtuloTDC">
    <w:name w:val="TOC Heading"/>
    <w:basedOn w:val="Ttulo1"/>
    <w:next w:val="Normal"/>
    <w:uiPriority w:val="39"/>
    <w:semiHidden/>
    <w:unhideWhenUsed/>
    <w:qFormat/>
    <w:rsid w:val="002C2563"/>
    <w:pPr>
      <w:outlineLvl w:val="9"/>
    </w:pPr>
  </w:style>
  <w:style w:type="paragraph" w:styleId="Saludo">
    <w:name w:val="Salutation"/>
    <w:basedOn w:val="Normal"/>
    <w:next w:val="Normal"/>
    <w:link w:val="SaludoCar"/>
    <w:uiPriority w:val="4"/>
    <w:qFormat/>
    <w:rsid w:val="00156EF1"/>
  </w:style>
  <w:style w:type="character" w:customStyle="1" w:styleId="SaludoCar">
    <w:name w:val="Saludo Car"/>
    <w:basedOn w:val="Fuentedeprrafopredeter"/>
    <w:link w:val="Saludo"/>
    <w:uiPriority w:val="4"/>
    <w:rsid w:val="00156EF1"/>
  </w:style>
  <w:style w:type="character" w:customStyle="1" w:styleId="PrrafodelistaCar">
    <w:name w:val="Párrafo de lista Car"/>
    <w:basedOn w:val="Fuentedeprrafopredeter"/>
    <w:link w:val="Prrafodelista"/>
    <w:uiPriority w:val="1"/>
    <w:locked/>
    <w:rsid w:val="000E13C2"/>
    <w:rPr>
      <w:rFonts w:ascii="Times New Roman" w:hAnsi="Times New Roman"/>
    </w:rPr>
  </w:style>
  <w:style w:type="table" w:customStyle="1" w:styleId="Tablaconcuadrcula10">
    <w:name w:val="Tabla con cuadrícula1"/>
    <w:basedOn w:val="Tablanormal"/>
    <w:next w:val="Tablaconcuadrcula"/>
    <w:rsid w:val="00475064"/>
    <w:pPr>
      <w:spacing w:after="0" w:line="240" w:lineRule="auto"/>
    </w:pPr>
    <w:rPr>
      <w:rFonts w:ascii="Calibri" w:eastAsia="Calibri" w:hAnsi="Calibri" w:cs="Times New Roman"/>
      <w:color w:val="auto"/>
      <w:sz w:val="20"/>
      <w:szCs w:val="20"/>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F07FD4"/>
    <w:pPr>
      <w:spacing w:after="0" w:line="240" w:lineRule="auto"/>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7547998">
      <w:bodyDiv w:val="1"/>
      <w:marLeft w:val="0"/>
      <w:marRight w:val="0"/>
      <w:marTop w:val="0"/>
      <w:marBottom w:val="0"/>
      <w:divBdr>
        <w:top w:val="none" w:sz="0" w:space="0" w:color="auto"/>
        <w:left w:val="none" w:sz="0" w:space="0" w:color="auto"/>
        <w:bottom w:val="none" w:sz="0" w:space="0" w:color="auto"/>
        <w:right w:val="none" w:sz="0" w:space="0" w:color="auto"/>
      </w:divBdr>
    </w:div>
    <w:div w:id="1800757135">
      <w:bodyDiv w:val="1"/>
      <w:marLeft w:val="0"/>
      <w:marRight w:val="0"/>
      <w:marTop w:val="0"/>
      <w:marBottom w:val="0"/>
      <w:divBdr>
        <w:top w:val="none" w:sz="0" w:space="0" w:color="auto"/>
        <w:left w:val="none" w:sz="0" w:space="0" w:color="auto"/>
        <w:bottom w:val="none" w:sz="0" w:space="0" w:color="auto"/>
        <w:right w:val="none" w:sz="0" w:space="0" w:color="auto"/>
      </w:divBdr>
    </w:div>
    <w:div w:id="2024548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00.png"/><Relationship Id="rId39" Type="http://schemas.openxmlformats.org/officeDocument/2006/relationships/theme" Target="theme/theme1.xml"/><Relationship Id="rId21" Type="http://schemas.openxmlformats.org/officeDocument/2006/relationships/image" Target="media/image11.png"/><Relationship Id="rId34" Type="http://schemas.openxmlformats.org/officeDocument/2006/relationships/image" Target="media/image180.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90.png"/><Relationship Id="rId33" Type="http://schemas.openxmlformats.org/officeDocument/2006/relationships/image" Target="media/image18.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80.png"/><Relationship Id="rId32" Type="http://schemas.openxmlformats.org/officeDocument/2006/relationships/image" Target="media/image17.png"/><Relationship Id="rId37"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70.png"/><Relationship Id="rId28" Type="http://schemas.openxmlformats.org/officeDocument/2006/relationships/image" Target="media/image13.png"/><Relationship Id="rId36"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1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10.png"/><Relationship Id="rId30" Type="http://schemas.openxmlformats.org/officeDocument/2006/relationships/image" Target="media/image15.png"/><Relationship Id="rId35"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_rels/header2.xml.rels><?xml version="1.0" encoding="UTF-8" standalone="yes"?>
<Relationships xmlns="http://schemas.openxmlformats.org/package/2006/relationships"><Relationship Id="rId1" Type="http://schemas.openxmlformats.org/officeDocument/2006/relationships/image" Target="media/image1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omingo.bautista\AppData\Roaming\Microsoft\Plantillas\Carta%20de%20negocios%20(dise&#241;o%20de%20rayas%20de%20ventas).dotx" TargetMode="External"/></Relationships>
</file>

<file path=word/theme/theme1.xml><?xml version="1.0" encoding="utf-8"?>
<a:theme xmlns:a="http://schemas.openxmlformats.org/drawingml/2006/main" name="Office Theme">
  <a:themeElements>
    <a:clrScheme name="Sales">
      <a:dk1>
        <a:sysClr val="windowText" lastClr="000000"/>
      </a:dk1>
      <a:lt1>
        <a:sysClr val="window" lastClr="FFFFFF"/>
      </a:lt1>
      <a:dk2>
        <a:srgbClr val="1F2123"/>
      </a:dk2>
      <a:lt2>
        <a:srgbClr val="EBEBEB"/>
      </a:lt2>
      <a:accent1>
        <a:srgbClr val="17AE92"/>
      </a:accent1>
      <a:accent2>
        <a:srgbClr val="F7A23F"/>
      </a:accent2>
      <a:accent3>
        <a:srgbClr val="6F7E84"/>
      </a:accent3>
      <a:accent4>
        <a:srgbClr val="178DBB"/>
      </a:accent4>
      <a:accent5>
        <a:srgbClr val="E3584E"/>
      </a:accent5>
      <a:accent6>
        <a:srgbClr val="6FB344"/>
      </a:accent6>
      <a:hlink>
        <a:srgbClr val="178DBB"/>
      </a:hlink>
      <a:folHlink>
        <a:srgbClr val="885BA2"/>
      </a:folHlink>
    </a:clrScheme>
    <a:fontScheme name="Hardcover">
      <a:majorFont>
        <a:latin typeface="Book Antiqua"/>
        <a:ea typeface=""/>
        <a:cs typeface=""/>
        <a:font script="Grek" typeface="Times New Roman"/>
        <a:font script="Cyrl" typeface="Times New Roman"/>
        <a:font script="Jpan" typeface="HGS明朝E"/>
        <a:font script="Hang" typeface="궁서"/>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Book Antiqua"/>
        <a:ea typeface=""/>
        <a:cs typeface=""/>
        <a:font script="Grek" typeface="Times New Roman"/>
        <a:font script="Cyrl" typeface="Times New Roman"/>
        <a:font script="Jpan" typeface="HGS明朝E"/>
        <a:font script="Hang" typeface="돋움"/>
        <a:font script="Hans" typeface="宋体"/>
        <a:font script="Hant" typeface="新細明體"/>
        <a:font script="Arab" typeface="Times New Roman"/>
        <a:font script="Hebr" typeface="David"/>
        <a:font script="Thai" typeface="Eucrosia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57000"/>
                <a:satMod val="101000"/>
              </a:schemeClr>
            </a:gs>
            <a:gs pos="50000">
              <a:schemeClr val="phClr">
                <a:lumMod val="137000"/>
                <a:satMod val="103000"/>
              </a:schemeClr>
            </a:gs>
            <a:gs pos="100000">
              <a:schemeClr val="phClr">
                <a:lumMod val="115000"/>
                <a:satMod val="109000"/>
              </a:schemeClr>
            </a:gs>
          </a:gsLst>
          <a:lin ang="5400000" scaled="0"/>
        </a:gradFill>
        <a:gradFill rotWithShape="1">
          <a:gsLst>
            <a:gs pos="0">
              <a:schemeClr val="phClr">
                <a:satMod val="103000"/>
                <a:lumMod val="118000"/>
              </a:schemeClr>
            </a:gs>
            <a:gs pos="50000">
              <a:schemeClr val="phClr">
                <a:satMod val="89000"/>
                <a:lumMod val="91000"/>
              </a:schemeClr>
            </a:gs>
            <a:gs pos="100000">
              <a:schemeClr val="phClr">
                <a:lumMod val="69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100000"/>
                <a:satMod val="100000"/>
                <a:shade val="0"/>
              </a:schemeClr>
            </a:gs>
            <a:gs pos="0">
              <a:scrgbClr r="0" g="0" b="0"/>
            </a:gs>
            <a:gs pos="100000">
              <a:schemeClr val="phClr">
                <a:shade val="100000"/>
                <a:satMod val="100000"/>
              </a:schemeClr>
            </a:gs>
          </a:gsLst>
          <a:lin ang="5400000" scaled="0"/>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VSO_x0020_item_x0020_id xmlns="40262f94-9f35-4ac3-9a90-690165a166b7" xsi:nil="true"/>
    <Assetid_x0020_ xmlns="40262f94-9f35-4ac3-9a90-690165a166b7" xsi:nil="true"/>
    <Item_x0020_Details xmlns="40262f94-9f35-4ac3-9a90-690165a166b7" xsi:nil="true"/>
    <Template_x0020_details xmlns="40262f94-9f35-4ac3-9a90-690165a166b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A3F7D94069FF64A86F7DFF56D60E3BE" ma:contentTypeVersion="6" ma:contentTypeDescription="Create a new document." ma:contentTypeScope="" ma:versionID="c32302c77d4085ecf495bdddb7f5e889">
  <xsd:schema xmlns:xsd="http://www.w3.org/2001/XMLSchema" xmlns:xs="http://www.w3.org/2001/XMLSchema" xmlns:p="http://schemas.microsoft.com/office/2006/metadata/properties" xmlns:ns2="a4f35948-e619-41b3-aa29-22878b09cfd2" xmlns:ns3="40262f94-9f35-4ac3-9a90-690165a166b7" targetNamespace="http://schemas.microsoft.com/office/2006/metadata/properties" ma:root="true" ma:fieldsID="4ab5ae46be95f9d0be6107e8200be7a2" ns2:_="" ns3:_="">
    <xsd:import namespace="a4f35948-e619-41b3-aa29-22878b09cfd2"/>
    <xsd:import namespace="40262f94-9f35-4ac3-9a90-690165a166b7"/>
    <xsd:element name="properties">
      <xsd:complexType>
        <xsd:sequence>
          <xsd:element name="documentManagement">
            <xsd:complexType>
              <xsd:all>
                <xsd:element ref="ns2:SharedWithUsers" minOccurs="0"/>
                <xsd:element ref="ns2:SharedWithDetails" minOccurs="0"/>
                <xsd:element ref="ns3:VSO_x0020_item_x0020_id" minOccurs="0"/>
                <xsd:element ref="ns3:Item_x0020_Details" minOccurs="0"/>
                <xsd:element ref="ns3:Template_x0020_details" minOccurs="0"/>
                <xsd:element ref="ns3:Assetid_x0020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f35948-e619-41b3-aa29-22878b09cfd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0262f94-9f35-4ac3-9a90-690165a166b7" elementFormDefault="qualified">
    <xsd:import namespace="http://schemas.microsoft.com/office/2006/documentManagement/types"/>
    <xsd:import namespace="http://schemas.microsoft.com/office/infopath/2007/PartnerControls"/>
    <xsd:element name="VSO_x0020_item_x0020_id" ma:index="10" nillable="true" ma:displayName="VSO item id" ma:description="Please add the bug number to refer to VSO items." ma:internalName="VSO_x0020_item_x0020_id">
      <xsd:simpleType>
        <xsd:restriction base="dms:Text">
          <xsd:maxLength value="255"/>
        </xsd:restriction>
      </xsd:simpleType>
    </xsd:element>
    <xsd:element name="Item_x0020_Details" ma:index="11" nillable="true" ma:displayName="Item Details" ma:internalName="Item_x0020_Details">
      <xsd:simpleType>
        <xsd:restriction base="dms:Note">
          <xsd:maxLength value="255"/>
        </xsd:restriction>
      </xsd:simpleType>
    </xsd:element>
    <xsd:element name="Template_x0020_details" ma:index="12" nillable="true" ma:displayName="Template details" ma:internalName="Template_x0020_details">
      <xsd:simpleType>
        <xsd:restriction base="dms:Text"/>
      </xsd:simpleType>
    </xsd:element>
    <xsd:element name="Assetid_x0020_" ma:index="13" nillable="true" ma:displayName="Assetid " ma:internalName="Assetid_x0020_">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3AD987-CCAD-4DA2-9B51-BFF19EE1B31E}">
  <ds:schemaRefs>
    <ds:schemaRef ds:uri="http://schemas.microsoft.com/office/2006/metadata/properties"/>
    <ds:schemaRef ds:uri="http://schemas.microsoft.com/office/infopath/2007/PartnerControls"/>
    <ds:schemaRef ds:uri="40262f94-9f35-4ac3-9a90-690165a166b7"/>
  </ds:schemaRefs>
</ds:datastoreItem>
</file>

<file path=customXml/itemProps2.xml><?xml version="1.0" encoding="utf-8"?>
<ds:datastoreItem xmlns:ds="http://schemas.openxmlformats.org/officeDocument/2006/customXml" ds:itemID="{02D4AA10-B996-4440-A590-FA694B5991D1}">
  <ds:schemaRefs>
    <ds:schemaRef ds:uri="http://schemas.microsoft.com/sharepoint/v3/contenttype/forms"/>
  </ds:schemaRefs>
</ds:datastoreItem>
</file>

<file path=customXml/itemProps3.xml><?xml version="1.0" encoding="utf-8"?>
<ds:datastoreItem xmlns:ds="http://schemas.openxmlformats.org/officeDocument/2006/customXml" ds:itemID="{129594C3-2117-4A2C-8C99-B55F5FA1BB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f35948-e619-41b3-aa29-22878b09cfd2"/>
    <ds:schemaRef ds:uri="40262f94-9f35-4ac3-9a90-690165a166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9984F8D-F968-4510-9EC5-6AA6E83BA5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Carta de negocios (diseño de rayas de ventas).dotx</Template>
  <TotalTime>315</TotalTime>
  <Pages>15</Pages>
  <Words>3405</Words>
  <Characters>18732</Characters>
  <Application>Microsoft Office Word</Application>
  <DocSecurity>0</DocSecurity>
  <Lines>156</Lines>
  <Paragraphs>44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BAUTISTA DURAN DOMINGO</dc:creator>
  <cp:keywords/>
  <cp:lastModifiedBy>CARDONA RAMIREZ CLAUDIA</cp:lastModifiedBy>
  <cp:revision>16</cp:revision>
  <cp:lastPrinted>2019-12-03T18:25:00Z</cp:lastPrinted>
  <dcterms:created xsi:type="dcterms:W3CDTF">2020-05-19T23:27:00Z</dcterms:created>
  <dcterms:modified xsi:type="dcterms:W3CDTF">2020-07-20T20:09:00Z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ies>
</file>